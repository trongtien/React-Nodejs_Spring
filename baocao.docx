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B5A6D" w14:textId="77777777" w:rsidR="00A94FEA" w:rsidRDefault="00692CD9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spacing w:line="400" w:lineRule="atLeast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ĐH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Gòn</w:t>
      </w:r>
      <w:proofErr w:type="spellEnd"/>
    </w:p>
    <w:p w14:paraId="6F08EC26" w14:textId="77777777" w:rsidR="00A94FEA" w:rsidRDefault="00692CD9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spacing w:line="400" w:lineRule="atLeast"/>
        <w:jc w:val="center"/>
      </w:pPr>
      <w:r>
        <w:rPr>
          <w:b/>
          <w:bCs/>
          <w:sz w:val="26"/>
          <w:szCs w:val="26"/>
        </w:rPr>
        <w:t>KHOA CÔNG NGHỆ THÔNG TIN</w:t>
      </w:r>
    </w:p>
    <w:p w14:paraId="445864DE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0E226441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586CCFA7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616722CA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4CAE9984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614439A3" w14:textId="57CB32BC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11641682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47C0291B" w14:textId="77777777" w:rsidR="00A94FEA" w:rsidRDefault="00692CD9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LUẬN VĂN TỐT NGHIỆP</w:t>
      </w:r>
    </w:p>
    <w:p w14:paraId="31F5CD45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3DD0AF73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09E7B163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188CD7F1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6E44FC22" w14:textId="77777777" w:rsidR="00A94FEA" w:rsidRDefault="00692CD9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spacing w:after="240" w:line="360" w:lineRule="auto"/>
        <w:rPr>
          <w:i/>
        </w:rPr>
      </w:pPr>
      <w:r>
        <w:rPr>
          <w:i/>
          <w:sz w:val="26"/>
        </w:rPr>
        <w:tab/>
      </w:r>
      <w:proofErr w:type="spellStart"/>
      <w:r>
        <w:rPr>
          <w:i/>
          <w:sz w:val="26"/>
        </w:rPr>
        <w:t>Tên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đề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>:</w:t>
      </w:r>
      <w:r>
        <w:rPr>
          <w:i/>
        </w:rPr>
        <w:t xml:space="preserve"> </w:t>
      </w:r>
    </w:p>
    <w:p w14:paraId="67899E68" w14:textId="77777777" w:rsidR="00A94FEA" w:rsidRDefault="00692CD9">
      <w:pPr>
        <w:pStyle w:val="Tendetai"/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  <w:r>
        <w:t>ỨNG DỤNG REACTJS VÀ SPRING BOOT ĐỂ XÂY DỰNG WEBSITE BÁN HOA QUẢ</w:t>
      </w:r>
    </w:p>
    <w:p w14:paraId="258EF7F0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78CA8B33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0D4B1BA4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15701CA7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0907DD61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</w:pPr>
    </w:p>
    <w:p w14:paraId="0DC49A3F" w14:textId="597A644A" w:rsidR="00A94FEA" w:rsidRDefault="00692CD9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TPHCM – </w:t>
      </w:r>
      <w:proofErr w:type="spellStart"/>
      <w:r>
        <w:rPr>
          <w:bCs/>
          <w:sz w:val="28"/>
          <w:szCs w:val="28"/>
        </w:rPr>
        <w:t>Năm</w:t>
      </w:r>
      <w:proofErr w:type="spellEnd"/>
      <w:r>
        <w:rPr>
          <w:bCs/>
          <w:sz w:val="28"/>
          <w:szCs w:val="28"/>
        </w:rPr>
        <w:t xml:space="preserve"> 2020</w:t>
      </w:r>
    </w:p>
    <w:p w14:paraId="4A5E2BB7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31" w:color="auto"/>
          <w:right w:val="thinThickSmallGap" w:sz="12" w:space="4" w:color="auto"/>
        </w:pBdr>
        <w:rPr>
          <w:bCs/>
        </w:rPr>
      </w:pPr>
    </w:p>
    <w:p w14:paraId="19BFFA9A" w14:textId="77777777" w:rsidR="00A94FEA" w:rsidRDefault="00A94FEA">
      <w:pPr>
        <w:pBdr>
          <w:top w:val="thickThinSmallGap" w:sz="12" w:space="1" w:color="auto"/>
          <w:left w:val="thickThinSmallGap" w:sz="12" w:space="4" w:color="auto"/>
          <w:bottom w:val="thinThickSmallGap" w:sz="12" w:space="1" w:color="auto"/>
          <w:right w:val="thinThickSmallGap" w:sz="12" w:space="4" w:color="auto"/>
        </w:pBdr>
        <w:jc w:val="center"/>
        <w:rPr>
          <w:bCs/>
          <w:sz w:val="28"/>
          <w:szCs w:val="28"/>
        </w:rPr>
        <w:sectPr w:rsidR="00A94FEA">
          <w:headerReference w:type="default" r:id="rId9"/>
          <w:footerReference w:type="even" r:id="rId10"/>
          <w:footerReference w:type="default" r:id="rId11"/>
          <w:pgSz w:w="11907" w:h="16840"/>
          <w:pgMar w:top="1701" w:right="1418" w:bottom="1701" w:left="1701" w:header="709" w:footer="709" w:gutter="0"/>
          <w:cols w:space="708"/>
          <w:titlePg/>
          <w:docGrid w:linePitch="360"/>
        </w:sectPr>
      </w:pPr>
    </w:p>
    <w:p w14:paraId="74FDA7BB" w14:textId="77777777" w:rsidR="00A94FEA" w:rsidRDefault="00692CD9">
      <w:pPr>
        <w:spacing w:line="400" w:lineRule="atLeast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Trường</w:t>
      </w:r>
      <w:proofErr w:type="spellEnd"/>
      <w:r>
        <w:rPr>
          <w:bCs/>
          <w:sz w:val="26"/>
          <w:szCs w:val="26"/>
        </w:rPr>
        <w:t xml:space="preserve"> ĐH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Gòn</w:t>
      </w:r>
      <w:proofErr w:type="spellEnd"/>
    </w:p>
    <w:p w14:paraId="42189D35" w14:textId="77777777" w:rsidR="00A94FEA" w:rsidRDefault="00692CD9">
      <w:pPr>
        <w:spacing w:line="400" w:lineRule="atLeast"/>
        <w:jc w:val="center"/>
      </w:pPr>
      <w:r>
        <w:rPr>
          <w:b/>
          <w:bCs/>
          <w:sz w:val="26"/>
          <w:szCs w:val="26"/>
        </w:rPr>
        <w:t>KHOA CÔNG NGHỆ THÔNG TIN</w:t>
      </w:r>
    </w:p>
    <w:p w14:paraId="4553BFDD" w14:textId="77777777" w:rsidR="00A94FEA" w:rsidRDefault="00A94FEA"/>
    <w:p w14:paraId="38F4514F" w14:textId="77777777" w:rsidR="00A94FEA" w:rsidRDefault="00A94FEA"/>
    <w:p w14:paraId="0FE01D3E" w14:textId="77777777" w:rsidR="00A94FEA" w:rsidRDefault="00A94FEA"/>
    <w:p w14:paraId="23CE8953" w14:textId="77777777" w:rsidR="00A94FEA" w:rsidRDefault="00A94FEA"/>
    <w:p w14:paraId="4576F8AA" w14:textId="77777777" w:rsidR="00A94FEA" w:rsidRDefault="00A94FEA"/>
    <w:p w14:paraId="002E5E7D" w14:textId="77777777" w:rsidR="00A94FEA" w:rsidRDefault="00A94FEA"/>
    <w:p w14:paraId="0DEB94E4" w14:textId="77777777" w:rsidR="00A94FEA" w:rsidRDefault="00A94FEA"/>
    <w:p w14:paraId="21BB9A24" w14:textId="77777777" w:rsidR="00A94FEA" w:rsidRDefault="00692CD9">
      <w:pPr>
        <w:jc w:val="center"/>
        <w:rPr>
          <w:sz w:val="32"/>
          <w:szCs w:val="32"/>
        </w:rPr>
      </w:pPr>
      <w:r>
        <w:rPr>
          <w:sz w:val="32"/>
          <w:szCs w:val="32"/>
        </w:rPr>
        <w:t>LUẬN VĂN TỐT NGHIỆP</w:t>
      </w:r>
    </w:p>
    <w:p w14:paraId="4EB7DFE8" w14:textId="77777777" w:rsidR="00A94FEA" w:rsidRDefault="00A94FEA"/>
    <w:p w14:paraId="7F15A2EA" w14:textId="77777777" w:rsidR="00A94FEA" w:rsidRDefault="00A94FEA"/>
    <w:p w14:paraId="7C17F0D4" w14:textId="77777777" w:rsidR="00A94FEA" w:rsidRDefault="00692CD9">
      <w:pPr>
        <w:spacing w:after="240" w:line="360" w:lineRule="auto"/>
        <w:rPr>
          <w:i/>
        </w:rPr>
      </w:pPr>
      <w:proofErr w:type="spellStart"/>
      <w:r>
        <w:rPr>
          <w:i/>
          <w:sz w:val="26"/>
        </w:rPr>
        <w:t>Tên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đề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>:</w:t>
      </w:r>
      <w:r>
        <w:rPr>
          <w:i/>
        </w:rPr>
        <w:t xml:space="preserve"> </w:t>
      </w:r>
    </w:p>
    <w:p w14:paraId="2B73F6EC" w14:textId="45C64184" w:rsidR="00A94FEA" w:rsidRDefault="00692CD9" w:rsidP="00691DFB">
      <w:pPr>
        <w:pStyle w:val="Tendetai"/>
      </w:pPr>
      <w:r>
        <w:t>ỨNG DỤNG REACTJS VÀ JAVA SPRING BOOT ĐỂ XÂY DỰNG WEBSITE BÁN HOA QUẢ</w:t>
      </w:r>
    </w:p>
    <w:p w14:paraId="1AD4894A" w14:textId="77777777" w:rsidR="00A94FEA" w:rsidRDefault="00A94FEA"/>
    <w:p w14:paraId="66A38F48" w14:textId="77777777" w:rsidR="00A94FEA" w:rsidRDefault="00692CD9">
      <w:pPr>
        <w:spacing w:before="120" w:line="320" w:lineRule="exact"/>
        <w:ind w:left="2268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>:</w:t>
      </w:r>
    </w:p>
    <w:p w14:paraId="2BBCAE39" w14:textId="77777777" w:rsidR="00A94FEA" w:rsidRDefault="00692CD9">
      <w:pPr>
        <w:spacing w:before="120" w:line="320" w:lineRule="exact"/>
        <w:ind w:left="2268"/>
        <w:rPr>
          <w:sz w:val="26"/>
          <w:szCs w:val="26"/>
        </w:rPr>
      </w:pP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:</w:t>
      </w:r>
    </w:p>
    <w:p w14:paraId="00749E39" w14:textId="77777777" w:rsidR="00A94FEA" w:rsidRDefault="00692CD9">
      <w:pPr>
        <w:spacing w:before="120" w:line="320" w:lineRule="exact"/>
        <w:ind w:left="2552"/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proofErr w:type="spellStart"/>
      <w:r>
        <w:rPr>
          <w:sz w:val="26"/>
          <w:szCs w:val="26"/>
        </w:rPr>
        <w:t>Đặng</w:t>
      </w:r>
      <w:proofErr w:type="spellEnd"/>
      <w:r>
        <w:rPr>
          <w:sz w:val="26"/>
          <w:szCs w:val="26"/>
        </w:rPr>
        <w:t xml:space="preserve"> Thanh </w:t>
      </w:r>
      <w:proofErr w:type="spellStart"/>
      <w:r>
        <w:rPr>
          <w:sz w:val="26"/>
          <w:szCs w:val="26"/>
        </w:rPr>
        <w:t>Hiếu</w:t>
      </w:r>
      <w:proofErr w:type="spellEnd"/>
      <w:r>
        <w:rPr>
          <w:sz w:val="26"/>
          <w:szCs w:val="26"/>
        </w:rPr>
        <w:t xml:space="preserve"> - DH51500088</w:t>
      </w:r>
    </w:p>
    <w:p w14:paraId="14E69832" w14:textId="77777777" w:rsidR="00A94FEA" w:rsidRDefault="00692CD9">
      <w:pPr>
        <w:spacing w:before="120" w:line="320" w:lineRule="exact"/>
        <w:ind w:left="2552"/>
        <w:rPr>
          <w:sz w:val="26"/>
          <w:szCs w:val="26"/>
        </w:rPr>
      </w:pPr>
      <w:r>
        <w:rPr>
          <w:sz w:val="26"/>
          <w:szCs w:val="26"/>
        </w:rPr>
        <w:t xml:space="preserve">2. Phan Lê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- DH51500081</w:t>
      </w:r>
    </w:p>
    <w:p w14:paraId="7CC5750D" w14:textId="39344F83" w:rsidR="00A94FEA" w:rsidRDefault="00692CD9" w:rsidP="00691DFB">
      <w:pPr>
        <w:spacing w:before="120" w:line="320" w:lineRule="exact"/>
        <w:ind w:left="2552"/>
      </w:pPr>
      <w:r>
        <w:t xml:space="preserve"> </w:t>
      </w:r>
    </w:p>
    <w:p w14:paraId="3E285D72" w14:textId="77777777" w:rsidR="00A94FEA" w:rsidRDefault="00A94FEA"/>
    <w:p w14:paraId="2D95C3A5" w14:textId="77777777" w:rsidR="00A94FEA" w:rsidRDefault="00A94FEA"/>
    <w:p w14:paraId="657F53A0" w14:textId="77777777" w:rsidR="00A94FEA" w:rsidRDefault="00A94FEA"/>
    <w:p w14:paraId="60B8144A" w14:textId="77777777" w:rsidR="00A94FEA" w:rsidRDefault="00A94FEA"/>
    <w:p w14:paraId="10EF3BB2" w14:textId="77777777" w:rsidR="00A94FEA" w:rsidRDefault="00A94FEA"/>
    <w:p w14:paraId="44D1C2DA" w14:textId="77777777" w:rsidR="00A94FEA" w:rsidRDefault="00692CD9">
      <w:pPr>
        <w:jc w:val="center"/>
        <w:rPr>
          <w:sz w:val="40"/>
          <w:szCs w:val="40"/>
        </w:rPr>
        <w:sectPr w:rsidR="00A94FEA">
          <w:headerReference w:type="first" r:id="rId12"/>
          <w:footerReference w:type="first" r:id="rId13"/>
          <w:pgSz w:w="11907" w:h="16840"/>
          <w:pgMar w:top="1418" w:right="1418" w:bottom="1418" w:left="1701" w:header="709" w:footer="709" w:gutter="0"/>
          <w:cols w:space="708"/>
          <w:titlePg/>
          <w:docGrid w:linePitch="360"/>
        </w:sectPr>
      </w:pPr>
      <w:r>
        <w:rPr>
          <w:bCs/>
          <w:sz w:val="28"/>
          <w:szCs w:val="28"/>
        </w:rPr>
        <w:t xml:space="preserve">TPHCM – </w:t>
      </w:r>
      <w:proofErr w:type="spellStart"/>
      <w:r>
        <w:rPr>
          <w:bCs/>
          <w:sz w:val="28"/>
          <w:szCs w:val="28"/>
        </w:rPr>
        <w:t>Năm</w:t>
      </w:r>
      <w:proofErr w:type="spellEnd"/>
      <w:r>
        <w:rPr>
          <w:bCs/>
          <w:sz w:val="28"/>
          <w:szCs w:val="28"/>
        </w:rPr>
        <w:t xml:space="preserve"> 2020</w:t>
      </w:r>
    </w:p>
    <w:p w14:paraId="3E2CFEF6" w14:textId="77777777" w:rsidR="00A94FEA" w:rsidRDefault="00692CD9">
      <w:pPr>
        <w:pStyle w:val="Title"/>
      </w:pPr>
      <w:r>
        <w:lastRenderedPageBreak/>
        <w:t>LỜI CẢM ƠN</w:t>
      </w:r>
    </w:p>
    <w:p w14:paraId="5F3DEE12" w14:textId="77777777" w:rsidR="00A94FEA" w:rsidRDefault="00692CD9">
      <w:pPr>
        <w:pStyle w:val="BodyTex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65E3060C" w14:textId="77777777" w:rsidR="00A94FEA" w:rsidRDefault="00692CD9">
      <w:pPr>
        <w:pStyle w:val="BodyText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14:paraId="516BEE93" w14:textId="77777777" w:rsidR="00A94FEA" w:rsidRDefault="00692CD9">
      <w:pPr>
        <w:pStyle w:val="BodyText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Ban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 </w:t>
      </w:r>
      <w:proofErr w:type="spellStart"/>
      <w:r>
        <w:t>Gòn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34AC4CAD" w14:textId="77777777" w:rsidR="00A94FEA" w:rsidRDefault="00692CD9">
      <w:pPr>
        <w:pStyle w:val="BodyText"/>
      </w:pP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</w:t>
      </w:r>
      <w:proofErr w:type="spellStart"/>
      <w:r>
        <w:t>đam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đẹp</w:t>
      </w:r>
      <w:proofErr w:type="spellEnd"/>
      <w:r>
        <w:t>.</w:t>
      </w:r>
    </w:p>
    <w:p w14:paraId="5106696E" w14:textId="77777777" w:rsidR="00A94FEA" w:rsidRDefault="00692CD9">
      <w:pPr>
        <w:pStyle w:val="BodyText"/>
      </w:pP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Quí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7E077FF7" w14:textId="77777777" w:rsidR="00A94FEA" w:rsidRDefault="00692CD9">
      <w:pPr>
        <w:pStyle w:val="BodyText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0C5333A" w14:textId="77777777" w:rsidR="00A94FEA" w:rsidRDefault="00A94FEA">
      <w:pPr>
        <w:pStyle w:val="BodyText"/>
      </w:pPr>
    </w:p>
    <w:p w14:paraId="284ADB5D" w14:textId="77777777" w:rsidR="00A94FEA" w:rsidRDefault="00A94FEA">
      <w:pPr>
        <w:pStyle w:val="BodyText"/>
      </w:pPr>
    </w:p>
    <w:p w14:paraId="5ACE4777" w14:textId="77777777" w:rsidR="00A94FEA" w:rsidRDefault="00692CD9">
      <w:pPr>
        <w:pStyle w:val="BodyText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! </w:t>
      </w:r>
    </w:p>
    <w:p w14:paraId="36988CEA" w14:textId="77777777" w:rsidR="00A94FEA" w:rsidRDefault="00692CD9">
      <w:pPr>
        <w:pStyle w:val="Title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2B4AB13D" w14:textId="259B89D0" w:rsidR="00077E0D" w:rsidRDefault="00692CD9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TOC \h \z \t "Heading 1,1,Heading 2,2" </w:instrText>
      </w:r>
      <w:r>
        <w:rPr>
          <w:b/>
          <w:bCs w:val="0"/>
        </w:rPr>
        <w:fldChar w:fldCharType="separate"/>
      </w:r>
      <w:hyperlink w:anchor="_Toc43965623" w:history="1">
        <w:r w:rsidR="00077E0D" w:rsidRPr="00284575">
          <w:rPr>
            <w:rStyle w:val="Hyperlink"/>
            <w:noProof/>
          </w:rPr>
          <w:t>Chương 1. Giới thiệu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_Toc43965623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</w:t>
        </w:r>
        <w:r w:rsidR="00077E0D">
          <w:rPr>
            <w:noProof/>
            <w:webHidden/>
          </w:rPr>
          <w:fldChar w:fldCharType="end"/>
        </w:r>
      </w:hyperlink>
    </w:p>
    <w:p w14:paraId="6B7E3C03" w14:textId="62CB558C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24" w:history="1">
        <w:r w:rsidR="00077E0D" w:rsidRPr="00284575">
          <w:rPr>
            <w:rStyle w:val="Hyperlink"/>
            <w:noProof/>
          </w:rPr>
          <w:t>1.1 Đặt vấn đề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_Toc43965624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</w:t>
        </w:r>
        <w:r w:rsidR="00077E0D">
          <w:rPr>
            <w:noProof/>
            <w:webHidden/>
          </w:rPr>
          <w:fldChar w:fldCharType="end"/>
        </w:r>
      </w:hyperlink>
    </w:p>
    <w:p w14:paraId="64D12A89" w14:textId="28717240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25" w:history="1">
        <w:r w:rsidR="00077E0D" w:rsidRPr="00284575">
          <w:rPr>
            <w:rStyle w:val="Hyperlink"/>
            <w:noProof/>
          </w:rPr>
          <w:t>1.2 Mục tiêu của đề tài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_Toc43965625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9</w:t>
        </w:r>
        <w:r w:rsidR="00077E0D">
          <w:rPr>
            <w:noProof/>
            <w:webHidden/>
          </w:rPr>
          <w:fldChar w:fldCharType="end"/>
        </w:r>
      </w:hyperlink>
    </w:p>
    <w:p w14:paraId="4759B5E4" w14:textId="510FD5AF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26" w:history="1">
        <w:r w:rsidR="00077E0D" w:rsidRPr="00284575">
          <w:rPr>
            <w:rStyle w:val="Hyperlink"/>
            <w:noProof/>
          </w:rPr>
          <w:t>Chương 2. Tổng quan REACTJS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_Toc43965626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10</w:t>
        </w:r>
        <w:r w:rsidR="00077E0D">
          <w:rPr>
            <w:noProof/>
            <w:webHidden/>
          </w:rPr>
          <w:fldChar w:fldCharType="end"/>
        </w:r>
      </w:hyperlink>
    </w:p>
    <w:p w14:paraId="57A3C9C9" w14:textId="713E07F4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27" w:history="1">
        <w:r w:rsidR="00077E0D" w:rsidRPr="00284575">
          <w:rPr>
            <w:rStyle w:val="Hyperlink"/>
            <w:noProof/>
          </w:rPr>
          <w:t>2.1 Giới thiệu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_Toc43965627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10</w:t>
        </w:r>
        <w:r w:rsidR="00077E0D">
          <w:rPr>
            <w:noProof/>
            <w:webHidden/>
          </w:rPr>
          <w:fldChar w:fldCharType="end"/>
        </w:r>
      </w:hyperlink>
    </w:p>
    <w:p w14:paraId="41811BAE" w14:textId="06EF210E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28" w:history="1">
        <w:r w:rsidR="00077E0D" w:rsidRPr="00284575">
          <w:rPr>
            <w:rStyle w:val="Hyperlink"/>
            <w:noProof/>
          </w:rPr>
          <w:t>2.2 Lịch sử phát triển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_Toc43965628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11</w:t>
        </w:r>
        <w:r w:rsidR="00077E0D">
          <w:rPr>
            <w:noProof/>
            <w:webHidden/>
          </w:rPr>
          <w:fldChar w:fldCharType="end"/>
        </w:r>
      </w:hyperlink>
    </w:p>
    <w:p w14:paraId="110FBF20" w14:textId="267C3FBF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29" w:history="1">
        <w:r w:rsidR="00077E0D" w:rsidRPr="00284575">
          <w:rPr>
            <w:rStyle w:val="Hyperlink"/>
            <w:noProof/>
          </w:rPr>
          <w:t>2.3 Tình hình ứng dụng ReactJS trên thế giới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_Toc43965629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11</w:t>
        </w:r>
        <w:r w:rsidR="00077E0D">
          <w:rPr>
            <w:noProof/>
            <w:webHidden/>
          </w:rPr>
          <w:fldChar w:fldCharType="end"/>
        </w:r>
      </w:hyperlink>
    </w:p>
    <w:p w14:paraId="2423EB18" w14:textId="36071B70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0" w:history="1">
        <w:r w:rsidR="00077E0D" w:rsidRPr="00284575">
          <w:rPr>
            <w:rStyle w:val="Hyperlink"/>
            <w:noProof/>
          </w:rPr>
          <w:t>2.4 Các chức năng chính của REACTJS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_Toc43965630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12</w:t>
        </w:r>
        <w:r w:rsidR="00077E0D">
          <w:rPr>
            <w:noProof/>
            <w:webHidden/>
          </w:rPr>
          <w:fldChar w:fldCharType="end"/>
        </w:r>
      </w:hyperlink>
    </w:p>
    <w:p w14:paraId="10FEC19A" w14:textId="507939BC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1" w:history="1">
        <w:r w:rsidR="00077E0D" w:rsidRPr="00284575">
          <w:rPr>
            <w:rStyle w:val="Hyperlink"/>
            <w:noProof/>
          </w:rPr>
          <w:t>2.5 Virtual DOM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_Toc43965631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13</w:t>
        </w:r>
        <w:r w:rsidR="00077E0D">
          <w:rPr>
            <w:noProof/>
            <w:webHidden/>
          </w:rPr>
          <w:fldChar w:fldCharType="end"/>
        </w:r>
      </w:hyperlink>
    </w:p>
    <w:p w14:paraId="1855E82C" w14:textId="12CB3315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2" w:history="1">
        <w:r w:rsidR="00077E0D" w:rsidRPr="00284575">
          <w:rPr>
            <w:rStyle w:val="Hyperlink"/>
            <w:noProof/>
          </w:rPr>
          <w:t>2.6 Component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_Toc43965632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14</w:t>
        </w:r>
        <w:r w:rsidR="00077E0D">
          <w:rPr>
            <w:noProof/>
            <w:webHidden/>
          </w:rPr>
          <w:fldChar w:fldCharType="end"/>
        </w:r>
      </w:hyperlink>
    </w:p>
    <w:p w14:paraId="32B88E71" w14:textId="030E13A9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3" w:history="1">
        <w:r w:rsidR="00077E0D" w:rsidRPr="00284575">
          <w:rPr>
            <w:rStyle w:val="Hyperlink"/>
            <w:noProof/>
          </w:rPr>
          <w:t>2.7 Render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_Toc43965633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16</w:t>
        </w:r>
        <w:r w:rsidR="00077E0D">
          <w:rPr>
            <w:noProof/>
            <w:webHidden/>
          </w:rPr>
          <w:fldChar w:fldCharType="end"/>
        </w:r>
      </w:hyperlink>
    </w:p>
    <w:p w14:paraId="6D3D5034" w14:textId="7D6B3AEE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4" w:history="1">
        <w:r w:rsidR="00077E0D" w:rsidRPr="00284575">
          <w:rPr>
            <w:rStyle w:val="Hyperlink"/>
            <w:noProof/>
          </w:rPr>
          <w:t>2.8 JSX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_Toc43965634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16</w:t>
        </w:r>
        <w:r w:rsidR="00077E0D">
          <w:rPr>
            <w:noProof/>
            <w:webHidden/>
          </w:rPr>
          <w:fldChar w:fldCharType="end"/>
        </w:r>
      </w:hyperlink>
    </w:p>
    <w:p w14:paraId="643ABBD9" w14:textId="0D19132E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5" w:history="1">
        <w:r w:rsidR="00077E0D" w:rsidRPr="00284575">
          <w:rPr>
            <w:rStyle w:val="Hyperlink"/>
            <w:noProof/>
          </w:rPr>
          <w:t>2.9 Lifecycle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_Toc43965635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17</w:t>
        </w:r>
        <w:r w:rsidR="00077E0D">
          <w:rPr>
            <w:noProof/>
            <w:webHidden/>
          </w:rPr>
          <w:fldChar w:fldCharType="end"/>
        </w:r>
      </w:hyperlink>
    </w:p>
    <w:p w14:paraId="3C454F78" w14:textId="519B4B83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6" w:history="1">
        <w:r w:rsidR="00077E0D" w:rsidRPr="00284575">
          <w:rPr>
            <w:rStyle w:val="Hyperlink"/>
            <w:noProof/>
          </w:rPr>
          <w:t>2.10 Prop and State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_Toc43965636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18</w:t>
        </w:r>
        <w:r w:rsidR="00077E0D">
          <w:rPr>
            <w:noProof/>
            <w:webHidden/>
          </w:rPr>
          <w:fldChar w:fldCharType="end"/>
        </w:r>
      </w:hyperlink>
    </w:p>
    <w:p w14:paraId="4A068E0D" w14:textId="0603C5BD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7" w:history="1">
        <w:r w:rsidR="00077E0D" w:rsidRPr="00284575">
          <w:rPr>
            <w:rStyle w:val="Hyperlink"/>
            <w:noProof/>
          </w:rPr>
          <w:t>2.11 React Router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_Toc43965637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20</w:t>
        </w:r>
        <w:r w:rsidR="00077E0D">
          <w:rPr>
            <w:noProof/>
            <w:webHidden/>
          </w:rPr>
          <w:fldChar w:fldCharType="end"/>
        </w:r>
      </w:hyperlink>
    </w:p>
    <w:p w14:paraId="7884724B" w14:textId="1CD54625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8" w:history="1">
        <w:r w:rsidR="00077E0D" w:rsidRPr="00284575">
          <w:rPr>
            <w:rStyle w:val="Hyperlink"/>
            <w:noProof/>
          </w:rPr>
          <w:t>2.12 Global state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_Toc43965638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25</w:t>
        </w:r>
        <w:r w:rsidR="00077E0D">
          <w:rPr>
            <w:noProof/>
            <w:webHidden/>
          </w:rPr>
          <w:fldChar w:fldCharType="end"/>
        </w:r>
      </w:hyperlink>
    </w:p>
    <w:p w14:paraId="0C21A4D4" w14:textId="30965DDA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39" w:history="1">
        <w:r w:rsidR="00077E0D" w:rsidRPr="00284575">
          <w:rPr>
            <w:rStyle w:val="Hyperlink"/>
            <w:noProof/>
          </w:rPr>
          <w:t>2.13 Công cụ cho Dev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_Toc43965639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26</w:t>
        </w:r>
        <w:r w:rsidR="00077E0D">
          <w:rPr>
            <w:noProof/>
            <w:webHidden/>
          </w:rPr>
          <w:fldChar w:fldCharType="end"/>
        </w:r>
      </w:hyperlink>
    </w:p>
    <w:p w14:paraId="01BD1CFB" w14:textId="2A5220EE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40" w:history="1">
        <w:r w:rsidR="00077E0D" w:rsidRPr="00284575">
          <w:rPr>
            <w:rStyle w:val="Hyperlink"/>
            <w:noProof/>
          </w:rPr>
          <w:t>Chương 3. Tổng quan về Spring Boot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_Toc43965640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28</w:t>
        </w:r>
        <w:r w:rsidR="00077E0D">
          <w:rPr>
            <w:noProof/>
            <w:webHidden/>
          </w:rPr>
          <w:fldChar w:fldCharType="end"/>
        </w:r>
      </w:hyperlink>
    </w:p>
    <w:p w14:paraId="4F0D72FE" w14:textId="390C62DD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1" w:history="1">
        <w:r w:rsidR="00077E0D" w:rsidRPr="00284575">
          <w:rPr>
            <w:rStyle w:val="Hyperlink"/>
            <w:noProof/>
          </w:rPr>
          <w:t>3.1 Giới thiệu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_Toc43965641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28</w:t>
        </w:r>
        <w:r w:rsidR="00077E0D">
          <w:rPr>
            <w:noProof/>
            <w:webHidden/>
          </w:rPr>
          <w:fldChar w:fldCharType="end"/>
        </w:r>
      </w:hyperlink>
    </w:p>
    <w:p w14:paraId="520161C0" w14:textId="44568191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2" w:history="1">
        <w:r w:rsidR="00077E0D" w:rsidRPr="00284575">
          <w:rPr>
            <w:rStyle w:val="Hyperlink"/>
            <w:noProof/>
          </w:rPr>
          <w:t>3.2 Lịch sử phát triển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_Toc43965642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28</w:t>
        </w:r>
        <w:r w:rsidR="00077E0D">
          <w:rPr>
            <w:noProof/>
            <w:webHidden/>
          </w:rPr>
          <w:fldChar w:fldCharType="end"/>
        </w:r>
      </w:hyperlink>
    </w:p>
    <w:p w14:paraId="1A0FEDAD" w14:textId="0548BA7C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3" w:history="1">
        <w:r w:rsidR="00077E0D" w:rsidRPr="00284575">
          <w:rPr>
            <w:rStyle w:val="Hyperlink"/>
            <w:noProof/>
          </w:rPr>
          <w:t>3.3 Tình hình ứng dụng Spring Boot trên thế giới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_Toc43965643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29</w:t>
        </w:r>
        <w:r w:rsidR="00077E0D">
          <w:rPr>
            <w:noProof/>
            <w:webHidden/>
          </w:rPr>
          <w:fldChar w:fldCharType="end"/>
        </w:r>
      </w:hyperlink>
    </w:p>
    <w:p w14:paraId="701DC10A" w14:textId="71889420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4" w:history="1">
        <w:r w:rsidR="00077E0D" w:rsidRPr="00284575">
          <w:rPr>
            <w:rStyle w:val="Hyperlink"/>
            <w:noProof/>
          </w:rPr>
          <w:t>3.4 Các chức năng chính của Spring Boot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_Toc43965644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32</w:t>
        </w:r>
        <w:r w:rsidR="00077E0D">
          <w:rPr>
            <w:noProof/>
            <w:webHidden/>
          </w:rPr>
          <w:fldChar w:fldCharType="end"/>
        </w:r>
      </w:hyperlink>
    </w:p>
    <w:p w14:paraId="40838981" w14:textId="7A5B2F25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5" w:history="1">
        <w:r w:rsidR="00077E0D" w:rsidRPr="00284575">
          <w:rPr>
            <w:rStyle w:val="Hyperlink"/>
            <w:noProof/>
          </w:rPr>
          <w:t>3.5 System Requirements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_Toc43965645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45</w:t>
        </w:r>
        <w:r w:rsidR="00077E0D">
          <w:rPr>
            <w:noProof/>
            <w:webHidden/>
          </w:rPr>
          <w:fldChar w:fldCharType="end"/>
        </w:r>
      </w:hyperlink>
    </w:p>
    <w:p w14:paraId="113EF0DC" w14:textId="2ED36A05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46" w:history="1">
        <w:r w:rsidR="00077E0D" w:rsidRPr="00284575">
          <w:rPr>
            <w:rStyle w:val="Hyperlink"/>
            <w:noProof/>
          </w:rPr>
          <w:t>Chương 4. Ứng Dụng Website Bán Hoa Quả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_Toc43965646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47</w:t>
        </w:r>
        <w:r w:rsidR="00077E0D">
          <w:rPr>
            <w:noProof/>
            <w:webHidden/>
          </w:rPr>
          <w:fldChar w:fldCharType="end"/>
        </w:r>
      </w:hyperlink>
    </w:p>
    <w:p w14:paraId="36AAD6FA" w14:textId="7DE59B36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7" w:history="1">
        <w:r w:rsidR="00077E0D" w:rsidRPr="00284575">
          <w:rPr>
            <w:rStyle w:val="Hyperlink"/>
            <w:noProof/>
          </w:rPr>
          <w:t>4.1 Giới thiệu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_Toc43965647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47</w:t>
        </w:r>
        <w:r w:rsidR="00077E0D">
          <w:rPr>
            <w:noProof/>
            <w:webHidden/>
          </w:rPr>
          <w:fldChar w:fldCharType="end"/>
        </w:r>
      </w:hyperlink>
    </w:p>
    <w:p w14:paraId="5306115B" w14:textId="64E0999A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8" w:history="1">
        <w:r w:rsidR="00077E0D" w:rsidRPr="00284575">
          <w:rPr>
            <w:rStyle w:val="Hyperlink"/>
            <w:noProof/>
          </w:rPr>
          <w:t>4.2 Yêu cầu khách hàng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_Toc43965648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47</w:t>
        </w:r>
        <w:r w:rsidR="00077E0D">
          <w:rPr>
            <w:noProof/>
            <w:webHidden/>
          </w:rPr>
          <w:fldChar w:fldCharType="end"/>
        </w:r>
      </w:hyperlink>
    </w:p>
    <w:p w14:paraId="2AD4B66A" w14:textId="4D1DBCB0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49" w:history="1">
        <w:r w:rsidR="00077E0D" w:rsidRPr="00284575">
          <w:rPr>
            <w:rStyle w:val="Hyperlink"/>
            <w:noProof/>
          </w:rPr>
          <w:t>4.3 Quy trình đặt hàng của khách hàng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_Toc43965649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47</w:t>
        </w:r>
        <w:r w:rsidR="00077E0D">
          <w:rPr>
            <w:noProof/>
            <w:webHidden/>
          </w:rPr>
          <w:fldChar w:fldCharType="end"/>
        </w:r>
      </w:hyperlink>
    </w:p>
    <w:p w14:paraId="3D66B8A1" w14:textId="383DF522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0" w:history="1">
        <w:r w:rsidR="00077E0D" w:rsidRPr="00284575">
          <w:rPr>
            <w:rStyle w:val="Hyperlink"/>
            <w:noProof/>
          </w:rPr>
          <w:t>4.4 Quy trình bán hàng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_Toc43965650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48</w:t>
        </w:r>
        <w:r w:rsidR="00077E0D">
          <w:rPr>
            <w:noProof/>
            <w:webHidden/>
          </w:rPr>
          <w:fldChar w:fldCharType="end"/>
        </w:r>
      </w:hyperlink>
    </w:p>
    <w:p w14:paraId="28C5D434" w14:textId="0AA4A4A7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1" w:history="1">
        <w:r w:rsidR="00077E0D" w:rsidRPr="00284575">
          <w:rPr>
            <w:rStyle w:val="Hyperlink"/>
            <w:noProof/>
          </w:rPr>
          <w:t>4.5 Yêu cầu quản trị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_Toc43965651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48</w:t>
        </w:r>
        <w:r w:rsidR="00077E0D">
          <w:rPr>
            <w:noProof/>
            <w:webHidden/>
          </w:rPr>
          <w:fldChar w:fldCharType="end"/>
        </w:r>
      </w:hyperlink>
    </w:p>
    <w:p w14:paraId="486A8EF4" w14:textId="2DC84309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2" w:history="1">
        <w:r w:rsidR="00077E0D" w:rsidRPr="00284575">
          <w:rPr>
            <w:rStyle w:val="Hyperlink"/>
            <w:noProof/>
          </w:rPr>
          <w:t>4.6 Quy trình giao hàng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_Toc43965652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48</w:t>
        </w:r>
        <w:r w:rsidR="00077E0D">
          <w:rPr>
            <w:noProof/>
            <w:webHidden/>
          </w:rPr>
          <w:fldChar w:fldCharType="end"/>
        </w:r>
      </w:hyperlink>
    </w:p>
    <w:p w14:paraId="3AFB0C18" w14:textId="0FB02EDF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3" w:history="1">
        <w:r w:rsidR="00077E0D" w:rsidRPr="00284575">
          <w:rPr>
            <w:rStyle w:val="Hyperlink"/>
            <w:noProof/>
          </w:rPr>
          <w:t>4.7 Quy trình trả hàng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_Toc43965653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48</w:t>
        </w:r>
        <w:r w:rsidR="00077E0D">
          <w:rPr>
            <w:noProof/>
            <w:webHidden/>
          </w:rPr>
          <w:fldChar w:fldCharType="end"/>
        </w:r>
      </w:hyperlink>
    </w:p>
    <w:p w14:paraId="4C0BCC4F" w14:textId="368ACBE6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54" w:history="1">
        <w:r w:rsidR="00077E0D" w:rsidRPr="00284575">
          <w:rPr>
            <w:rStyle w:val="Hyperlink"/>
            <w:noProof/>
          </w:rPr>
          <w:t>Chương 5. Ứng dụng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_Toc43965654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50</w:t>
        </w:r>
        <w:r w:rsidR="00077E0D">
          <w:rPr>
            <w:noProof/>
            <w:webHidden/>
          </w:rPr>
          <w:fldChar w:fldCharType="end"/>
        </w:r>
      </w:hyperlink>
    </w:p>
    <w:p w14:paraId="7BA9D97F" w14:textId="4BCED685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5" w:history="1">
        <w:r w:rsidR="00077E0D" w:rsidRPr="00284575">
          <w:rPr>
            <w:rStyle w:val="Hyperlink"/>
            <w:noProof/>
          </w:rPr>
          <w:t>5.1 Sơ đồ chức năng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_Toc43965655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50</w:t>
        </w:r>
        <w:r w:rsidR="00077E0D">
          <w:rPr>
            <w:noProof/>
            <w:webHidden/>
          </w:rPr>
          <w:fldChar w:fldCharType="end"/>
        </w:r>
      </w:hyperlink>
    </w:p>
    <w:p w14:paraId="3E09E56F" w14:textId="223D3267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6" w:history="1">
        <w:r w:rsidR="00077E0D" w:rsidRPr="00284575">
          <w:rPr>
            <w:rStyle w:val="Hyperlink"/>
            <w:noProof/>
          </w:rPr>
          <w:t>5.2 Sơ đồ use case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_Toc43965656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51</w:t>
        </w:r>
        <w:r w:rsidR="00077E0D">
          <w:rPr>
            <w:noProof/>
            <w:webHidden/>
          </w:rPr>
          <w:fldChar w:fldCharType="end"/>
        </w:r>
      </w:hyperlink>
    </w:p>
    <w:p w14:paraId="1CB39663" w14:textId="61C9327A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7" w:history="1">
        <w:r w:rsidR="00077E0D" w:rsidRPr="00284575">
          <w:rPr>
            <w:rStyle w:val="Hyperlink"/>
            <w:noProof/>
          </w:rPr>
          <w:t>5.3 Sơ đồ tuần tự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_Toc43965657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65</w:t>
        </w:r>
        <w:r w:rsidR="00077E0D">
          <w:rPr>
            <w:noProof/>
            <w:webHidden/>
          </w:rPr>
          <w:fldChar w:fldCharType="end"/>
        </w:r>
      </w:hyperlink>
    </w:p>
    <w:p w14:paraId="309D1D3F" w14:textId="68AA1D02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58" w:history="1">
        <w:r w:rsidR="00077E0D" w:rsidRPr="00284575">
          <w:rPr>
            <w:rStyle w:val="Hyperlink"/>
            <w:noProof/>
          </w:rPr>
          <w:t>Chương 6. Thành phần dữ liệu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_Toc43965658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66</w:t>
        </w:r>
        <w:r w:rsidR="00077E0D">
          <w:rPr>
            <w:noProof/>
            <w:webHidden/>
          </w:rPr>
          <w:fldChar w:fldCharType="end"/>
        </w:r>
      </w:hyperlink>
    </w:p>
    <w:p w14:paraId="1677C617" w14:textId="45B46242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59" w:history="1">
        <w:r w:rsidR="00077E0D" w:rsidRPr="00284575">
          <w:rPr>
            <w:rStyle w:val="Hyperlink"/>
            <w:noProof/>
          </w:rPr>
          <w:t>6.1 Phân tích ở mức quan niệm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_Toc43965659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66</w:t>
        </w:r>
        <w:r w:rsidR="00077E0D">
          <w:rPr>
            <w:noProof/>
            <w:webHidden/>
          </w:rPr>
          <w:fldChar w:fldCharType="end"/>
        </w:r>
      </w:hyperlink>
    </w:p>
    <w:p w14:paraId="0BF72FC8" w14:textId="3F6BEAB5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60" w:history="1">
        <w:r w:rsidR="00077E0D" w:rsidRPr="00284575">
          <w:rPr>
            <w:rStyle w:val="Hyperlink"/>
            <w:noProof/>
          </w:rPr>
          <w:t>6.2 Thiết kế cơ sở dữ liệu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_Toc43965660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71</w:t>
        </w:r>
        <w:r w:rsidR="00077E0D">
          <w:rPr>
            <w:noProof/>
            <w:webHidden/>
          </w:rPr>
          <w:fldChar w:fldCharType="end"/>
        </w:r>
      </w:hyperlink>
    </w:p>
    <w:p w14:paraId="24F0D3D0" w14:textId="43D6474F" w:rsidR="00077E0D" w:rsidRDefault="00026A2D">
      <w:pPr>
        <w:pStyle w:val="TOC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43965661" w:history="1">
        <w:r w:rsidR="00077E0D" w:rsidRPr="00284575">
          <w:rPr>
            <w:rStyle w:val="Hyperlink"/>
            <w:noProof/>
          </w:rPr>
          <w:t>Chương 7. Thành phần giao diện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_Toc43965661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74</w:t>
        </w:r>
        <w:r w:rsidR="00077E0D">
          <w:rPr>
            <w:noProof/>
            <w:webHidden/>
          </w:rPr>
          <w:fldChar w:fldCharType="end"/>
        </w:r>
      </w:hyperlink>
    </w:p>
    <w:p w14:paraId="45FAA954" w14:textId="2EA35B9B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62" w:history="1">
        <w:r w:rsidR="00077E0D" w:rsidRPr="00284575">
          <w:rPr>
            <w:rStyle w:val="Hyperlink"/>
            <w:noProof/>
          </w:rPr>
          <w:t>7.1 Người dùng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_Toc43965662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74</w:t>
        </w:r>
        <w:r w:rsidR="00077E0D">
          <w:rPr>
            <w:noProof/>
            <w:webHidden/>
          </w:rPr>
          <w:fldChar w:fldCharType="end"/>
        </w:r>
      </w:hyperlink>
    </w:p>
    <w:p w14:paraId="3C3EE265" w14:textId="4E2F8F8D" w:rsidR="00077E0D" w:rsidRDefault="00026A2D">
      <w:pPr>
        <w:pStyle w:val="TOC2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3965663" w:history="1">
        <w:r w:rsidR="00077E0D" w:rsidRPr="00284575">
          <w:rPr>
            <w:rStyle w:val="Hyperlink"/>
            <w:noProof/>
          </w:rPr>
          <w:t>7.2 Quản lý</w:t>
        </w:r>
        <w:r w:rsidR="00077E0D">
          <w:rPr>
            <w:noProof/>
            <w:webHidden/>
          </w:rPr>
          <w:tab/>
        </w:r>
        <w:r w:rsidR="00077E0D">
          <w:rPr>
            <w:noProof/>
            <w:webHidden/>
          </w:rPr>
          <w:fldChar w:fldCharType="begin"/>
        </w:r>
        <w:r w:rsidR="00077E0D">
          <w:rPr>
            <w:noProof/>
            <w:webHidden/>
          </w:rPr>
          <w:instrText xml:space="preserve"> PAGEREF _Toc43965663 \h </w:instrText>
        </w:r>
        <w:r w:rsidR="00077E0D">
          <w:rPr>
            <w:noProof/>
            <w:webHidden/>
          </w:rPr>
        </w:r>
        <w:r w:rsidR="00077E0D">
          <w:rPr>
            <w:noProof/>
            <w:webHidden/>
          </w:rPr>
          <w:fldChar w:fldCharType="separate"/>
        </w:r>
        <w:r w:rsidR="00077E0D">
          <w:rPr>
            <w:noProof/>
            <w:webHidden/>
          </w:rPr>
          <w:t>75</w:t>
        </w:r>
        <w:r w:rsidR="00077E0D">
          <w:rPr>
            <w:noProof/>
            <w:webHidden/>
          </w:rPr>
          <w:fldChar w:fldCharType="end"/>
        </w:r>
      </w:hyperlink>
    </w:p>
    <w:p w14:paraId="2ABB8D21" w14:textId="537FFF3A" w:rsidR="00A94FEA" w:rsidRDefault="00692CD9">
      <w:pPr>
        <w:pStyle w:val="BodyText"/>
      </w:pPr>
      <w:r>
        <w:fldChar w:fldCharType="end"/>
      </w:r>
    </w:p>
    <w:p w14:paraId="7821EBE0" w14:textId="77777777" w:rsidR="00A94FEA" w:rsidRDefault="00692CD9">
      <w:pPr>
        <w:pStyle w:val="Title"/>
      </w:pPr>
      <w:proofErr w:type="spellStart"/>
      <w:r>
        <w:lastRenderedPageBreak/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79B44B04" w14:textId="367B1D1C" w:rsidR="005B0FCA" w:rsidRDefault="00692CD9">
      <w:pPr>
        <w:pStyle w:val="TableofFigures"/>
        <w:rPr>
          <w:rFonts w:asciiTheme="minorHAnsi" w:eastAsiaTheme="minorEastAsia" w:hAnsiTheme="minorHAnsi" w:cstheme="minorBidi"/>
          <w:noProof/>
          <w:sz w:val="22"/>
        </w:rPr>
      </w:pPr>
      <w:r>
        <w:rPr>
          <w:b/>
          <w:bCs/>
          <w:sz w:val="22"/>
        </w:rPr>
        <w:fldChar w:fldCharType="begin"/>
      </w:r>
      <w:r>
        <w:rPr>
          <w:b/>
          <w:bCs/>
          <w:sz w:val="22"/>
        </w:rPr>
        <w:instrText xml:space="preserve"> TOC \h \z \t "Figure-Caption,1" \c "Hình" </w:instrText>
      </w:r>
      <w:r>
        <w:rPr>
          <w:b/>
          <w:bCs/>
          <w:sz w:val="22"/>
        </w:rPr>
        <w:fldChar w:fldCharType="separate"/>
      </w:r>
      <w:hyperlink w:anchor="_Toc43965664" w:history="1">
        <w:r w:rsidR="005B0FCA" w:rsidRPr="006A0BC7">
          <w:rPr>
            <w:rStyle w:val="Hyperlink"/>
            <w:noProof/>
          </w:rPr>
          <w:t>Hình 2</w:t>
        </w:r>
        <w:r w:rsidR="005B0FCA" w:rsidRPr="006A0BC7">
          <w:rPr>
            <w:rStyle w:val="Hyperlink"/>
            <w:noProof/>
          </w:rPr>
          <w:noBreakHyphen/>
          <w:t>1. Web frameworkđược yêu thích nhất vào năm 2019 [2]</w:t>
        </w:r>
        <w:r w:rsidR="005B0FCA">
          <w:rPr>
            <w:noProof/>
            <w:webHidden/>
          </w:rPr>
          <w:tab/>
        </w:r>
        <w:r w:rsidR="005B0FCA">
          <w:rPr>
            <w:noProof/>
            <w:webHidden/>
          </w:rPr>
          <w:fldChar w:fldCharType="begin"/>
        </w:r>
        <w:r w:rsidR="005B0FCA">
          <w:rPr>
            <w:noProof/>
            <w:webHidden/>
          </w:rPr>
          <w:instrText xml:space="preserve"> PAGEREF _Toc43965664 \h </w:instrText>
        </w:r>
        <w:r w:rsidR="005B0FCA">
          <w:rPr>
            <w:noProof/>
            <w:webHidden/>
          </w:rPr>
        </w:r>
        <w:r w:rsidR="005B0FCA">
          <w:rPr>
            <w:noProof/>
            <w:webHidden/>
          </w:rPr>
          <w:fldChar w:fldCharType="separate"/>
        </w:r>
        <w:r w:rsidR="005B0FCA">
          <w:rPr>
            <w:noProof/>
            <w:webHidden/>
          </w:rPr>
          <w:t>12</w:t>
        </w:r>
        <w:r w:rsidR="005B0FCA">
          <w:rPr>
            <w:noProof/>
            <w:webHidden/>
          </w:rPr>
          <w:fldChar w:fldCharType="end"/>
        </w:r>
      </w:hyperlink>
    </w:p>
    <w:p w14:paraId="02C565A2" w14:textId="14AED091" w:rsidR="00A94FEA" w:rsidRDefault="00692CD9" w:rsidP="00534C8E">
      <w:pPr>
        <w:pStyle w:val="BodyText"/>
        <w:ind w:firstLine="0"/>
      </w:pPr>
      <w:r>
        <w:fldChar w:fldCharType="end"/>
      </w:r>
      <w:r w:rsidR="00534C8E">
        <w:tab/>
      </w:r>
    </w:p>
    <w:p w14:paraId="373A5250" w14:textId="3F225D15" w:rsidR="00A94FEA" w:rsidRDefault="00A94FEA" w:rsidP="004C3E39">
      <w:pPr>
        <w:pStyle w:val="BodyText"/>
        <w:ind w:firstLine="0"/>
      </w:pPr>
    </w:p>
    <w:p w14:paraId="53749A3B" w14:textId="77777777" w:rsidR="00A94FEA" w:rsidRDefault="00A94FEA">
      <w:pPr>
        <w:jc w:val="center"/>
        <w:rPr>
          <w:b/>
          <w:bCs/>
        </w:rPr>
        <w:sectPr w:rsidR="00A94FE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/>
          <w:pgMar w:top="1701" w:right="1418" w:bottom="1985" w:left="1418" w:header="1134" w:footer="1134" w:gutter="0"/>
          <w:cols w:space="720"/>
          <w:titlePg/>
        </w:sectPr>
      </w:pPr>
    </w:p>
    <w:p w14:paraId="3B4DBB1A" w14:textId="77777777" w:rsidR="00A94FEA" w:rsidRDefault="00692CD9">
      <w:pPr>
        <w:pStyle w:val="Heading1"/>
        <w:jc w:val="center"/>
      </w:pPr>
      <w:bookmarkStart w:id="0" w:name="_Ref399247987"/>
      <w:bookmarkStart w:id="1" w:name="_Toc43965623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bookmarkEnd w:id="1"/>
      <w:proofErr w:type="spellEnd"/>
    </w:p>
    <w:p w14:paraId="300F9CFA" w14:textId="77777777" w:rsidR="00A94FEA" w:rsidRDefault="00692CD9">
      <w:pPr>
        <w:pStyle w:val="Heading2"/>
      </w:pPr>
      <w:bookmarkStart w:id="2" w:name="_Toc43965624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2"/>
      <w:proofErr w:type="spellEnd"/>
    </w:p>
    <w:p w14:paraId="6205F610" w14:textId="376E3FD1" w:rsidR="00A94FEA" w:rsidRDefault="00692CD9">
      <w:pPr>
        <w:pStyle w:val="NormalWeb"/>
        <w:spacing w:before="280" w:beforeAutospacing="0" w:after="280" w:afterAutospacing="0"/>
        <w:ind w:firstLine="567"/>
        <w:jc w:val="both"/>
      </w:pPr>
      <w:r>
        <w:rPr>
          <w:color w:val="000000"/>
          <w:szCs w:val="26"/>
        </w:rPr>
        <w:tab/>
      </w:r>
      <w:r>
        <w:rPr>
          <w:color w:val="000000"/>
          <w:szCs w:val="26"/>
        </w:rPr>
        <w:tab/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>
        <w:rPr>
          <w:color w:val="000000"/>
          <w:sz w:val="26"/>
          <w:szCs w:val="26"/>
        </w:rPr>
        <w:t xml:space="preserve"> 4.0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hay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hàng.Trong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rõ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915347">
        <w:rPr>
          <w:color w:val="000000"/>
          <w:sz w:val="26"/>
          <w:szCs w:val="26"/>
        </w:rPr>
        <w:t>k</w:t>
      </w:r>
      <w:r>
        <w:rPr>
          <w:color w:val="000000"/>
          <w:sz w:val="26"/>
          <w:szCs w:val="26"/>
        </w:rPr>
        <w:t>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hưởng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hữu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chúng.Công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 w:rsidR="005E1F2C">
        <w:rPr>
          <w:color w:val="000000"/>
          <w:sz w:val="26"/>
          <w:szCs w:val="26"/>
        </w:rPr>
        <w:t>,</w:t>
      </w:r>
      <w:r>
        <w:rPr>
          <w:color w:val="000000"/>
          <w:sz w:val="26"/>
          <w:szCs w:val="26"/>
        </w:rPr>
        <w:t xml:space="preserve"> </w:t>
      </w:r>
      <w:proofErr w:type="spellStart"/>
      <w:r w:rsidR="005E1F2C">
        <w:rPr>
          <w:color w:val="000000"/>
          <w:sz w:val="26"/>
          <w:szCs w:val="26"/>
        </w:rPr>
        <w:t>c</w:t>
      </w:r>
      <w:r>
        <w:rPr>
          <w:color w:val="000000"/>
          <w:sz w:val="26"/>
          <w:szCs w:val="26"/>
        </w:rPr>
        <w:t>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bạc.Thông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mạn</w:t>
      </w:r>
      <w:proofErr w:type="spellEnd"/>
      <w:r>
        <w:rPr>
          <w:color w:val="000000"/>
          <w:sz w:val="26"/>
          <w:szCs w:val="26"/>
        </w:rPr>
        <w:t xml:space="preserve"> Internet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diễn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tục</w:t>
      </w:r>
      <w:proofErr w:type="spellEnd"/>
      <w:r>
        <w:rPr>
          <w:color w:val="000000"/>
          <w:sz w:val="26"/>
          <w:szCs w:val="26"/>
        </w:rPr>
        <w:t xml:space="preserve"> 24/7.Khách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phòng</w:t>
      </w:r>
      <w:proofErr w:type="spellEnd"/>
      <w:r>
        <w:rPr>
          <w:color w:val="000000"/>
          <w:sz w:val="26"/>
          <w:szCs w:val="26"/>
        </w:rPr>
        <w:t xml:space="preserve"> hay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riêng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mạng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internet.Khách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, 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 ra </w:t>
      </w:r>
      <w:proofErr w:type="spellStart"/>
      <w:r>
        <w:rPr>
          <w:color w:val="000000"/>
          <w:sz w:val="26"/>
          <w:szCs w:val="26"/>
        </w:rPr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PHP, Python, ASP.net, java</w:t>
      </w:r>
      <w:r w:rsidR="00F901F7">
        <w:rPr>
          <w:color w:val="000000"/>
          <w:sz w:val="26"/>
          <w:szCs w:val="26"/>
        </w:rPr>
        <w:t>, .</w:t>
      </w:r>
      <w:r>
        <w:rPr>
          <w:color w:val="000000"/>
          <w:sz w:val="26"/>
          <w:szCs w:val="26"/>
        </w:rPr>
        <w:t xml:space="preserve">..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framework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Laravel, Nodejs, Angular </w:t>
      </w:r>
      <w:proofErr w:type="spellStart"/>
      <w:r>
        <w:rPr>
          <w:color w:val="000000"/>
          <w:sz w:val="26"/>
          <w:szCs w:val="26"/>
        </w:rPr>
        <w:t>js</w:t>
      </w:r>
      <w:proofErr w:type="spellEnd"/>
      <w:r>
        <w:rPr>
          <w:color w:val="000000"/>
          <w:sz w:val="26"/>
          <w:szCs w:val="26"/>
        </w:rPr>
        <w:t xml:space="preserve">, React </w:t>
      </w:r>
      <w:proofErr w:type="spellStart"/>
      <w:r>
        <w:rPr>
          <w:color w:val="000000"/>
          <w:sz w:val="26"/>
          <w:szCs w:val="26"/>
        </w:rPr>
        <w:t>js</w:t>
      </w:r>
      <w:proofErr w:type="spellEnd"/>
      <w:r>
        <w:rPr>
          <w:color w:val="000000"/>
          <w:sz w:val="26"/>
          <w:szCs w:val="26"/>
        </w:rPr>
        <w:t xml:space="preserve">, Symfony, Java Spring.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Spring Boot,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>.</w:t>
      </w:r>
    </w:p>
    <w:p w14:paraId="19BDBC73" w14:textId="77777777" w:rsidR="00A94FEA" w:rsidRDefault="00692CD9">
      <w:pPr>
        <w:numPr>
          <w:ilvl w:val="0"/>
          <w:numId w:val="10"/>
        </w:numPr>
        <w:spacing w:before="120" w:line="240" w:lineRule="auto"/>
        <w:ind w:left="360"/>
        <w:jc w:val="both"/>
        <w:textAlignment w:val="baseline"/>
        <w:rPr>
          <w:rFonts w:ascii="Noto Sans Symbols" w:hAnsi="Noto Sans Symbols"/>
          <w:color w:val="000000"/>
        </w:rPr>
      </w:pP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 Spring Boot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cứu</w:t>
      </w:r>
      <w:proofErr w:type="spellEnd"/>
    </w:p>
    <w:p w14:paraId="1EF34C30" w14:textId="2D62AA7C" w:rsidR="00A94FEA" w:rsidRDefault="00692CD9">
      <w:pPr>
        <w:spacing w:before="120" w:line="240" w:lineRule="auto"/>
        <w:ind w:left="567"/>
      </w:pP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chotot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shopee</w:t>
      </w:r>
      <w:proofErr w:type="spellEnd"/>
      <w:r>
        <w:rPr>
          <w:color w:val="000000"/>
          <w:sz w:val="26"/>
          <w:szCs w:val="26"/>
        </w:rPr>
        <w:t xml:space="preserve">, tiki , </w:t>
      </w:r>
      <w:proofErr w:type="spellStart"/>
      <w:r>
        <w:rPr>
          <w:color w:val="000000"/>
          <w:sz w:val="26"/>
          <w:szCs w:val="26"/>
        </w:rPr>
        <w:t>lazada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reactJS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website.Trước</w:t>
      </w:r>
      <w:proofErr w:type="spellEnd"/>
      <w:r>
        <w:rPr>
          <w:color w:val="000000"/>
          <w:sz w:val="26"/>
          <w:szCs w:val="26"/>
        </w:rPr>
        <w:t xml:space="preserve"> 2009 </w:t>
      </w:r>
      <w:proofErr w:type="spellStart"/>
      <w:r>
        <w:rPr>
          <w:color w:val="000000"/>
          <w:sz w:val="26"/>
          <w:szCs w:val="26"/>
        </w:rPr>
        <w:t>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hội</w:t>
      </w:r>
      <w:proofErr w:type="spellEnd"/>
      <w:r>
        <w:rPr>
          <w:color w:val="000000"/>
          <w:sz w:val="26"/>
          <w:szCs w:val="26"/>
        </w:rPr>
        <w:t xml:space="preserve"> Facebook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angularJS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load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framework react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facebook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804D0">
        <w:rPr>
          <w:color w:val="000000"/>
          <w:sz w:val="26"/>
          <w:szCs w:val="26"/>
        </w:rPr>
        <w:t>sử</w:t>
      </w:r>
      <w:proofErr w:type="spellEnd"/>
      <w:r w:rsidR="00E804D0">
        <w:rPr>
          <w:color w:val="000000"/>
          <w:sz w:val="26"/>
          <w:szCs w:val="26"/>
        </w:rPr>
        <w:t xml:space="preserve"> </w:t>
      </w:r>
      <w:proofErr w:type="spellStart"/>
      <w:r w:rsidR="00E804D0">
        <w:rPr>
          <w:color w:val="000000"/>
          <w:sz w:val="26"/>
          <w:szCs w:val="26"/>
        </w:rPr>
        <w:t>dụng</w:t>
      </w:r>
      <w:proofErr w:type="spellEnd"/>
      <w:r w:rsidR="00E804D0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reactjs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load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Google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, Google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mắt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”,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. Google </w:t>
      </w:r>
      <w:proofErr w:type="spellStart"/>
      <w:r>
        <w:rPr>
          <w:color w:val="000000"/>
          <w:sz w:val="26"/>
          <w:szCs w:val="26"/>
        </w:rPr>
        <w:t>nhấn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đua</w:t>
      </w:r>
      <w:proofErr w:type="spellEnd"/>
      <w:r>
        <w:rPr>
          <w:color w:val="000000"/>
          <w:sz w:val="26"/>
          <w:szCs w:val="26"/>
        </w:rPr>
        <w:t xml:space="preserve"> SEO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thân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SEO.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Framework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. React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gây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Search Engine.</w:t>
      </w:r>
    </w:p>
    <w:p w14:paraId="76BEA10E" w14:textId="5B8C92FC" w:rsidR="00A94FEA" w:rsidRDefault="00692CD9">
      <w:pPr>
        <w:spacing w:before="120" w:line="240" w:lineRule="auto"/>
        <w:ind w:left="567"/>
      </w:pP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website, android ….</w:t>
      </w:r>
      <w:proofErr w:type="spellStart"/>
      <w:r w:rsidR="0024267B">
        <w:rPr>
          <w:bCs/>
          <w:color w:val="000000"/>
          <w:sz w:val="26"/>
          <w:szCs w:val="26"/>
        </w:rPr>
        <w:t>vì</w:t>
      </w:r>
      <w:proofErr w:type="spellEnd"/>
      <w:r w:rsidR="0024267B">
        <w:rPr>
          <w:bCs/>
          <w:color w:val="000000"/>
          <w:sz w:val="26"/>
          <w:szCs w:val="26"/>
        </w:rPr>
        <w:t xml:space="preserve"> Java </w:t>
      </w:r>
      <w:proofErr w:type="spellStart"/>
      <w:r w:rsidR="0024267B">
        <w:rPr>
          <w:bCs/>
          <w:color w:val="000000"/>
          <w:sz w:val="26"/>
          <w:szCs w:val="26"/>
        </w:rPr>
        <w:t>có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những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tính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chất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như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đơn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giản</w:t>
      </w:r>
      <w:proofErr w:type="spellEnd"/>
      <w:r w:rsidR="0024267B">
        <w:rPr>
          <w:bCs/>
          <w:color w:val="000000"/>
          <w:sz w:val="26"/>
          <w:szCs w:val="26"/>
        </w:rPr>
        <w:t xml:space="preserve"> , </w:t>
      </w:r>
      <w:proofErr w:type="spellStart"/>
      <w:r w:rsidR="0024267B">
        <w:rPr>
          <w:bCs/>
          <w:color w:val="000000"/>
          <w:sz w:val="26"/>
          <w:szCs w:val="26"/>
        </w:rPr>
        <w:t>bảo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mật</w:t>
      </w:r>
      <w:proofErr w:type="spellEnd"/>
      <w:r w:rsidR="0024267B">
        <w:rPr>
          <w:bCs/>
          <w:color w:val="000000"/>
          <w:sz w:val="26"/>
          <w:szCs w:val="26"/>
        </w:rPr>
        <w:t xml:space="preserve"> ,</w:t>
      </w:r>
      <w:proofErr w:type="spellStart"/>
      <w:r w:rsidR="0024267B">
        <w:rPr>
          <w:bCs/>
          <w:color w:val="000000"/>
          <w:sz w:val="26"/>
          <w:szCs w:val="26"/>
        </w:rPr>
        <w:t>hướng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đối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tượng,hiệu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suất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cao,đa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nền</w:t>
      </w:r>
      <w:proofErr w:type="spellEnd"/>
      <w:r w:rsidR="0024267B">
        <w:rPr>
          <w:bCs/>
          <w:color w:val="000000"/>
          <w:sz w:val="26"/>
          <w:szCs w:val="26"/>
        </w:rPr>
        <w:t xml:space="preserve"> </w:t>
      </w:r>
      <w:proofErr w:type="spellStart"/>
      <w:r w:rsidR="0024267B">
        <w:rPr>
          <w:bCs/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chịu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Scale,hỗ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web.</w:t>
      </w:r>
      <w:r w:rsidR="00A9297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Spring Boot 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Spring Framework(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Java </w:t>
      </w:r>
      <w:proofErr w:type="spellStart"/>
      <w:r>
        <w:rPr>
          <w:color w:val="000000"/>
          <w:sz w:val="26"/>
          <w:szCs w:val="26"/>
        </w:rPr>
        <w:t>nên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Java) ,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nhẹ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,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, Spring Boot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Framework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module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mẻ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Framework Java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</w:t>
      </w:r>
      <w:proofErr w:type="spellStart"/>
      <w:r>
        <w:rPr>
          <w:color w:val="000000"/>
          <w:sz w:val="26"/>
          <w:szCs w:val="26"/>
        </w:rPr>
        <w:t>dành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test,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rườm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code,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thiểu</w:t>
      </w:r>
      <w:proofErr w:type="spellEnd"/>
      <w:r>
        <w:rPr>
          <w:color w:val="000000"/>
          <w:sz w:val="26"/>
          <w:szCs w:val="26"/>
        </w:rPr>
        <w:t xml:space="preserve"> bottleneck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nâng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business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A358B34" w14:textId="30411622" w:rsidR="00A94FEA" w:rsidRPr="008B7158" w:rsidRDefault="00692CD9">
      <w:pPr>
        <w:spacing w:before="120" w:line="240" w:lineRule="auto"/>
        <w:ind w:left="567"/>
        <w:rPr>
          <w:color w:val="000000" w:themeColor="text1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Nói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chịu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Java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Php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1000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chậm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website,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200 </w:t>
      </w:r>
      <w:proofErr w:type="spellStart"/>
      <w:r>
        <w:rPr>
          <w:color w:val="000000"/>
          <w:sz w:val="26"/>
          <w:szCs w:val="26"/>
        </w:rPr>
        <w:t>triệu</w:t>
      </w:r>
      <w:proofErr w:type="spellEnd"/>
      <w:r>
        <w:rPr>
          <w:color w:val="000000"/>
          <w:sz w:val="26"/>
          <w:szCs w:val="26"/>
        </w:rPr>
        <w:t xml:space="preserve"> user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lúc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Android.</w:t>
      </w:r>
      <w:r>
        <w:rPr>
          <w:rFonts w:ascii="Roboto" w:hAnsi="Roboto"/>
          <w:color w:val="333333"/>
          <w:sz w:val="27"/>
          <w:szCs w:val="27"/>
          <w:shd w:val="clear" w:color="auto" w:fill="FFFFFF"/>
        </w:rPr>
        <w:t xml:space="preserve"> </w:t>
      </w:r>
      <w:r w:rsidRPr="008B7158">
        <w:rPr>
          <w:color w:val="000000" w:themeColor="text1"/>
          <w:sz w:val="26"/>
          <w:szCs w:val="26"/>
          <w:shd w:val="clear" w:color="auto" w:fill="FFFFFF"/>
        </w:rPr>
        <w:t>Java</w:t>
      </w:r>
      <w:r w:rsidRPr="008B7158">
        <w:rPr>
          <w:b/>
          <w:bCs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mật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sẵn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web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: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nâng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cao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kiểm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soát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mức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truy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B7158">
        <w:rPr>
          <w:color w:val="000000" w:themeColor="text1"/>
          <w:sz w:val="26"/>
          <w:szCs w:val="26"/>
          <w:shd w:val="clear" w:color="auto" w:fill="FFFFFF"/>
        </w:rPr>
        <w:t>cập</w:t>
      </w:r>
      <w:proofErr w:type="spellEnd"/>
      <w:r w:rsidRPr="008B7158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4329F9C5" w14:textId="77777777" w:rsidR="00A94FEA" w:rsidRDefault="00A94FEA">
      <w:pPr>
        <w:spacing w:after="0" w:line="240" w:lineRule="auto"/>
      </w:pPr>
    </w:p>
    <w:p w14:paraId="3C5FD707" w14:textId="4D6AC29A" w:rsidR="00A94FEA" w:rsidRDefault="00692CD9">
      <w:pPr>
        <w:numPr>
          <w:ilvl w:val="0"/>
          <w:numId w:val="11"/>
        </w:numPr>
        <w:spacing w:before="120" w:line="240" w:lineRule="auto"/>
        <w:ind w:left="360"/>
        <w:jc w:val="both"/>
        <w:textAlignment w:val="baseline"/>
        <w:rPr>
          <w:rFonts w:ascii="Noto Sans Symbols" w:hAnsi="Noto Sans Symbols"/>
          <w:color w:val="000000"/>
        </w:rPr>
      </w:pP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 Spring Boot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 w:rsidR="002C60B9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>:</w:t>
      </w:r>
    </w:p>
    <w:p w14:paraId="43C906ED" w14:textId="77777777" w:rsidR="00A94FEA" w:rsidRDefault="00692CD9">
      <w:pPr>
        <w:spacing w:before="120" w:line="240" w:lineRule="auto"/>
        <w:ind w:left="852"/>
        <w:jc w:val="both"/>
      </w:pP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clients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web.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SEO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>.</w:t>
      </w:r>
    </w:p>
    <w:p w14:paraId="121B94B5" w14:textId="77777777" w:rsidR="00A94FEA" w:rsidRDefault="00692CD9">
      <w:pPr>
        <w:spacing w:before="120" w:line="240" w:lineRule="auto"/>
        <w:ind w:left="852"/>
        <w:jc w:val="both"/>
      </w:pP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sever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 Spring Boot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472498BA" w14:textId="77777777" w:rsidR="00A94FEA" w:rsidRDefault="00A94FEA">
      <w:pPr>
        <w:pStyle w:val="ListBullet"/>
        <w:numPr>
          <w:ilvl w:val="0"/>
          <w:numId w:val="0"/>
        </w:numPr>
        <w:ind w:left="567"/>
      </w:pPr>
    </w:p>
    <w:p w14:paraId="62040184" w14:textId="77777777" w:rsidR="00A94FEA" w:rsidRDefault="00A94FEA">
      <w:pPr>
        <w:pStyle w:val="BodyText"/>
      </w:pPr>
    </w:p>
    <w:p w14:paraId="4EBB1F03" w14:textId="77777777" w:rsidR="00A94FEA" w:rsidRDefault="00692CD9">
      <w:pPr>
        <w:pStyle w:val="Heading2"/>
      </w:pPr>
      <w:bookmarkStart w:id="3" w:name="_Toc43965625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3"/>
      <w:proofErr w:type="spellEnd"/>
    </w:p>
    <w:p w14:paraId="7BA18BCE" w14:textId="3C25D805" w:rsidR="00A94FEA" w:rsidRDefault="00692CD9">
      <w:pPr>
        <w:spacing w:before="240" w:after="240" w:line="240" w:lineRule="auto"/>
        <w:ind w:left="568" w:firstLine="284"/>
        <w:jc w:val="both"/>
      </w:pP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mạng.Thị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âm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thầm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lâu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sang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,..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tranh</w:t>
      </w:r>
      <w:proofErr w:type="spellEnd"/>
      <w:r>
        <w:rPr>
          <w:color w:val="000000"/>
          <w:sz w:val="26"/>
          <w:szCs w:val="26"/>
        </w:rPr>
        <w:t xml:space="preserve"> so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thủ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. Do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sạch</w:t>
      </w:r>
      <w:proofErr w:type="spellEnd"/>
      <w:r>
        <w:rPr>
          <w:color w:val="000000"/>
          <w:sz w:val="26"/>
          <w:szCs w:val="26"/>
        </w:rPr>
        <w:t xml:space="preserve"> online.</w:t>
      </w:r>
      <w:r w:rsidR="008770C6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internet,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lợi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quả.Chỉ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 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hội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vừa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qua.Thông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 xml:space="preserve"> ta.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>.</w:t>
      </w:r>
      <w:r w:rsidR="00E81F3D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>.</w:t>
      </w:r>
    </w:p>
    <w:p w14:paraId="7F7D563E" w14:textId="1264BF40" w:rsidR="00A94FEA" w:rsidRDefault="00692CD9">
      <w:pPr>
        <w:spacing w:before="240" w:after="240" w:line="240" w:lineRule="auto"/>
        <w:ind w:left="567"/>
        <w:jc w:val="both"/>
      </w:pPr>
      <w:r>
        <w:rPr>
          <w:color w:val="000000"/>
          <w:sz w:val="26"/>
          <w:szCs w:val="26"/>
        </w:rPr>
        <w:t xml:space="preserve">Qua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bệnh</w:t>
      </w:r>
      <w:proofErr w:type="spellEnd"/>
      <w:r>
        <w:rPr>
          <w:color w:val="000000"/>
          <w:sz w:val="26"/>
          <w:szCs w:val="26"/>
        </w:rPr>
        <w:t xml:space="preserve"> covid-19 </w:t>
      </w:r>
      <w:proofErr w:type="spellStart"/>
      <w:r>
        <w:rPr>
          <w:color w:val="000000"/>
          <w:sz w:val="26"/>
          <w:szCs w:val="26"/>
        </w:rPr>
        <w:t>vừa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rồi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nghỉ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online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buôn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mùa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chiếc</w:t>
      </w:r>
      <w:proofErr w:type="spellEnd"/>
      <w:r>
        <w:rPr>
          <w:color w:val="000000"/>
          <w:sz w:val="26"/>
          <w:szCs w:val="26"/>
        </w:rPr>
        <w:t xml:space="preserve"> smartphone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internet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online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>.</w:t>
      </w:r>
      <w:r w:rsidRPr="00EC1F8F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Để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xây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dựng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một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trang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web </w:t>
      </w:r>
      <w:proofErr w:type="spellStart"/>
      <w:r w:rsidR="006D5817" w:rsidRPr="006D5817">
        <w:rPr>
          <w:bCs/>
          <w:color w:val="000000"/>
          <w:sz w:val="26"/>
          <w:szCs w:val="26"/>
        </w:rPr>
        <w:t>bán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hoa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quả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với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các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tiêu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chuẩn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như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năng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suất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lập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trình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cao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, </w:t>
      </w:r>
      <w:proofErr w:type="spellStart"/>
      <w:r w:rsidR="006D5817" w:rsidRPr="006D5817">
        <w:rPr>
          <w:bCs/>
          <w:color w:val="000000"/>
          <w:sz w:val="26"/>
          <w:szCs w:val="26"/>
        </w:rPr>
        <w:t>đơn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giản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, </w:t>
      </w:r>
      <w:proofErr w:type="spellStart"/>
      <w:r w:rsidR="006D5817" w:rsidRPr="006D5817">
        <w:rPr>
          <w:bCs/>
          <w:color w:val="000000"/>
          <w:sz w:val="26"/>
          <w:szCs w:val="26"/>
        </w:rPr>
        <w:t>bảo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mật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thì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chúng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em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quyết</w:t>
      </w:r>
      <w:proofErr w:type="spellEnd"/>
      <w:r w:rsidR="006D5817" w:rsidRPr="006D5817">
        <w:rPr>
          <w:bCs/>
          <w:color w:val="000000"/>
          <w:sz w:val="26"/>
          <w:szCs w:val="26"/>
        </w:rPr>
        <w:t xml:space="preserve"> </w:t>
      </w:r>
      <w:proofErr w:type="spellStart"/>
      <w:r w:rsidR="006D5817" w:rsidRPr="006D5817">
        <w:rPr>
          <w:bCs/>
          <w:color w:val="000000"/>
          <w:sz w:val="26"/>
          <w:szCs w:val="26"/>
        </w:rPr>
        <w:t>định</w:t>
      </w:r>
      <w:proofErr w:type="spellEnd"/>
      <w:r w:rsidR="006D5817">
        <w:rPr>
          <w:bCs/>
          <w:color w:val="000000"/>
          <w:sz w:val="26"/>
          <w:szCs w:val="26"/>
        </w:rPr>
        <w:t xml:space="preserve"> </w:t>
      </w:r>
      <w:proofErr w:type="spellStart"/>
      <w:r w:rsidRPr="006D5817">
        <w:rPr>
          <w:color w:val="000000"/>
          <w:sz w:val="26"/>
          <w:szCs w:val="26"/>
        </w:rPr>
        <w:t>chọn</w:t>
      </w:r>
      <w:proofErr w:type="spellEnd"/>
      <w:r w:rsidRPr="006D5817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 Spring Boot. ReactJS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load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chóng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không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phải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ngồi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chờ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MySql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và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phần</w:t>
      </w:r>
      <w:proofErr w:type="spellEnd"/>
      <w:r w:rsidR="006D5817">
        <w:rPr>
          <w:color w:val="000000"/>
          <w:sz w:val="26"/>
          <w:szCs w:val="26"/>
        </w:rPr>
        <w:t xml:space="preserve"> Sever </w:t>
      </w:r>
      <w:proofErr w:type="spellStart"/>
      <w:r w:rsidR="006D5817">
        <w:rPr>
          <w:color w:val="000000"/>
          <w:sz w:val="26"/>
          <w:szCs w:val="26"/>
        </w:rPr>
        <w:t>thì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sử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proofErr w:type="spellStart"/>
      <w:r w:rsidR="006D5817">
        <w:rPr>
          <w:color w:val="000000"/>
          <w:sz w:val="26"/>
          <w:szCs w:val="26"/>
        </w:rPr>
        <w:t>dụng</w:t>
      </w:r>
      <w:proofErr w:type="spellEnd"/>
      <w:r w:rsidR="006D5817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Java Spring Boot,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thấy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066284D5" w14:textId="77777777" w:rsidR="00A94FEA" w:rsidRDefault="00A94FEA">
      <w:pPr>
        <w:pStyle w:val="BodyText"/>
        <w:ind w:firstLine="0"/>
        <w:sectPr w:rsidR="00A94FEA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/>
          <w:pgMar w:top="1985" w:right="1418" w:bottom="1701" w:left="1418" w:header="1134" w:footer="709" w:gutter="0"/>
          <w:cols w:space="708"/>
          <w:titlePg/>
          <w:docGrid w:linePitch="360"/>
        </w:sectPr>
      </w:pPr>
    </w:p>
    <w:p w14:paraId="0C8EA00C" w14:textId="77777777" w:rsidR="00A94FEA" w:rsidRDefault="00692CD9">
      <w:pPr>
        <w:pStyle w:val="Heading1"/>
        <w:wordWrap w:val="0"/>
        <w:jc w:val="center"/>
      </w:pPr>
      <w:bookmarkStart w:id="4" w:name="_Toc43965626"/>
      <w:bookmarkStart w:id="5" w:name="_Ref399248126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REACTJS</w:t>
      </w:r>
      <w:bookmarkEnd w:id="4"/>
    </w:p>
    <w:p w14:paraId="569E9678" w14:textId="77777777" w:rsidR="00A94FEA" w:rsidRDefault="00692CD9">
      <w:pPr>
        <w:pStyle w:val="Heading2"/>
      </w:pPr>
      <w:bookmarkStart w:id="6" w:name="_Toc4396562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6"/>
      <w:proofErr w:type="spellEnd"/>
    </w:p>
    <w:p w14:paraId="1CFF5695" w14:textId="0CBED1CA" w:rsidR="00A94FEA" w:rsidRDefault="00692CD9">
      <w:pPr>
        <w:spacing w:before="120" w:line="240" w:lineRule="auto"/>
        <w:ind w:left="567"/>
        <w:jc w:val="both"/>
      </w:pPr>
      <w:r>
        <w:rPr>
          <w:color w:val="000000"/>
          <w:sz w:val="26"/>
          <w:szCs w:val="26"/>
        </w:rPr>
        <w:t xml:space="preserve">ReactJS ra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Single Page Application. ReactJS </w:t>
      </w:r>
      <w:proofErr w:type="spellStart"/>
      <w:r>
        <w:rPr>
          <w:color w:val="000000"/>
          <w:sz w:val="26"/>
          <w:szCs w:val="26"/>
        </w:rPr>
        <w:t>nổi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</w:t>
      </w:r>
      <w:r w:rsidR="00E16CA9">
        <w:rPr>
          <w:color w:val="000000"/>
          <w:sz w:val="26"/>
          <w:szCs w:val="26"/>
        </w:rPr>
        <w:t>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0AA95591" w14:textId="77777777" w:rsidR="00A94FEA" w:rsidRDefault="00692CD9">
      <w:pPr>
        <w:spacing w:before="120" w:line="240" w:lineRule="auto"/>
        <w:ind w:left="567"/>
        <w:jc w:val="both"/>
      </w:pPr>
      <w:r>
        <w:rPr>
          <w:color w:val="000000"/>
          <w:sz w:val="26"/>
          <w:szCs w:val="26"/>
        </w:rPr>
        <w:t xml:space="preserve">ReactJS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Phù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</w:p>
    <w:p w14:paraId="1D446170" w14:textId="77777777" w:rsidR="00A94FEA" w:rsidRDefault="00692CD9">
      <w:pPr>
        <w:spacing w:before="120" w:line="240" w:lineRule="auto"/>
        <w:ind w:left="567"/>
        <w:jc w:val="both"/>
      </w:pP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nay ReactJS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component.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component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class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function hay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React Hooks</w:t>
      </w:r>
    </w:p>
    <w:p w14:paraId="635ABD48" w14:textId="6BEAA577" w:rsidR="00A94FEA" w:rsidRDefault="00692CD9">
      <w:pPr>
        <w:spacing w:before="120" w:line="240" w:lineRule="auto"/>
        <w:ind w:left="567"/>
        <w:jc w:val="both"/>
      </w:pPr>
      <w:r>
        <w:rPr>
          <w:color w:val="000000"/>
          <w:sz w:val="26"/>
          <w:szCs w:val="26"/>
        </w:rPr>
        <w:t xml:space="preserve">React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bootstrap. qua NPM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package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Nodejs,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module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CommonJS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command line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React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module </w:t>
      </w:r>
      <w:proofErr w:type="spellStart"/>
      <w:r>
        <w:rPr>
          <w:color w:val="000000"/>
          <w:sz w:val="26"/>
          <w:szCs w:val="26"/>
        </w:rPr>
        <w:t>CommonJS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npm</w:t>
      </w:r>
      <w:proofErr w:type="spellEnd"/>
      <w:r>
        <w:rPr>
          <w:color w:val="000000"/>
          <w:sz w:val="26"/>
          <w:szCs w:val="26"/>
        </w:rPr>
        <w:t>.</w:t>
      </w:r>
    </w:p>
    <w:p w14:paraId="2B1C6AD1" w14:textId="77777777" w:rsidR="00A94FEA" w:rsidRDefault="00692CD9">
      <w:pPr>
        <w:spacing w:before="120" w:line="240" w:lineRule="auto"/>
        <w:ind w:left="567"/>
        <w:jc w:val="both"/>
      </w:pPr>
      <w:proofErr w:type="spellStart"/>
      <w:r>
        <w:rPr>
          <w:color w:val="000000"/>
          <w:sz w:val="26"/>
          <w:szCs w:val="26"/>
        </w:rPr>
        <w:t>Cài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React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command line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lệnh</w:t>
      </w:r>
      <w:proofErr w:type="spellEnd"/>
      <w:r>
        <w:rPr>
          <w:color w:val="000000"/>
          <w:sz w:val="26"/>
          <w:szCs w:val="26"/>
        </w:rPr>
        <w:t>:</w:t>
      </w:r>
    </w:p>
    <w:p w14:paraId="7C3AB0D5" w14:textId="77777777" w:rsidR="00A94FEA" w:rsidRDefault="00692CD9">
      <w:pPr>
        <w:spacing w:before="120" w:line="240" w:lineRule="auto"/>
        <w:ind w:left="567"/>
        <w:jc w:val="center"/>
      </w:pPr>
      <w:proofErr w:type="spellStart"/>
      <w:r>
        <w:rPr>
          <w:b/>
          <w:bCs/>
          <w:color w:val="000000"/>
          <w:sz w:val="26"/>
          <w:szCs w:val="26"/>
        </w:rPr>
        <w:t>npm</w:t>
      </w:r>
      <w:proofErr w:type="spellEnd"/>
      <w:r>
        <w:rPr>
          <w:b/>
          <w:bCs/>
          <w:color w:val="000000"/>
          <w:sz w:val="26"/>
          <w:szCs w:val="26"/>
        </w:rPr>
        <w:t xml:space="preserve"> install -g create-react-app</w:t>
      </w:r>
    </w:p>
    <w:p w14:paraId="729EE492" w14:textId="77777777" w:rsidR="00A94FEA" w:rsidRDefault="00692CD9">
      <w:pPr>
        <w:spacing w:before="120" w:line="240" w:lineRule="auto"/>
        <w:ind w:left="567"/>
        <w:jc w:val="both"/>
      </w:pPr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lệnh</w:t>
      </w:r>
      <w:proofErr w:type="spellEnd"/>
      <w:r>
        <w:rPr>
          <w:color w:val="000000"/>
          <w:sz w:val="26"/>
          <w:szCs w:val="26"/>
        </w:rPr>
        <w:t>: </w:t>
      </w:r>
    </w:p>
    <w:p w14:paraId="54B3A55B" w14:textId="77777777" w:rsidR="00A94FEA" w:rsidRDefault="00692CD9">
      <w:pPr>
        <w:spacing w:before="120" w:line="240" w:lineRule="auto"/>
        <w:ind w:left="567"/>
        <w:jc w:val="center"/>
      </w:pPr>
      <w:r>
        <w:rPr>
          <w:b/>
          <w:bCs/>
          <w:color w:val="000000"/>
          <w:sz w:val="26"/>
          <w:szCs w:val="26"/>
        </w:rPr>
        <w:t xml:space="preserve">create-react-app &lt; </w:t>
      </w:r>
      <w:proofErr w:type="spellStart"/>
      <w:r>
        <w:rPr>
          <w:b/>
          <w:bCs/>
          <w:color w:val="000000"/>
          <w:sz w:val="26"/>
          <w:szCs w:val="26"/>
        </w:rPr>
        <w:t>tên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thư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mục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muốn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tạo</w:t>
      </w:r>
      <w:proofErr w:type="spellEnd"/>
      <w:r>
        <w:rPr>
          <w:b/>
          <w:bCs/>
          <w:color w:val="000000"/>
          <w:sz w:val="26"/>
          <w:szCs w:val="26"/>
        </w:rPr>
        <w:t xml:space="preserve"> &gt;</w:t>
      </w:r>
    </w:p>
    <w:p w14:paraId="0ADB78B1" w14:textId="77777777" w:rsidR="00A94FEA" w:rsidRDefault="00692CD9">
      <w:pPr>
        <w:spacing w:before="120" w:line="240" w:lineRule="auto"/>
        <w:ind w:left="567"/>
        <w:jc w:val="both"/>
      </w:pPr>
      <w:r>
        <w:rPr>
          <w:color w:val="000000"/>
          <w:sz w:val="26"/>
          <w:szCs w:val="26"/>
        </w:rPr>
        <w:t xml:space="preserve">ReactJS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framework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:</w:t>
      </w:r>
    </w:p>
    <w:p w14:paraId="20B1CF9B" w14:textId="64F44A24" w:rsidR="00A94FEA" w:rsidRDefault="00692CD9">
      <w:pPr>
        <w:spacing w:before="120" w:line="240" w:lineRule="auto"/>
        <w:ind w:left="567" w:firstLine="280"/>
        <w:jc w:val="both"/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ReactJs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AngularJS. AngularJS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chậm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phạm</w:t>
      </w:r>
      <w:proofErr w:type="spellEnd"/>
      <w:r>
        <w:rPr>
          <w:color w:val="000000"/>
          <w:sz w:val="26"/>
          <w:szCs w:val="26"/>
        </w:rPr>
        <w:t xml:space="preserve"> vi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 digest cycle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ổn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>.</w:t>
      </w:r>
    </w:p>
    <w:p w14:paraId="607634B7" w14:textId="77777777" w:rsidR="00A94FEA" w:rsidRDefault="00692CD9">
      <w:pPr>
        <w:spacing w:before="120" w:line="240" w:lineRule="auto"/>
        <w:ind w:left="567" w:firstLine="280"/>
        <w:jc w:val="both"/>
      </w:pPr>
      <w:r>
        <w:rPr>
          <w:color w:val="000000"/>
          <w:sz w:val="26"/>
          <w:szCs w:val="26"/>
        </w:rPr>
        <w:t xml:space="preserve">- ReactJS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VueJS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Javascript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qua JSX,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JS.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VueJS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vẫn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chúng</w:t>
      </w:r>
      <w:proofErr w:type="spellEnd"/>
      <w:r>
        <w:rPr>
          <w:color w:val="000000"/>
          <w:sz w:val="26"/>
          <w:szCs w:val="26"/>
        </w:rPr>
        <w:t>.</w:t>
      </w:r>
    </w:p>
    <w:p w14:paraId="31D12E4B" w14:textId="77777777" w:rsidR="00A94FEA" w:rsidRDefault="00A94FEA">
      <w:pPr>
        <w:spacing w:before="120" w:line="360" w:lineRule="auto"/>
        <w:ind w:left="567" w:firstLine="280"/>
        <w:jc w:val="both"/>
        <w:rPr>
          <w:color w:val="000000"/>
          <w:sz w:val="26"/>
          <w:szCs w:val="26"/>
        </w:rPr>
      </w:pPr>
    </w:p>
    <w:p w14:paraId="40E9B69B" w14:textId="77777777" w:rsidR="00A94FEA" w:rsidRDefault="00A94FEA">
      <w:pPr>
        <w:pStyle w:val="BodyText"/>
        <w:ind w:firstLine="0"/>
      </w:pPr>
    </w:p>
    <w:p w14:paraId="610F3D76" w14:textId="3AF575AE" w:rsidR="00A94FEA" w:rsidRDefault="00692CD9">
      <w:pPr>
        <w:pStyle w:val="Heading2"/>
      </w:pPr>
      <w:bookmarkStart w:id="7" w:name="_Toc43965628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"/>
      <w:proofErr w:type="spellEnd"/>
    </w:p>
    <w:p w14:paraId="75B07012" w14:textId="7682029A" w:rsidR="00642D05" w:rsidRPr="006B06C9" w:rsidRDefault="00642D05" w:rsidP="00642D05">
      <w:pPr>
        <w:pStyle w:val="BodyText"/>
        <w:ind w:left="280" w:firstLine="0"/>
        <w:rPr>
          <w:szCs w:val="26"/>
        </w:rPr>
      </w:pPr>
      <w:proofErr w:type="spellStart"/>
      <w:r w:rsidRPr="006B06C9">
        <w:rPr>
          <w:szCs w:val="26"/>
        </w:rPr>
        <w:t>Trước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năm</w:t>
      </w:r>
      <w:proofErr w:type="spellEnd"/>
      <w:r w:rsidRPr="006B06C9">
        <w:rPr>
          <w:szCs w:val="26"/>
        </w:rPr>
        <w:t xml:space="preserve"> 2013: Facebook </w:t>
      </w:r>
      <w:proofErr w:type="spellStart"/>
      <w:r w:rsidRPr="006B06C9">
        <w:rPr>
          <w:szCs w:val="26"/>
        </w:rPr>
        <w:t>thiết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kê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việc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xây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dựng</w:t>
      </w:r>
      <w:proofErr w:type="spellEnd"/>
      <w:r w:rsidRPr="006B06C9">
        <w:rPr>
          <w:szCs w:val="26"/>
        </w:rPr>
        <w:t xml:space="preserve"> UI </w:t>
      </w:r>
      <w:proofErr w:type="spellStart"/>
      <w:r w:rsidRPr="006B06C9">
        <w:rPr>
          <w:szCs w:val="26"/>
        </w:rPr>
        <w:t>cho</w:t>
      </w:r>
      <w:proofErr w:type="spellEnd"/>
      <w:r w:rsidRPr="006B06C9">
        <w:rPr>
          <w:szCs w:val="26"/>
        </w:rPr>
        <w:t xml:space="preserve"> Facebook </w:t>
      </w:r>
      <w:proofErr w:type="spellStart"/>
      <w:r w:rsidRPr="006B06C9">
        <w:rPr>
          <w:szCs w:val="26"/>
        </w:rPr>
        <w:t>hoàn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toàn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dựa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trên</w:t>
      </w:r>
      <w:proofErr w:type="spellEnd"/>
      <w:r w:rsidRPr="006B06C9">
        <w:rPr>
          <w:szCs w:val="26"/>
        </w:rPr>
        <w:t xml:space="preserve"> AngularJS, </w:t>
      </w:r>
      <w:proofErr w:type="spellStart"/>
      <w:r w:rsidRPr="006B06C9">
        <w:rPr>
          <w:szCs w:val="26"/>
        </w:rPr>
        <w:t>tuy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nhiên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lượng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người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d</w:t>
      </w:r>
      <w:r w:rsidR="00530D5A">
        <w:rPr>
          <w:szCs w:val="26"/>
        </w:rPr>
        <w:t>ùng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trở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nên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quá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lớn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và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dữ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liệu</w:t>
      </w:r>
      <w:proofErr w:type="spellEnd"/>
      <w:r w:rsidRPr="006B06C9">
        <w:rPr>
          <w:szCs w:val="26"/>
        </w:rPr>
        <w:t xml:space="preserve"> Facebook </w:t>
      </w:r>
      <w:proofErr w:type="spellStart"/>
      <w:r w:rsidRPr="006B06C9">
        <w:rPr>
          <w:szCs w:val="26"/>
        </w:rPr>
        <w:t>lưu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trữ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ngày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càng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nhiều</w:t>
      </w:r>
      <w:proofErr w:type="spellEnd"/>
      <w:r w:rsidRPr="006B06C9">
        <w:rPr>
          <w:szCs w:val="26"/>
        </w:rPr>
        <w:t xml:space="preserve">, </w:t>
      </w:r>
      <w:proofErr w:type="spellStart"/>
      <w:r w:rsidRPr="006B06C9">
        <w:rPr>
          <w:szCs w:val="26"/>
        </w:rPr>
        <w:t>kéo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theo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việc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xử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lý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ngoài</w:t>
      </w:r>
      <w:proofErr w:type="spellEnd"/>
      <w:r w:rsidRPr="006B06C9">
        <w:rPr>
          <w:szCs w:val="26"/>
        </w:rPr>
        <w:t xml:space="preserve"> UI </w:t>
      </w:r>
      <w:proofErr w:type="spellStart"/>
      <w:r w:rsidRPr="006B06C9">
        <w:rPr>
          <w:szCs w:val="26"/>
        </w:rPr>
        <w:t>trở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nên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quá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khó</w:t>
      </w:r>
      <w:proofErr w:type="spellEnd"/>
      <w:r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khăn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vì</w:t>
      </w:r>
      <w:proofErr w:type="spellEnd"/>
      <w:r w:rsidRPr="006B06C9">
        <w:rPr>
          <w:szCs w:val="26"/>
        </w:rPr>
        <w:t xml:space="preserve"> AngularJS </w:t>
      </w:r>
      <w:proofErr w:type="spellStart"/>
      <w:r w:rsidRPr="006B06C9">
        <w:rPr>
          <w:szCs w:val="26"/>
        </w:rPr>
        <w:t>chậm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và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nặng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nề</w:t>
      </w:r>
      <w:proofErr w:type="spellEnd"/>
      <w:r w:rsidRPr="006B06C9">
        <w:rPr>
          <w:szCs w:val="26"/>
        </w:rPr>
        <w:t>.</w:t>
      </w:r>
      <w:r w:rsidR="0075311E" w:rsidRPr="006B06C9">
        <w:rPr>
          <w:szCs w:val="26"/>
        </w:rPr>
        <w:t xml:space="preserve"> Facebook </w:t>
      </w:r>
      <w:proofErr w:type="spellStart"/>
      <w:r w:rsidR="0075311E" w:rsidRPr="006B06C9">
        <w:rPr>
          <w:szCs w:val="26"/>
        </w:rPr>
        <w:t>không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thể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tìm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kiếm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được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một</w:t>
      </w:r>
      <w:proofErr w:type="spellEnd"/>
      <w:r w:rsidR="0075311E" w:rsidRPr="006B06C9">
        <w:rPr>
          <w:szCs w:val="26"/>
        </w:rPr>
        <w:t xml:space="preserve"> </w:t>
      </w:r>
      <w:r w:rsidR="00DC67EC" w:rsidRPr="00DC67EC">
        <w:rPr>
          <w:szCs w:val="26"/>
        </w:rPr>
        <w:t>framework</w:t>
      </w:r>
      <w:r w:rsidR="00DC67EC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có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đủ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khả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năng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thay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thế</w:t>
      </w:r>
      <w:proofErr w:type="spellEnd"/>
      <w:r w:rsidR="0075311E" w:rsidRPr="006B06C9">
        <w:rPr>
          <w:szCs w:val="26"/>
        </w:rPr>
        <w:t xml:space="preserve"> </w:t>
      </w:r>
      <w:proofErr w:type="spellStart"/>
      <w:r w:rsidR="0075311E" w:rsidRPr="006B06C9">
        <w:rPr>
          <w:szCs w:val="26"/>
        </w:rPr>
        <w:t>cho</w:t>
      </w:r>
      <w:proofErr w:type="spellEnd"/>
      <w:r w:rsidR="0075311E" w:rsidRPr="006B06C9">
        <w:rPr>
          <w:szCs w:val="26"/>
        </w:rPr>
        <w:t xml:space="preserve"> </w:t>
      </w:r>
      <w:r w:rsidR="0075311E" w:rsidRPr="006B06C9">
        <w:rPr>
          <w:color w:val="000000"/>
          <w:szCs w:val="26"/>
        </w:rPr>
        <w:t xml:space="preserve">AngularJS, </w:t>
      </w:r>
      <w:proofErr w:type="spellStart"/>
      <w:r w:rsidR="0075311E" w:rsidRPr="006B06C9">
        <w:rPr>
          <w:color w:val="000000"/>
          <w:szCs w:val="26"/>
        </w:rPr>
        <w:t>vậy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nên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các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lập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trình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viên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của</w:t>
      </w:r>
      <w:proofErr w:type="spellEnd"/>
      <w:r w:rsidR="0075311E" w:rsidRPr="006B06C9">
        <w:rPr>
          <w:color w:val="000000"/>
          <w:szCs w:val="26"/>
        </w:rPr>
        <w:t xml:space="preserve"> Facebook </w:t>
      </w:r>
      <w:proofErr w:type="spellStart"/>
      <w:r w:rsidR="0075311E" w:rsidRPr="006B06C9">
        <w:rPr>
          <w:color w:val="000000"/>
          <w:szCs w:val="26"/>
        </w:rPr>
        <w:t>đã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tự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tạo</w:t>
      </w:r>
      <w:proofErr w:type="spellEnd"/>
      <w:r w:rsidR="0075311E" w:rsidRPr="006B06C9">
        <w:rPr>
          <w:color w:val="000000"/>
          <w:szCs w:val="26"/>
        </w:rPr>
        <w:t xml:space="preserve"> ra </w:t>
      </w:r>
      <w:proofErr w:type="spellStart"/>
      <w:r w:rsidR="0075311E" w:rsidRPr="006B06C9">
        <w:rPr>
          <w:color w:val="000000"/>
          <w:szCs w:val="26"/>
        </w:rPr>
        <w:t>một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công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nghệ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mới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với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tên</w:t>
      </w:r>
      <w:proofErr w:type="spellEnd"/>
      <w:r w:rsidR="0075311E" w:rsidRPr="006B06C9">
        <w:rPr>
          <w:color w:val="000000"/>
          <w:szCs w:val="26"/>
        </w:rPr>
        <w:t xml:space="preserve"> </w:t>
      </w:r>
      <w:proofErr w:type="spellStart"/>
      <w:r w:rsidR="0075311E" w:rsidRPr="006B06C9">
        <w:rPr>
          <w:color w:val="000000"/>
          <w:szCs w:val="26"/>
        </w:rPr>
        <w:t>gọi</w:t>
      </w:r>
      <w:proofErr w:type="spellEnd"/>
      <w:r w:rsidR="0075311E" w:rsidRPr="006B06C9">
        <w:rPr>
          <w:color w:val="000000"/>
          <w:szCs w:val="26"/>
        </w:rPr>
        <w:t xml:space="preserve"> React</w:t>
      </w:r>
    </w:p>
    <w:p w14:paraId="0226DA0B" w14:textId="6639B49C" w:rsidR="00642D05" w:rsidRPr="006B06C9" w:rsidRDefault="00642D05" w:rsidP="00642D05">
      <w:pPr>
        <w:pStyle w:val="BodyText"/>
        <w:ind w:left="280" w:firstLine="0"/>
        <w:rPr>
          <w:szCs w:val="26"/>
        </w:rPr>
      </w:pPr>
      <w:proofErr w:type="spellStart"/>
      <w:r w:rsidRPr="006B06C9">
        <w:rPr>
          <w:szCs w:val="26"/>
        </w:rPr>
        <w:t>Tháng</w:t>
      </w:r>
      <w:proofErr w:type="spellEnd"/>
      <w:r w:rsidRPr="006B06C9">
        <w:rPr>
          <w:szCs w:val="26"/>
        </w:rPr>
        <w:t xml:space="preserve"> 3 </w:t>
      </w:r>
      <w:proofErr w:type="spellStart"/>
      <w:r w:rsidRPr="006B06C9">
        <w:rPr>
          <w:szCs w:val="26"/>
        </w:rPr>
        <w:t>năm</w:t>
      </w:r>
      <w:proofErr w:type="spellEnd"/>
      <w:r w:rsidRPr="006B06C9">
        <w:rPr>
          <w:szCs w:val="26"/>
        </w:rPr>
        <w:t xml:space="preserve"> 2013: ReactJS ra </w:t>
      </w:r>
      <w:proofErr w:type="spellStart"/>
      <w:r w:rsidRPr="006B06C9">
        <w:rPr>
          <w:szCs w:val="26"/>
        </w:rPr>
        <w:t>đời</w:t>
      </w:r>
      <w:proofErr w:type="spellEnd"/>
      <w:r w:rsidRPr="006B06C9">
        <w:rPr>
          <w:szCs w:val="26"/>
        </w:rPr>
        <w:t xml:space="preserve"> </w:t>
      </w:r>
      <w:proofErr w:type="spellStart"/>
      <w:r w:rsidR="00D6325B" w:rsidRPr="006B06C9">
        <w:rPr>
          <w:szCs w:val="26"/>
        </w:rPr>
        <w:t>gồm</w:t>
      </w:r>
      <w:proofErr w:type="spellEnd"/>
      <w:r w:rsidR="00D6325B" w:rsidRPr="006B06C9">
        <w:rPr>
          <w:szCs w:val="26"/>
        </w:rPr>
        <w:t xml:space="preserve"> </w:t>
      </w:r>
      <w:proofErr w:type="spellStart"/>
      <w:r w:rsidR="00D6325B" w:rsidRPr="006B06C9">
        <w:rPr>
          <w:szCs w:val="26"/>
        </w:rPr>
        <w:t>hai</w:t>
      </w:r>
      <w:proofErr w:type="spellEnd"/>
      <w:r w:rsidR="00D6325B" w:rsidRPr="006B06C9">
        <w:rPr>
          <w:szCs w:val="26"/>
        </w:rPr>
        <w:t xml:space="preserve"> </w:t>
      </w:r>
      <w:proofErr w:type="spellStart"/>
      <w:r w:rsidR="00D6325B" w:rsidRPr="006B06C9">
        <w:rPr>
          <w:szCs w:val="26"/>
        </w:rPr>
        <w:t>phần</w:t>
      </w:r>
      <w:proofErr w:type="spellEnd"/>
      <w:r w:rsidR="00D6325B" w:rsidRPr="006B06C9">
        <w:rPr>
          <w:szCs w:val="26"/>
        </w:rPr>
        <w:t xml:space="preserve"> ReactJS (dung </w:t>
      </w:r>
      <w:proofErr w:type="spellStart"/>
      <w:r w:rsidR="00D6325B" w:rsidRPr="006B06C9">
        <w:rPr>
          <w:szCs w:val="26"/>
        </w:rPr>
        <w:t>cho</w:t>
      </w:r>
      <w:proofErr w:type="spellEnd"/>
      <w:r w:rsidR="00D6325B" w:rsidRPr="006B06C9">
        <w:rPr>
          <w:szCs w:val="26"/>
        </w:rPr>
        <w:t xml:space="preserve"> web app) </w:t>
      </w:r>
      <w:proofErr w:type="spellStart"/>
      <w:r w:rsidR="00D6325B" w:rsidRPr="006B06C9">
        <w:rPr>
          <w:szCs w:val="26"/>
        </w:rPr>
        <w:t>và</w:t>
      </w:r>
      <w:proofErr w:type="spellEnd"/>
      <w:r w:rsidR="00D6325B" w:rsidRPr="006B06C9">
        <w:rPr>
          <w:szCs w:val="26"/>
        </w:rPr>
        <w:t xml:space="preserve"> React Native (</w:t>
      </w:r>
      <w:proofErr w:type="spellStart"/>
      <w:r w:rsidR="00D6325B" w:rsidRPr="006B06C9">
        <w:rPr>
          <w:szCs w:val="26"/>
        </w:rPr>
        <w:t>dùng</w:t>
      </w:r>
      <w:proofErr w:type="spellEnd"/>
      <w:r w:rsidR="00D6325B" w:rsidRPr="006B06C9">
        <w:rPr>
          <w:szCs w:val="26"/>
        </w:rPr>
        <w:t xml:space="preserve"> </w:t>
      </w:r>
      <w:proofErr w:type="spellStart"/>
      <w:r w:rsidR="00D6325B" w:rsidRPr="006B06C9">
        <w:rPr>
          <w:szCs w:val="26"/>
        </w:rPr>
        <w:t>cho</w:t>
      </w:r>
      <w:proofErr w:type="spellEnd"/>
      <w:r w:rsidR="00D6325B" w:rsidRPr="006B06C9">
        <w:rPr>
          <w:szCs w:val="26"/>
        </w:rPr>
        <w:t xml:space="preserve"> mobile app)</w:t>
      </w:r>
    </w:p>
    <w:p w14:paraId="71F6815C" w14:textId="5C3E1387" w:rsidR="00A74913" w:rsidRDefault="00A74913" w:rsidP="00642D05">
      <w:pPr>
        <w:pStyle w:val="BodyText"/>
        <w:ind w:left="280" w:firstLine="0"/>
        <w:rPr>
          <w:color w:val="000000"/>
          <w:szCs w:val="26"/>
        </w:rPr>
      </w:pPr>
      <w:proofErr w:type="spellStart"/>
      <w:r w:rsidRPr="006B06C9">
        <w:rPr>
          <w:szCs w:val="26"/>
        </w:rPr>
        <w:t>Năm</w:t>
      </w:r>
      <w:proofErr w:type="spellEnd"/>
      <w:r w:rsidRPr="006B06C9">
        <w:rPr>
          <w:szCs w:val="26"/>
        </w:rPr>
        <w:t xml:space="preserve"> 2015: Facebook </w:t>
      </w:r>
      <w:proofErr w:type="spellStart"/>
      <w:r w:rsidRPr="006B06C9">
        <w:rPr>
          <w:szCs w:val="26"/>
        </w:rPr>
        <w:t>quyết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đinh</w:t>
      </w:r>
      <w:proofErr w:type="spellEnd"/>
      <w:r w:rsidRPr="006B06C9">
        <w:rPr>
          <w:szCs w:val="26"/>
        </w:rPr>
        <w:t xml:space="preserve"> open </w:t>
      </w:r>
      <w:r w:rsidRPr="006B06C9">
        <w:rPr>
          <w:color w:val="000000"/>
          <w:szCs w:val="26"/>
        </w:rPr>
        <w:t xml:space="preserve">source </w:t>
      </w:r>
      <w:proofErr w:type="spellStart"/>
      <w:r w:rsidRPr="006B06C9">
        <w:rPr>
          <w:color w:val="000000"/>
          <w:szCs w:val="26"/>
        </w:rPr>
        <w:t>mã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nguồn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của</w:t>
      </w:r>
      <w:proofErr w:type="spellEnd"/>
      <w:r w:rsidRPr="006B06C9">
        <w:rPr>
          <w:color w:val="000000"/>
          <w:szCs w:val="26"/>
        </w:rPr>
        <w:t xml:space="preserve"> React </w:t>
      </w:r>
      <w:proofErr w:type="spellStart"/>
      <w:r w:rsidRPr="006B06C9">
        <w:rPr>
          <w:color w:val="000000"/>
          <w:szCs w:val="26"/>
        </w:rPr>
        <w:t>cho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cộng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đồng</w:t>
      </w:r>
      <w:proofErr w:type="spellEnd"/>
      <w:r w:rsidRPr="006B06C9">
        <w:rPr>
          <w:color w:val="000000"/>
          <w:szCs w:val="26"/>
        </w:rPr>
        <w:t xml:space="preserve"> dev </w:t>
      </w:r>
      <w:proofErr w:type="spellStart"/>
      <w:r w:rsidRPr="006B06C9">
        <w:rPr>
          <w:color w:val="000000"/>
          <w:szCs w:val="26"/>
        </w:rPr>
        <w:t>trên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toàn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thế</w:t>
      </w:r>
      <w:proofErr w:type="spellEnd"/>
      <w:r w:rsidRPr="006B06C9">
        <w:rPr>
          <w:color w:val="000000"/>
          <w:szCs w:val="26"/>
        </w:rPr>
        <w:t xml:space="preserve"> </w:t>
      </w:r>
      <w:proofErr w:type="spellStart"/>
      <w:r w:rsidRPr="006B06C9">
        <w:rPr>
          <w:color w:val="000000"/>
          <w:szCs w:val="26"/>
        </w:rPr>
        <w:t>giới</w:t>
      </w:r>
      <w:proofErr w:type="spellEnd"/>
      <w:r w:rsidR="00621E0E" w:rsidRPr="006B06C9">
        <w:rPr>
          <w:color w:val="000000"/>
          <w:szCs w:val="26"/>
        </w:rPr>
        <w:t xml:space="preserve"> </w:t>
      </w:r>
      <w:proofErr w:type="spellStart"/>
      <w:r w:rsidR="00621E0E" w:rsidRPr="006B06C9">
        <w:rPr>
          <w:color w:val="000000"/>
          <w:szCs w:val="26"/>
        </w:rPr>
        <w:t>với</w:t>
      </w:r>
      <w:proofErr w:type="spellEnd"/>
      <w:r w:rsidR="00621E0E" w:rsidRPr="006B06C9">
        <w:rPr>
          <w:color w:val="000000"/>
          <w:szCs w:val="26"/>
        </w:rPr>
        <w:t xml:space="preserve"> version 0.3.0</w:t>
      </w:r>
      <w:r w:rsidRPr="006B06C9">
        <w:rPr>
          <w:color w:val="000000"/>
          <w:szCs w:val="26"/>
        </w:rPr>
        <w:t>.</w:t>
      </w:r>
    </w:p>
    <w:p w14:paraId="54800566" w14:textId="643C0E25" w:rsidR="005D59BA" w:rsidRDefault="005D59BA" w:rsidP="00642D05">
      <w:pPr>
        <w:pStyle w:val="BodyText"/>
        <w:ind w:left="280" w:firstLine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Tháng</w:t>
      </w:r>
      <w:proofErr w:type="spellEnd"/>
      <w:r>
        <w:rPr>
          <w:color w:val="000000"/>
          <w:szCs w:val="26"/>
        </w:rPr>
        <w:t xml:space="preserve"> 6 </w:t>
      </w:r>
      <w:proofErr w:type="spellStart"/>
      <w:r>
        <w:rPr>
          <w:color w:val="000000"/>
          <w:szCs w:val="26"/>
        </w:rPr>
        <w:t>năm</w:t>
      </w:r>
      <w:proofErr w:type="spellEnd"/>
      <w:r>
        <w:rPr>
          <w:color w:val="000000"/>
          <w:szCs w:val="26"/>
        </w:rPr>
        <w:t xml:space="preserve"> 2017: version 15.6.0</w:t>
      </w:r>
    </w:p>
    <w:p w14:paraId="06DDC4D6" w14:textId="728C0853" w:rsidR="00BD0918" w:rsidRPr="006B06C9" w:rsidRDefault="00BD0918" w:rsidP="00642D05">
      <w:pPr>
        <w:pStyle w:val="BodyText"/>
        <w:ind w:left="280" w:firstLine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Tháng</w:t>
      </w:r>
      <w:proofErr w:type="spellEnd"/>
      <w:r>
        <w:rPr>
          <w:color w:val="000000"/>
          <w:szCs w:val="26"/>
        </w:rPr>
        <w:t xml:space="preserve"> 9 </w:t>
      </w:r>
      <w:proofErr w:type="spellStart"/>
      <w:r>
        <w:rPr>
          <w:color w:val="000000"/>
          <w:szCs w:val="26"/>
        </w:rPr>
        <w:t>năm</w:t>
      </w:r>
      <w:proofErr w:type="spellEnd"/>
      <w:r>
        <w:rPr>
          <w:color w:val="000000"/>
          <w:szCs w:val="26"/>
        </w:rPr>
        <w:t xml:space="preserve"> 2018: React </w:t>
      </w:r>
      <w:proofErr w:type="spellStart"/>
      <w:r>
        <w:rPr>
          <w:color w:val="000000"/>
          <w:szCs w:val="26"/>
        </w:rPr>
        <w:t>phát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hành</w:t>
      </w:r>
      <w:proofErr w:type="spellEnd"/>
      <w:r>
        <w:rPr>
          <w:color w:val="000000"/>
          <w:szCs w:val="26"/>
        </w:rPr>
        <w:t xml:space="preserve"> version 16.5.2</w:t>
      </w:r>
    </w:p>
    <w:p w14:paraId="3824259F" w14:textId="1F31832A" w:rsidR="00911B66" w:rsidRDefault="00911B66" w:rsidP="00642D05">
      <w:pPr>
        <w:pStyle w:val="BodyText"/>
        <w:ind w:left="280" w:firstLine="0"/>
        <w:rPr>
          <w:szCs w:val="26"/>
        </w:rPr>
      </w:pPr>
      <w:proofErr w:type="spellStart"/>
      <w:r w:rsidRPr="006B06C9">
        <w:rPr>
          <w:szCs w:val="26"/>
        </w:rPr>
        <w:t>Ngày</w:t>
      </w:r>
      <w:proofErr w:type="spellEnd"/>
      <w:r w:rsidRPr="006B06C9">
        <w:rPr>
          <w:szCs w:val="26"/>
        </w:rPr>
        <w:t xml:space="preserve"> 6 </w:t>
      </w:r>
      <w:proofErr w:type="spellStart"/>
      <w:r w:rsidRPr="006B06C9">
        <w:rPr>
          <w:szCs w:val="26"/>
        </w:rPr>
        <w:t>tháng</w:t>
      </w:r>
      <w:proofErr w:type="spellEnd"/>
      <w:r w:rsidRPr="006B06C9">
        <w:rPr>
          <w:szCs w:val="26"/>
        </w:rPr>
        <w:t xml:space="preserve"> 2 </w:t>
      </w:r>
      <w:proofErr w:type="spellStart"/>
      <w:r w:rsidRPr="006B06C9">
        <w:rPr>
          <w:szCs w:val="26"/>
        </w:rPr>
        <w:t>năm</w:t>
      </w:r>
      <w:proofErr w:type="spellEnd"/>
      <w:r w:rsidRPr="006B06C9">
        <w:rPr>
          <w:szCs w:val="26"/>
        </w:rPr>
        <w:t xml:space="preserve"> 2019: version 16.8.0 React Hook </w:t>
      </w:r>
      <w:proofErr w:type="spellStart"/>
      <w:r w:rsidRPr="006B06C9">
        <w:rPr>
          <w:szCs w:val="26"/>
        </w:rPr>
        <w:t>phát</w:t>
      </w:r>
      <w:proofErr w:type="spellEnd"/>
      <w:r w:rsidRPr="006B06C9">
        <w:rPr>
          <w:szCs w:val="26"/>
        </w:rPr>
        <w:t xml:space="preserve"> </w:t>
      </w:r>
      <w:proofErr w:type="spellStart"/>
      <w:r w:rsidRPr="006B06C9">
        <w:rPr>
          <w:szCs w:val="26"/>
        </w:rPr>
        <w:t>hành</w:t>
      </w:r>
      <w:proofErr w:type="spellEnd"/>
      <w:r w:rsidRPr="006B06C9">
        <w:rPr>
          <w:szCs w:val="26"/>
        </w:rPr>
        <w:t xml:space="preserve"> ban </w:t>
      </w:r>
      <w:proofErr w:type="spellStart"/>
      <w:r w:rsidRPr="006B06C9">
        <w:rPr>
          <w:szCs w:val="26"/>
        </w:rPr>
        <w:t>đầu</w:t>
      </w:r>
      <w:proofErr w:type="spellEnd"/>
      <w:r w:rsidR="006B06C9">
        <w:rPr>
          <w:szCs w:val="26"/>
        </w:rPr>
        <w:t>.</w:t>
      </w:r>
    </w:p>
    <w:p w14:paraId="5569A02D" w14:textId="044902B3" w:rsidR="006B06C9" w:rsidRDefault="006B06C9" w:rsidP="00642D05">
      <w:pPr>
        <w:pStyle w:val="BodyText"/>
        <w:ind w:left="280" w:firstLine="0"/>
        <w:rPr>
          <w:szCs w:val="26"/>
        </w:rPr>
      </w:pP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26 </w:t>
      </w:r>
      <w:proofErr w:type="spellStart"/>
      <w:r>
        <w:rPr>
          <w:szCs w:val="26"/>
        </w:rPr>
        <w:t>tháng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năm</w:t>
      </w:r>
      <w:proofErr w:type="spellEnd"/>
      <w:r>
        <w:rPr>
          <w:szCs w:val="26"/>
        </w:rPr>
        <w:t xml:space="preserve"> 2020: version 16.13.0.</w:t>
      </w:r>
    </w:p>
    <w:p w14:paraId="7FF93D5A" w14:textId="60101CA8" w:rsidR="006B06C9" w:rsidRPr="006B06C9" w:rsidRDefault="006B06C9" w:rsidP="00642D05">
      <w:pPr>
        <w:pStyle w:val="BodyText"/>
        <w:ind w:left="280" w:firstLine="0"/>
        <w:rPr>
          <w:szCs w:val="26"/>
        </w:rPr>
      </w:pP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19 </w:t>
      </w:r>
      <w:proofErr w:type="spellStart"/>
      <w:r>
        <w:rPr>
          <w:szCs w:val="26"/>
        </w:rPr>
        <w:t>tháng</w:t>
      </w:r>
      <w:proofErr w:type="spellEnd"/>
      <w:r>
        <w:rPr>
          <w:szCs w:val="26"/>
        </w:rPr>
        <w:t xml:space="preserve"> 3 </w:t>
      </w:r>
      <w:proofErr w:type="spellStart"/>
      <w:r>
        <w:rPr>
          <w:szCs w:val="26"/>
        </w:rPr>
        <w:t>năm</w:t>
      </w:r>
      <w:proofErr w:type="spellEnd"/>
      <w:r>
        <w:rPr>
          <w:szCs w:val="26"/>
        </w:rPr>
        <w:t xml:space="preserve"> 2020: version </w:t>
      </w:r>
      <w:r w:rsidR="00377311">
        <w:rPr>
          <w:szCs w:val="26"/>
        </w:rPr>
        <w:t>16.13.1</w:t>
      </w:r>
    </w:p>
    <w:p w14:paraId="29FC34F6" w14:textId="77777777" w:rsidR="00A94FEA" w:rsidRDefault="00692CD9">
      <w:pPr>
        <w:pStyle w:val="Heading2"/>
      </w:pPr>
      <w:bookmarkStart w:id="8" w:name="_Toc43965629"/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ReactJS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bookmarkEnd w:id="8"/>
      <w:proofErr w:type="spellEnd"/>
    </w:p>
    <w:p w14:paraId="4B889284" w14:textId="77777777" w:rsidR="00A94FEA" w:rsidRDefault="00692CD9">
      <w:pPr>
        <w:spacing w:before="120" w:line="360" w:lineRule="auto"/>
        <w:ind w:firstLine="567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Theo </w:t>
      </w:r>
      <w:proofErr w:type="spellStart"/>
      <w:r>
        <w:rPr>
          <w:color w:val="000000"/>
          <w:sz w:val="26"/>
          <w:szCs w:val="26"/>
        </w:rPr>
        <w:t>SamTech</w:t>
      </w:r>
      <w:proofErr w:type="spellEnd"/>
      <w:r>
        <w:rPr>
          <w:color w:val="000000"/>
          <w:sz w:val="26"/>
          <w:szCs w:val="26"/>
        </w:rPr>
        <w:t xml:space="preserve">, React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205.00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trưởng</w:t>
      </w:r>
      <w:proofErr w:type="spellEnd"/>
      <w:r>
        <w:rPr>
          <w:color w:val="000000"/>
          <w:sz w:val="26"/>
          <w:szCs w:val="26"/>
        </w:rPr>
        <w:t xml:space="preserve"> 2,46%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tháng</w:t>
      </w:r>
      <w:proofErr w:type="spellEnd"/>
    </w:p>
    <w:p w14:paraId="5169A0ED" w14:textId="77777777" w:rsidR="00A94FEA" w:rsidRDefault="00692CD9">
      <w:pPr>
        <w:spacing w:before="120" w:line="360" w:lineRule="auto"/>
        <w:ind w:firstLine="56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ta </w:t>
      </w:r>
      <w:proofErr w:type="spellStart"/>
      <w:r>
        <w:rPr>
          <w:color w:val="000000"/>
          <w:sz w:val="26"/>
          <w:szCs w:val="26"/>
        </w:rPr>
        <w:t>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1.300 developer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94.000 website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ReactJS</w:t>
      </w:r>
    </w:p>
    <w:p w14:paraId="5C4F8F2B" w14:textId="5AFB3B12" w:rsidR="00A94FEA" w:rsidRDefault="00692CD9">
      <w:pPr>
        <w:spacing w:before="120" w:line="360" w:lineRule="auto"/>
        <w:ind w:firstLine="56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ReactJS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tốt</w:t>
      </w:r>
      <w:proofErr w:type="spellEnd"/>
      <w:r>
        <w:rPr>
          <w:color w:val="000000"/>
          <w:sz w:val="26"/>
          <w:szCs w:val="26"/>
        </w:rPr>
        <w:t xml:space="preserve">, TIKI, LAZADA, UBER, Traveloka, Spotify, </w:t>
      </w:r>
      <w:proofErr w:type="spellStart"/>
      <w:r>
        <w:rPr>
          <w:color w:val="000000"/>
          <w:sz w:val="26"/>
          <w:szCs w:val="26"/>
        </w:rPr>
        <w:t>Paypal</w:t>
      </w:r>
      <w:proofErr w:type="spellEnd"/>
      <w:r>
        <w:rPr>
          <w:color w:val="000000"/>
          <w:sz w:val="26"/>
          <w:szCs w:val="26"/>
        </w:rPr>
        <w:t>, Instagram, Dropbox, Udemy, Facebook, Walmart, Auth0, Discord …</w:t>
      </w:r>
      <w:r w:rsidR="009357F6">
        <w:rPr>
          <w:color w:val="000000"/>
          <w:sz w:val="26"/>
          <w:szCs w:val="26"/>
        </w:rPr>
        <w:t xml:space="preserve"> [3]</w:t>
      </w:r>
    </w:p>
    <w:p w14:paraId="3383869F" w14:textId="49DA13BC" w:rsidR="00CF3AD5" w:rsidRDefault="00434E1B">
      <w:pPr>
        <w:spacing w:before="120" w:line="360" w:lineRule="auto"/>
        <w:ind w:firstLine="567"/>
        <w:jc w:val="both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33E51E" wp14:editId="25145023">
            <wp:extent cx="5760085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E48" w14:textId="41203665" w:rsidR="00347121" w:rsidRPr="00347121" w:rsidRDefault="00347121" w:rsidP="00335416">
      <w:pPr>
        <w:pStyle w:val="Caption"/>
      </w:pPr>
      <w:bookmarkStart w:id="9" w:name="_Toc43965664"/>
      <w:proofErr w:type="spellStart"/>
      <w:r w:rsidRPr="00347121">
        <w:t>Hình</w:t>
      </w:r>
      <w:proofErr w:type="spellEnd"/>
      <w:r w:rsidRPr="00347121">
        <w:t xml:space="preserve"> </w:t>
      </w:r>
      <w:r w:rsidR="00335416">
        <w:t>2</w:t>
      </w:r>
      <w:r w:rsidRPr="00347121">
        <w:noBreakHyphen/>
      </w:r>
      <w:fldSimple w:instr=" SEQ Hình \* ARABIC \s 1 ">
        <w:r w:rsidRPr="00347121">
          <w:t>1</w:t>
        </w:r>
      </w:fldSimple>
      <w:r w:rsidRPr="00347121">
        <w:t xml:space="preserve">. </w:t>
      </w:r>
      <w:r w:rsidR="00335416" w:rsidRPr="00347121">
        <w:t xml:space="preserve">Web </w:t>
      </w:r>
      <w:proofErr w:type="spellStart"/>
      <w:r w:rsidR="0063112F" w:rsidRPr="0063112F">
        <w:t>framework</w:t>
      </w:r>
      <w:r w:rsidR="00335416" w:rsidRPr="00347121">
        <w:t>được</w:t>
      </w:r>
      <w:proofErr w:type="spellEnd"/>
      <w:r w:rsidR="00335416" w:rsidRPr="00347121">
        <w:t xml:space="preserve"> </w:t>
      </w:r>
      <w:proofErr w:type="spellStart"/>
      <w:r w:rsidR="00335416" w:rsidRPr="00347121">
        <w:t>yêu</w:t>
      </w:r>
      <w:proofErr w:type="spellEnd"/>
      <w:r w:rsidR="00335416" w:rsidRPr="00347121">
        <w:t xml:space="preserve"> </w:t>
      </w:r>
      <w:proofErr w:type="spellStart"/>
      <w:r w:rsidR="00335416" w:rsidRPr="00347121">
        <w:t>thích</w:t>
      </w:r>
      <w:proofErr w:type="spellEnd"/>
      <w:r w:rsidR="00335416" w:rsidRPr="00347121">
        <w:t xml:space="preserve"> </w:t>
      </w:r>
      <w:proofErr w:type="spellStart"/>
      <w:r w:rsidR="00335416" w:rsidRPr="00347121">
        <w:t>nhất</w:t>
      </w:r>
      <w:proofErr w:type="spellEnd"/>
      <w:r w:rsidR="00335416" w:rsidRPr="00347121">
        <w:t xml:space="preserve"> </w:t>
      </w:r>
      <w:proofErr w:type="spellStart"/>
      <w:r w:rsidR="00335416" w:rsidRPr="00347121">
        <w:t>vào</w:t>
      </w:r>
      <w:proofErr w:type="spellEnd"/>
      <w:r w:rsidR="00335416" w:rsidRPr="00347121">
        <w:t xml:space="preserve"> </w:t>
      </w:r>
      <w:proofErr w:type="spellStart"/>
      <w:r w:rsidR="00335416" w:rsidRPr="00347121">
        <w:t>năm</w:t>
      </w:r>
      <w:proofErr w:type="spellEnd"/>
      <w:r w:rsidR="00335416" w:rsidRPr="00347121">
        <w:t xml:space="preserve"> 2019 [2]</w:t>
      </w:r>
      <w:bookmarkEnd w:id="9"/>
    </w:p>
    <w:p w14:paraId="0B8A486A" w14:textId="7E7B816E" w:rsidR="00A94FEA" w:rsidRDefault="00692CD9">
      <w:pPr>
        <w:pStyle w:val="Heading2"/>
        <w:ind w:left="357" w:hanging="357"/>
      </w:pPr>
      <w:bookmarkStart w:id="10" w:name="_Toc43965630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347121">
        <w:t>R</w:t>
      </w:r>
      <w:r>
        <w:t>EACTJS</w:t>
      </w:r>
      <w:bookmarkEnd w:id="10"/>
    </w:p>
    <w:p w14:paraId="5308C5C6" w14:textId="10CDF2E2" w:rsidR="00A94FEA" w:rsidRDefault="00692CD9">
      <w:pPr>
        <w:pStyle w:val="BodyText"/>
      </w:pPr>
      <w:r>
        <w:t xml:space="preserve">ReactJS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view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Framework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data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React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 w:rsidR="00FE75BE">
        <w:t xml:space="preserve"> </w:t>
      </w:r>
      <w:r>
        <w:t xml:space="preserve">ReactJS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d</w:t>
      </w:r>
      <w:r w:rsidR="00912F4A">
        <w:t>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</w:t>
      </w:r>
      <w:r w:rsidR="009524AD">
        <w:t>c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testing.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ReactJS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virtual</w:t>
      </w:r>
      <w:r w:rsidR="00FE75BE">
        <w:t xml:space="preserve"> </w:t>
      </w:r>
      <w:r>
        <w:t xml:space="preserve">DOM,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ReactJS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components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ReactJS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ReactJS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library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code html </w:t>
      </w:r>
      <w:proofErr w:type="spellStart"/>
      <w:r>
        <w:t>trong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JSX.ReactJS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one-way binding (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)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thông</w:t>
      </w:r>
      <w:proofErr w:type="spellEnd"/>
      <w:r>
        <w:t xml:space="preserve"> qua props</w:t>
      </w:r>
    </w:p>
    <w:p w14:paraId="129830C6" w14:textId="77777777" w:rsidR="00A94FEA" w:rsidRDefault="00A94FEA">
      <w:pPr>
        <w:pStyle w:val="BodyText"/>
      </w:pPr>
    </w:p>
    <w:p w14:paraId="7393C85C" w14:textId="77777777" w:rsidR="00A94FEA" w:rsidRDefault="00692CD9">
      <w:pPr>
        <w:pStyle w:val="BodyText"/>
      </w:pPr>
      <w:r>
        <w:rPr>
          <w:rFonts w:ascii="Arial" w:hAnsi="Arial" w:cs="Arial"/>
          <w:noProof/>
          <w:color w:val="000000"/>
          <w:szCs w:val="26"/>
        </w:rPr>
        <w:lastRenderedPageBreak/>
        <w:drawing>
          <wp:inline distT="0" distB="0" distL="0" distR="0" wp14:anchorId="70D08022" wp14:editId="72D71BA0">
            <wp:extent cx="5191760" cy="4238625"/>
            <wp:effectExtent l="0" t="0" r="8890" b="9525"/>
            <wp:docPr id="5" name="Picture 5" descr="https://lh6.googleusercontent.com/lO7FexfTOqAQgfJshzbnMeKgFZtXoQVFlhUeE60H06ZB-0LoAaUzKAlHKyJVZK2tvqBRL6WmgjtJLiDmMCYNwd_dLqHM9trZcshdmwNtnIgO5qfOYkfpX0cHg-BSmLjxmJbQ6G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6.googleusercontent.com/lO7FexfTOqAQgfJshzbnMeKgFZtXoQVFlhUeE60H06ZB-0LoAaUzKAlHKyJVZK2tvqBRL6WmgjtJLiDmMCYNwd_dLqHM9trZcshdmwNtnIgO5qfOYkfpX0cHg-BSmLjxmJbQ6Gn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493" cy="424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DCBF" w14:textId="0E9CEC79" w:rsidR="00804344" w:rsidRPr="00D455EA" w:rsidRDefault="00804344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  <w:t xml:space="preserve">2. </w:t>
      </w:r>
      <w:proofErr w:type="spellStart"/>
      <w:r w:rsidRPr="00D455EA">
        <w:t>Mô</w:t>
      </w:r>
      <w:proofErr w:type="spellEnd"/>
      <w:r w:rsidRPr="00D455EA">
        <w:t xml:space="preserve"> </w:t>
      </w:r>
      <w:proofErr w:type="spellStart"/>
      <w:r w:rsidRPr="00D455EA">
        <w:t>tả</w:t>
      </w:r>
      <w:proofErr w:type="spellEnd"/>
      <w:r w:rsidRPr="00D455EA">
        <w:t xml:space="preserve"> </w:t>
      </w:r>
      <w:proofErr w:type="spellStart"/>
      <w:r w:rsidRPr="00D455EA">
        <w:t>luồng</w:t>
      </w:r>
      <w:proofErr w:type="spellEnd"/>
      <w:r w:rsidRPr="00D455EA">
        <w:t xml:space="preserve"> </w:t>
      </w:r>
      <w:proofErr w:type="spellStart"/>
      <w:r w:rsidRPr="00D455EA">
        <w:t>dữ</w:t>
      </w:r>
      <w:proofErr w:type="spellEnd"/>
      <w:r w:rsidRPr="00D455EA">
        <w:t xml:space="preserve"> </w:t>
      </w:r>
      <w:proofErr w:type="spellStart"/>
      <w:r w:rsidRPr="00D455EA">
        <w:t>liệu</w:t>
      </w:r>
      <w:proofErr w:type="spellEnd"/>
      <w:r w:rsidRPr="00D455EA">
        <w:t xml:space="preserve"> </w:t>
      </w:r>
      <w:proofErr w:type="spellStart"/>
      <w:r w:rsidRPr="00D455EA">
        <w:t>một</w:t>
      </w:r>
      <w:proofErr w:type="spellEnd"/>
      <w:r w:rsidRPr="00D455EA">
        <w:t xml:space="preserve"> </w:t>
      </w:r>
      <w:proofErr w:type="spellStart"/>
      <w:r w:rsidRPr="00D455EA">
        <w:t>chiều</w:t>
      </w:r>
      <w:proofErr w:type="spellEnd"/>
      <w:r w:rsidRPr="00D455EA">
        <w:t xml:space="preserve"> </w:t>
      </w:r>
      <w:proofErr w:type="spellStart"/>
      <w:r w:rsidRPr="00D455EA">
        <w:t>trong</w:t>
      </w:r>
      <w:proofErr w:type="spellEnd"/>
      <w:r w:rsidRPr="00D455EA">
        <w:t xml:space="preserve"> ReactJS</w:t>
      </w:r>
    </w:p>
    <w:p w14:paraId="7851D158" w14:textId="77777777" w:rsidR="00804344" w:rsidRPr="00804344" w:rsidRDefault="00804344" w:rsidP="00804344">
      <w:pPr>
        <w:pStyle w:val="BodyText"/>
      </w:pPr>
    </w:p>
    <w:p w14:paraId="34AC86D3" w14:textId="77777777" w:rsidR="00A94FEA" w:rsidRDefault="00692CD9">
      <w:pPr>
        <w:pStyle w:val="Heading2"/>
      </w:pPr>
      <w:bookmarkStart w:id="11" w:name="_Toc43965631"/>
      <w:r>
        <w:t>Virtual DOM</w:t>
      </w:r>
      <w:bookmarkEnd w:id="11"/>
    </w:p>
    <w:p w14:paraId="59BD0EAA" w14:textId="77777777" w:rsidR="00A94FEA" w:rsidRDefault="00692CD9">
      <w:pPr>
        <w:pStyle w:val="BodyText"/>
      </w:pPr>
      <w:r>
        <w:t xml:space="preserve">Virtual DOM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ReactJS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view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React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view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DOM.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DOM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DOM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44E86A92" w14:textId="389CCE55" w:rsidR="00A94FEA" w:rsidRDefault="00692CD9">
      <w:pPr>
        <w:pStyle w:val="BodyText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500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React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data </w:t>
      </w:r>
      <w:proofErr w:type="spellStart"/>
      <w:r>
        <w:t>thứ</w:t>
      </w:r>
      <w:proofErr w:type="spellEnd"/>
      <w:r>
        <w:t xml:space="preserve"> 100,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data </w:t>
      </w:r>
      <w:proofErr w:type="spellStart"/>
      <w:r>
        <w:t>thứ</w:t>
      </w:r>
      <w:proofErr w:type="spellEnd"/>
      <w:r>
        <w:t xml:space="preserve"> 100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499 data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reload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>)</w:t>
      </w:r>
    </w:p>
    <w:p w14:paraId="65FFCB94" w14:textId="142D203C" w:rsidR="00A94FEA" w:rsidRDefault="00692CD9" w:rsidP="00087FA2">
      <w:pPr>
        <w:pStyle w:val="BodyText"/>
      </w:pPr>
      <w:r>
        <w:rPr>
          <w:rFonts w:ascii="Arial" w:hAnsi="Arial" w:cs="Arial"/>
          <w:noProof/>
          <w:color w:val="000000"/>
          <w:szCs w:val="26"/>
        </w:rPr>
        <w:lastRenderedPageBreak/>
        <w:drawing>
          <wp:inline distT="0" distB="0" distL="0" distR="0" wp14:anchorId="2211D5FE" wp14:editId="70D16DE3">
            <wp:extent cx="5350510" cy="5105400"/>
            <wp:effectExtent l="0" t="0" r="2540" b="0"/>
            <wp:docPr id="4" name="Picture 4" descr="https://lh5.googleusercontent.com/UzILLhWJ7TyeCSPfSJhm6IjSBqjY_ZtuHb2tnsUYDSRMmMG3y_uTdTA2zWNIgPdnnU11kA0w5VNSrmB5kDoJFy0QXoEYGeLURiZi7I3uF8Aj6RXmDkF2t3L4RCmg31svRcNmb-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5.googleusercontent.com/UzILLhWJ7TyeCSPfSJhm6IjSBqjY_ZtuHb2tnsUYDSRMmMG3y_uTdTA2zWNIgPdnnU11kA0w5VNSrmB5kDoJFy0QXoEYGeLURiZi7I3uF8Aj6RXmDkF2t3L4RCmg31svRcNmb-l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671" cy="51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E26E" w14:textId="136CBE08" w:rsidR="00087FA2" w:rsidRPr="00D455EA" w:rsidRDefault="00087FA2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  <w:t xml:space="preserve">3. </w:t>
      </w:r>
      <w:proofErr w:type="spellStart"/>
      <w:r w:rsidRPr="00D455EA">
        <w:t>Thể</w:t>
      </w:r>
      <w:proofErr w:type="spellEnd"/>
      <w:r w:rsidRPr="00D455EA">
        <w:t xml:space="preserve"> </w:t>
      </w:r>
      <w:proofErr w:type="spellStart"/>
      <w:r w:rsidRPr="00D455EA">
        <w:t>hiện</w:t>
      </w:r>
      <w:proofErr w:type="spellEnd"/>
      <w:r w:rsidRPr="00D455EA">
        <w:t xml:space="preserve"> </w:t>
      </w:r>
      <w:proofErr w:type="spellStart"/>
      <w:r w:rsidRPr="00D455EA">
        <w:t>sự</w:t>
      </w:r>
      <w:proofErr w:type="spellEnd"/>
      <w:r w:rsidRPr="00D455EA">
        <w:t xml:space="preserve"> </w:t>
      </w:r>
      <w:proofErr w:type="spellStart"/>
      <w:r w:rsidRPr="00D455EA">
        <w:t>thay</w:t>
      </w:r>
      <w:proofErr w:type="spellEnd"/>
      <w:r w:rsidRPr="00D455EA">
        <w:t xml:space="preserve"> </w:t>
      </w:r>
      <w:proofErr w:type="spellStart"/>
      <w:r w:rsidRPr="00D455EA">
        <w:t>đổi</w:t>
      </w:r>
      <w:proofErr w:type="spellEnd"/>
      <w:r w:rsidRPr="00D455EA">
        <w:t xml:space="preserve"> </w:t>
      </w:r>
      <w:proofErr w:type="spellStart"/>
      <w:r w:rsidRPr="00D455EA">
        <w:t>dữ</w:t>
      </w:r>
      <w:proofErr w:type="spellEnd"/>
      <w:r w:rsidRPr="00D455EA">
        <w:t xml:space="preserve"> </w:t>
      </w:r>
      <w:proofErr w:type="spellStart"/>
      <w:r w:rsidRPr="00D455EA">
        <w:t>liệu</w:t>
      </w:r>
      <w:proofErr w:type="spellEnd"/>
      <w:r w:rsidRPr="00D455EA">
        <w:t xml:space="preserve"> </w:t>
      </w:r>
      <w:proofErr w:type="spellStart"/>
      <w:r w:rsidRPr="00D455EA">
        <w:t>giữa</w:t>
      </w:r>
      <w:proofErr w:type="spellEnd"/>
      <w:r w:rsidRPr="00D455EA">
        <w:t xml:space="preserve"> </w:t>
      </w:r>
      <w:proofErr w:type="spellStart"/>
      <w:r w:rsidRPr="00D455EA">
        <w:t>dom</w:t>
      </w:r>
      <w:proofErr w:type="spellEnd"/>
      <w:r w:rsidRPr="00D455EA">
        <w:t xml:space="preserve"> </w:t>
      </w:r>
      <w:proofErr w:type="spellStart"/>
      <w:r w:rsidRPr="00D455EA">
        <w:t>ảo</w:t>
      </w:r>
      <w:proofErr w:type="spellEnd"/>
      <w:r w:rsidRPr="00D455EA">
        <w:t xml:space="preserve"> </w:t>
      </w:r>
      <w:proofErr w:type="spellStart"/>
      <w:r w:rsidRPr="00D455EA">
        <w:t>và</w:t>
      </w:r>
      <w:proofErr w:type="spellEnd"/>
      <w:r w:rsidRPr="00D455EA">
        <w:t xml:space="preserve"> </w:t>
      </w:r>
      <w:proofErr w:type="spellStart"/>
      <w:r w:rsidRPr="00D455EA">
        <w:t>dom</w:t>
      </w:r>
      <w:proofErr w:type="spellEnd"/>
      <w:r w:rsidRPr="00D455EA">
        <w:t xml:space="preserve"> </w:t>
      </w:r>
      <w:proofErr w:type="spellStart"/>
      <w:r w:rsidRPr="00D455EA">
        <w:t>thật</w:t>
      </w:r>
      <w:proofErr w:type="spellEnd"/>
    </w:p>
    <w:p w14:paraId="45FE2B80" w14:textId="77777777" w:rsidR="00087FA2" w:rsidRPr="00087FA2" w:rsidRDefault="00087FA2" w:rsidP="00087FA2">
      <w:pPr>
        <w:pStyle w:val="BodyText"/>
      </w:pPr>
    </w:p>
    <w:p w14:paraId="125A0368" w14:textId="77777777" w:rsidR="00A94FEA" w:rsidRDefault="00692CD9">
      <w:pPr>
        <w:pStyle w:val="Heading2"/>
      </w:pPr>
      <w:bookmarkStart w:id="12" w:name="_Toc43965632"/>
      <w:r>
        <w:t>Component</w:t>
      </w:r>
      <w:bookmarkEnd w:id="12"/>
    </w:p>
    <w:p w14:paraId="2241796F" w14:textId="27E7662C" w:rsidR="00A94FEA" w:rsidRDefault="00692CD9">
      <w:pPr>
        <w:pStyle w:val="BodyText"/>
        <w:ind w:firstLine="0"/>
        <w:rPr>
          <w:color w:val="000000"/>
          <w:szCs w:val="26"/>
        </w:rPr>
      </w:pPr>
      <w:r>
        <w:rPr>
          <w:color w:val="000000"/>
          <w:szCs w:val="26"/>
        </w:rPr>
        <w:t xml:space="preserve">React </w:t>
      </w:r>
      <w:proofErr w:type="spellStart"/>
      <w:r>
        <w:rPr>
          <w:color w:val="000000"/>
          <w:szCs w:val="26"/>
        </w:rPr>
        <w:t>xây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component, </w:t>
      </w:r>
      <w:proofErr w:type="spellStart"/>
      <w:r>
        <w:rPr>
          <w:color w:val="000000"/>
          <w:szCs w:val="26"/>
        </w:rPr>
        <w:t>chứ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 w:rsidR="0059478E" w:rsidRPr="0059478E">
        <w:rPr>
          <w:color w:val="000000"/>
          <w:szCs w:val="26"/>
        </w:rPr>
        <w:t>teamplace</w:t>
      </w:r>
      <w:proofErr w:type="spellEnd"/>
      <w:r w:rsidR="0059478E"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framework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.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tạo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component </w:t>
      </w:r>
      <w:proofErr w:type="spellStart"/>
      <w:r>
        <w:rPr>
          <w:color w:val="000000"/>
          <w:szCs w:val="26"/>
        </w:rPr>
        <w:t>bằng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cách</w:t>
      </w:r>
      <w:proofErr w:type="spellEnd"/>
      <w:r>
        <w:rPr>
          <w:color w:val="000000"/>
          <w:szCs w:val="26"/>
        </w:rPr>
        <w:t xml:space="preserve"> extend component </w:t>
      </w:r>
      <w:proofErr w:type="spellStart"/>
      <w:r>
        <w:rPr>
          <w:color w:val="000000"/>
          <w:szCs w:val="26"/>
        </w:rPr>
        <w:t>như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 xml:space="preserve">. </w:t>
      </w:r>
    </w:p>
    <w:p w14:paraId="44DC6A32" w14:textId="77777777" w:rsidR="00A94FEA" w:rsidRDefault="00692CD9" w:rsidP="00247C4F">
      <w:pPr>
        <w:pStyle w:val="BodyText"/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5B0448F7" wp14:editId="4E70038C">
            <wp:extent cx="4667250" cy="291465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75F1" w14:textId="591C35BE" w:rsidR="00A75497" w:rsidRPr="00D455EA" w:rsidRDefault="00A75497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  <w:t xml:space="preserve">4. </w:t>
      </w:r>
      <w:proofErr w:type="spellStart"/>
      <w:r w:rsidRPr="00D455EA">
        <w:t>Sử</w:t>
      </w:r>
      <w:proofErr w:type="spellEnd"/>
      <w:r w:rsidRPr="00D455EA">
        <w:t xml:space="preserve"> </w:t>
      </w:r>
      <w:proofErr w:type="spellStart"/>
      <w:r w:rsidRPr="00D455EA">
        <w:t>dụng</w:t>
      </w:r>
      <w:proofErr w:type="spellEnd"/>
      <w:r w:rsidRPr="00D455EA">
        <w:t xml:space="preserve"> Class </w:t>
      </w:r>
      <w:proofErr w:type="spellStart"/>
      <w:r w:rsidRPr="00D455EA">
        <w:t>để</w:t>
      </w:r>
      <w:proofErr w:type="spellEnd"/>
      <w:r w:rsidRPr="00D455EA">
        <w:t xml:space="preserve"> </w:t>
      </w:r>
      <w:proofErr w:type="spellStart"/>
      <w:r w:rsidRPr="00D455EA">
        <w:t>tạo</w:t>
      </w:r>
      <w:proofErr w:type="spellEnd"/>
      <w:r w:rsidRPr="00D455EA">
        <w:t xml:space="preserve"> </w:t>
      </w:r>
      <w:proofErr w:type="spellStart"/>
      <w:r w:rsidRPr="00D455EA">
        <w:t>một</w:t>
      </w:r>
      <w:proofErr w:type="spellEnd"/>
      <w:r w:rsidRPr="00D455EA">
        <w:t xml:space="preserve"> component</w:t>
      </w:r>
    </w:p>
    <w:p w14:paraId="5736F105" w14:textId="77777777" w:rsidR="00A94FEA" w:rsidRDefault="00692CD9" w:rsidP="00247C4F">
      <w:pPr>
        <w:pStyle w:val="BodyText"/>
        <w:ind w:firstLine="0"/>
        <w:jc w:val="center"/>
      </w:pPr>
      <w:r>
        <w:rPr>
          <w:noProof/>
        </w:rPr>
        <w:drawing>
          <wp:inline distT="0" distB="0" distL="114300" distR="114300" wp14:anchorId="3A44E734" wp14:editId="00668B77">
            <wp:extent cx="4702175" cy="1692275"/>
            <wp:effectExtent l="0" t="0" r="3175" b="31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E0BA" w14:textId="3E3BEC87" w:rsidR="00247C4F" w:rsidRPr="00D455EA" w:rsidRDefault="00247C4F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 w:rsidR="001C4DF0" w:rsidRPr="00D455EA">
        <w:t>5</w:t>
      </w:r>
      <w:r w:rsidRPr="00D455EA">
        <w:t xml:space="preserve">. </w:t>
      </w:r>
      <w:proofErr w:type="spellStart"/>
      <w:r w:rsidRPr="00D455EA">
        <w:t>Sử</w:t>
      </w:r>
      <w:proofErr w:type="spellEnd"/>
      <w:r w:rsidRPr="00D455EA">
        <w:t xml:space="preserve"> </w:t>
      </w:r>
      <w:proofErr w:type="spellStart"/>
      <w:r w:rsidRPr="00D455EA">
        <w:t>dụng</w:t>
      </w:r>
      <w:proofErr w:type="spellEnd"/>
      <w:r w:rsidRPr="00D455EA">
        <w:t xml:space="preserve"> function </w:t>
      </w:r>
      <w:proofErr w:type="spellStart"/>
      <w:r w:rsidRPr="00D455EA">
        <w:t>để</w:t>
      </w:r>
      <w:proofErr w:type="spellEnd"/>
      <w:r w:rsidRPr="00D455EA">
        <w:t xml:space="preserve"> </w:t>
      </w:r>
      <w:proofErr w:type="spellStart"/>
      <w:r w:rsidRPr="00D455EA">
        <w:t>tạo</w:t>
      </w:r>
      <w:proofErr w:type="spellEnd"/>
      <w:r w:rsidRPr="00D455EA">
        <w:t xml:space="preserve"> </w:t>
      </w:r>
      <w:proofErr w:type="spellStart"/>
      <w:r w:rsidRPr="00D455EA">
        <w:t>một</w:t>
      </w:r>
      <w:proofErr w:type="spellEnd"/>
      <w:r w:rsidRPr="00D455EA">
        <w:t xml:space="preserve"> component</w:t>
      </w:r>
    </w:p>
    <w:p w14:paraId="38553F37" w14:textId="77777777" w:rsidR="00247C4F" w:rsidRPr="00247C4F" w:rsidRDefault="00247C4F" w:rsidP="00247C4F">
      <w:pPr>
        <w:pStyle w:val="BodyText"/>
      </w:pPr>
    </w:p>
    <w:p w14:paraId="4BA65AAB" w14:textId="77777777" w:rsidR="00A94FEA" w:rsidRDefault="00692CD9">
      <w:pPr>
        <w:pStyle w:val="BodyText"/>
        <w:ind w:firstLine="0"/>
        <w:rPr>
          <w:color w:val="000000"/>
          <w:szCs w:val="26"/>
        </w:rPr>
      </w:pPr>
      <w:r>
        <w:rPr>
          <w:color w:val="000000"/>
          <w:szCs w:val="26"/>
        </w:rPr>
        <w:t xml:space="preserve">Trong component ta </w:t>
      </w:r>
      <w:proofErr w:type="spellStart"/>
      <w:r>
        <w:rPr>
          <w:color w:val="000000"/>
          <w:szCs w:val="26"/>
        </w:rPr>
        <w:t>còn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niệm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Multiple Component. Cho </w:t>
      </w:r>
      <w:proofErr w:type="spellStart"/>
      <w:r>
        <w:rPr>
          <w:color w:val="000000"/>
          <w:szCs w:val="26"/>
        </w:rPr>
        <w:t>phép</w:t>
      </w:r>
      <w:proofErr w:type="spellEnd"/>
      <w:r>
        <w:rPr>
          <w:color w:val="000000"/>
          <w:szCs w:val="26"/>
        </w:rPr>
        <w:t xml:space="preserve">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lòng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nhiều</w:t>
      </w:r>
      <w:proofErr w:type="spellEnd"/>
      <w:r>
        <w:rPr>
          <w:color w:val="000000"/>
          <w:szCs w:val="26"/>
        </w:rPr>
        <w:t xml:space="preserve"> component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đặt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gọi</w:t>
      </w:r>
      <w:proofErr w:type="spellEnd"/>
      <w:r>
        <w:rPr>
          <w:color w:val="000000"/>
          <w:szCs w:val="26"/>
        </w:rPr>
        <w:t xml:space="preserve"> component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lệnh</w:t>
      </w:r>
      <w:proofErr w:type="spellEnd"/>
      <w:r>
        <w:rPr>
          <w:color w:val="000000"/>
          <w:szCs w:val="26"/>
        </w:rPr>
        <w:t xml:space="preserve"> return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phương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thức</w:t>
      </w:r>
      <w:proofErr w:type="spellEnd"/>
      <w:r>
        <w:rPr>
          <w:color w:val="000000"/>
          <w:szCs w:val="26"/>
        </w:rPr>
        <w:t xml:space="preserve"> render</w:t>
      </w:r>
    </w:p>
    <w:p w14:paraId="47F142BD" w14:textId="77777777" w:rsidR="00A94FEA" w:rsidRDefault="00692CD9">
      <w:pPr>
        <w:pStyle w:val="BodyText"/>
        <w:ind w:firstLine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</w:t>
      </w:r>
      <w:proofErr w:type="spellEnd"/>
      <w:r>
        <w:rPr>
          <w:color w:val="000000"/>
          <w:szCs w:val="26"/>
        </w:rPr>
        <w:t xml:space="preserve">: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hai</w:t>
      </w:r>
      <w:proofErr w:type="spellEnd"/>
      <w:r>
        <w:rPr>
          <w:color w:val="000000"/>
          <w:szCs w:val="26"/>
        </w:rPr>
        <w:t xml:space="preserve"> component Welcome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Date. Ta </w:t>
      </w:r>
      <w:proofErr w:type="spellStart"/>
      <w:r>
        <w:rPr>
          <w:color w:val="000000"/>
          <w:szCs w:val="26"/>
        </w:rPr>
        <w:t>đặt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tên</w:t>
      </w:r>
      <w:proofErr w:type="spellEnd"/>
      <w:r>
        <w:rPr>
          <w:color w:val="000000"/>
          <w:szCs w:val="26"/>
        </w:rPr>
        <w:t xml:space="preserve"> component Date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lệnh</w:t>
      </w:r>
      <w:proofErr w:type="spellEnd"/>
      <w:r>
        <w:rPr>
          <w:color w:val="000000"/>
          <w:szCs w:val="26"/>
        </w:rPr>
        <w:t xml:space="preserve"> return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component Welcome. Khi </w:t>
      </w:r>
      <w:proofErr w:type="spellStart"/>
      <w:r>
        <w:rPr>
          <w:color w:val="000000"/>
          <w:szCs w:val="26"/>
        </w:rPr>
        <w:t>gọi</w:t>
      </w:r>
      <w:proofErr w:type="spellEnd"/>
      <w:r>
        <w:rPr>
          <w:color w:val="000000"/>
          <w:szCs w:val="26"/>
        </w:rPr>
        <w:t xml:space="preserve"> component Welcome </w:t>
      </w:r>
      <w:proofErr w:type="spellStart"/>
      <w:r>
        <w:rPr>
          <w:color w:val="000000"/>
          <w:szCs w:val="26"/>
        </w:rPr>
        <w:t>để</w:t>
      </w:r>
      <w:proofErr w:type="spellEnd"/>
      <w:r>
        <w:rPr>
          <w:color w:val="000000"/>
          <w:szCs w:val="26"/>
        </w:rPr>
        <w:t xml:space="preserve"> render ra view </w:t>
      </w:r>
      <w:proofErr w:type="spellStart"/>
      <w:r>
        <w:rPr>
          <w:color w:val="000000"/>
          <w:szCs w:val="26"/>
        </w:rPr>
        <w:t>sẻ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việc</w:t>
      </w:r>
      <w:proofErr w:type="spellEnd"/>
      <w:r>
        <w:rPr>
          <w:color w:val="000000"/>
          <w:szCs w:val="26"/>
        </w:rPr>
        <w:t xml:space="preserve"> render </w:t>
      </w:r>
      <w:proofErr w:type="spellStart"/>
      <w:r>
        <w:rPr>
          <w:color w:val="000000"/>
          <w:szCs w:val="26"/>
        </w:rPr>
        <w:t>luôn</w:t>
      </w:r>
      <w:proofErr w:type="spellEnd"/>
      <w:r>
        <w:rPr>
          <w:color w:val="000000"/>
          <w:szCs w:val="26"/>
        </w:rPr>
        <w:t xml:space="preserve"> component Date</w:t>
      </w:r>
    </w:p>
    <w:p w14:paraId="0D9A26BA" w14:textId="77777777" w:rsidR="00A94FEA" w:rsidRDefault="00692CD9" w:rsidP="00F91D53">
      <w:pPr>
        <w:pStyle w:val="BodyText"/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7900F1F9" wp14:editId="344FE1EF">
            <wp:extent cx="5041265" cy="3006090"/>
            <wp:effectExtent l="0" t="0" r="6985" b="381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2DEA" w14:textId="3069295A" w:rsidR="001C4DF0" w:rsidRPr="00D455EA" w:rsidRDefault="001C4DF0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  <w:t xml:space="preserve">6. </w:t>
      </w:r>
      <w:proofErr w:type="spellStart"/>
      <w:r w:rsidRPr="00D455EA">
        <w:t>Mô</w:t>
      </w:r>
      <w:proofErr w:type="spellEnd"/>
      <w:r w:rsidRPr="00D455EA">
        <w:t xml:space="preserve"> </w:t>
      </w:r>
      <w:proofErr w:type="spellStart"/>
      <w:r w:rsidRPr="00D455EA">
        <w:t>tả</w:t>
      </w:r>
      <w:proofErr w:type="spellEnd"/>
      <w:r w:rsidRPr="00D455EA">
        <w:t xml:space="preserve"> </w:t>
      </w:r>
      <w:proofErr w:type="spellStart"/>
      <w:r w:rsidRPr="00D455EA">
        <w:t>lòng</w:t>
      </w:r>
      <w:proofErr w:type="spellEnd"/>
      <w:r w:rsidRPr="00D455EA">
        <w:t xml:space="preserve"> </w:t>
      </w:r>
      <w:proofErr w:type="spellStart"/>
      <w:r w:rsidRPr="00D455EA">
        <w:t>các</w:t>
      </w:r>
      <w:proofErr w:type="spellEnd"/>
      <w:r w:rsidRPr="00D455EA">
        <w:t xml:space="preserve"> component </w:t>
      </w:r>
      <w:proofErr w:type="spellStart"/>
      <w:r w:rsidRPr="00D455EA">
        <w:t>với</w:t>
      </w:r>
      <w:proofErr w:type="spellEnd"/>
      <w:r w:rsidRPr="00D455EA">
        <w:t xml:space="preserve"> </w:t>
      </w:r>
      <w:proofErr w:type="spellStart"/>
      <w:r w:rsidRPr="00D455EA">
        <w:t>nhau</w:t>
      </w:r>
      <w:proofErr w:type="spellEnd"/>
    </w:p>
    <w:p w14:paraId="569C850B" w14:textId="77777777" w:rsidR="00A94FEA" w:rsidRDefault="00692CD9">
      <w:pPr>
        <w:pStyle w:val="Heading2"/>
      </w:pPr>
      <w:bookmarkStart w:id="13" w:name="_Toc43965633"/>
      <w:r>
        <w:t>Render</w:t>
      </w:r>
      <w:bookmarkEnd w:id="13"/>
    </w:p>
    <w:p w14:paraId="4DA8ECB5" w14:textId="77777777" w:rsidR="00A94FEA" w:rsidRDefault="00692CD9" w:rsidP="00D47C2B">
      <w:pPr>
        <w:pStyle w:val="BodyText"/>
        <w:ind w:firstLine="0"/>
        <w:rPr>
          <w:rFonts w:ascii="Arial" w:hAnsi="Arial" w:cs="Arial"/>
          <w:color w:val="000000"/>
          <w:szCs w:val="26"/>
        </w:rPr>
      </w:pPr>
      <w:proofErr w:type="spellStart"/>
      <w:r>
        <w:rPr>
          <w:rFonts w:ascii="Arial" w:hAnsi="Arial" w:cs="Arial"/>
          <w:color w:val="000000"/>
          <w:szCs w:val="26"/>
        </w:rPr>
        <w:t>Phương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thức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quan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trọng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nhất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là</w:t>
      </w:r>
      <w:proofErr w:type="spellEnd"/>
      <w:r>
        <w:rPr>
          <w:rFonts w:ascii="Arial" w:hAnsi="Arial" w:cs="Arial"/>
          <w:color w:val="000000"/>
          <w:szCs w:val="26"/>
        </w:rPr>
        <w:t xml:space="preserve"> render. </w:t>
      </w:r>
      <w:proofErr w:type="spellStart"/>
      <w:r>
        <w:rPr>
          <w:rFonts w:ascii="Arial" w:hAnsi="Arial" w:cs="Arial"/>
          <w:color w:val="000000"/>
          <w:szCs w:val="26"/>
        </w:rPr>
        <w:t>Hàm</w:t>
      </w:r>
      <w:proofErr w:type="spellEnd"/>
      <w:r>
        <w:rPr>
          <w:rFonts w:ascii="Arial" w:hAnsi="Arial" w:cs="Arial"/>
          <w:color w:val="000000"/>
          <w:szCs w:val="26"/>
        </w:rPr>
        <w:t xml:space="preserve"> render </w:t>
      </w:r>
      <w:proofErr w:type="spellStart"/>
      <w:r>
        <w:rPr>
          <w:rFonts w:ascii="Arial" w:hAnsi="Arial" w:cs="Arial"/>
          <w:color w:val="000000"/>
          <w:szCs w:val="26"/>
        </w:rPr>
        <w:t>chính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là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mô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tả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cụ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thể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của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một</w:t>
      </w:r>
      <w:proofErr w:type="spellEnd"/>
      <w:r>
        <w:rPr>
          <w:rFonts w:ascii="Arial" w:hAnsi="Arial" w:cs="Arial"/>
          <w:color w:val="000000"/>
          <w:szCs w:val="26"/>
        </w:rPr>
        <w:t xml:space="preserve"> view </w:t>
      </w:r>
      <w:proofErr w:type="spellStart"/>
      <w:r>
        <w:rPr>
          <w:rFonts w:ascii="Arial" w:hAnsi="Arial" w:cs="Arial"/>
          <w:color w:val="000000"/>
          <w:szCs w:val="26"/>
        </w:rPr>
        <w:t>tại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bất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kì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thời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điểm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nào</w:t>
      </w:r>
      <w:proofErr w:type="spellEnd"/>
      <w:r>
        <w:rPr>
          <w:rFonts w:ascii="Arial" w:hAnsi="Arial" w:cs="Arial"/>
          <w:color w:val="000000"/>
          <w:szCs w:val="26"/>
        </w:rPr>
        <w:t xml:space="preserve">. </w:t>
      </w:r>
      <w:proofErr w:type="spellStart"/>
      <w:r>
        <w:rPr>
          <w:rFonts w:ascii="Arial" w:hAnsi="Arial" w:cs="Arial"/>
          <w:color w:val="000000"/>
          <w:szCs w:val="26"/>
        </w:rPr>
        <w:t>Vì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thế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nếu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dữ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liệu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thay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đổi</w:t>
      </w:r>
      <w:proofErr w:type="spellEnd"/>
      <w:r>
        <w:rPr>
          <w:rFonts w:ascii="Arial" w:hAnsi="Arial" w:cs="Arial"/>
          <w:color w:val="000000"/>
          <w:szCs w:val="26"/>
        </w:rPr>
        <w:t xml:space="preserve"> React </w:t>
      </w:r>
      <w:proofErr w:type="spellStart"/>
      <w:r>
        <w:rPr>
          <w:rFonts w:ascii="Arial" w:hAnsi="Arial" w:cs="Arial"/>
          <w:color w:val="000000"/>
          <w:szCs w:val="26"/>
        </w:rPr>
        <w:t>sẽ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thực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hiện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việc</w:t>
      </w:r>
      <w:proofErr w:type="spellEnd"/>
      <w:r>
        <w:rPr>
          <w:rFonts w:ascii="Arial" w:hAnsi="Arial" w:cs="Arial"/>
          <w:color w:val="000000"/>
          <w:szCs w:val="26"/>
        </w:rPr>
        <w:t xml:space="preserve"> update view </w:t>
      </w:r>
      <w:proofErr w:type="spellStart"/>
      <w:r>
        <w:rPr>
          <w:rFonts w:ascii="Arial" w:hAnsi="Arial" w:cs="Arial"/>
          <w:color w:val="000000"/>
          <w:szCs w:val="26"/>
        </w:rPr>
        <w:t>với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dữ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liệu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tương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ứng</w:t>
      </w:r>
      <w:proofErr w:type="spellEnd"/>
      <w:r>
        <w:rPr>
          <w:rFonts w:ascii="Arial" w:hAnsi="Arial" w:cs="Arial"/>
          <w:color w:val="000000"/>
          <w:szCs w:val="26"/>
        </w:rPr>
        <w:t xml:space="preserve">. </w:t>
      </w:r>
      <w:proofErr w:type="spellStart"/>
      <w:r>
        <w:rPr>
          <w:rFonts w:ascii="Arial" w:hAnsi="Arial" w:cs="Arial"/>
          <w:color w:val="000000"/>
          <w:szCs w:val="26"/>
        </w:rPr>
        <w:t>Có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thể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hiểu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là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khi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thay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đổi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dữ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liệu</w:t>
      </w:r>
      <w:proofErr w:type="spellEnd"/>
      <w:r>
        <w:rPr>
          <w:rFonts w:ascii="Arial" w:hAnsi="Arial" w:cs="Arial"/>
          <w:color w:val="000000"/>
          <w:szCs w:val="26"/>
        </w:rPr>
        <w:t xml:space="preserve"> React </w:t>
      </w:r>
      <w:proofErr w:type="spellStart"/>
      <w:r>
        <w:rPr>
          <w:rFonts w:ascii="Arial" w:hAnsi="Arial" w:cs="Arial"/>
          <w:color w:val="000000"/>
          <w:szCs w:val="26"/>
        </w:rPr>
        <w:t>sẻ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tự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động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gọi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hàm</w:t>
      </w:r>
      <w:proofErr w:type="spellEnd"/>
      <w:r>
        <w:rPr>
          <w:rFonts w:ascii="Arial" w:hAnsi="Arial" w:cs="Arial"/>
          <w:color w:val="000000"/>
          <w:szCs w:val="26"/>
        </w:rPr>
        <w:t xml:space="preserve"> render </w:t>
      </w:r>
      <w:proofErr w:type="spellStart"/>
      <w:r>
        <w:rPr>
          <w:rFonts w:ascii="Arial" w:hAnsi="Arial" w:cs="Arial"/>
          <w:color w:val="000000"/>
          <w:szCs w:val="26"/>
        </w:rPr>
        <w:t>để</w:t>
      </w:r>
      <w:proofErr w:type="spellEnd"/>
      <w:r>
        <w:rPr>
          <w:rFonts w:ascii="Arial" w:hAnsi="Arial" w:cs="Arial"/>
          <w:color w:val="000000"/>
          <w:szCs w:val="26"/>
        </w:rPr>
        <w:t xml:space="preserve"> update </w:t>
      </w:r>
      <w:proofErr w:type="spellStart"/>
      <w:r>
        <w:rPr>
          <w:rFonts w:ascii="Arial" w:hAnsi="Arial" w:cs="Arial"/>
          <w:color w:val="000000"/>
          <w:szCs w:val="26"/>
        </w:rPr>
        <w:t>lại</w:t>
      </w:r>
      <w:proofErr w:type="spellEnd"/>
      <w:r>
        <w:rPr>
          <w:rFonts w:ascii="Arial" w:hAnsi="Arial" w:cs="Arial"/>
          <w:color w:val="000000"/>
          <w:szCs w:val="26"/>
        </w:rPr>
        <w:t xml:space="preserve"> view.</w:t>
      </w:r>
    </w:p>
    <w:p w14:paraId="648DC34E" w14:textId="77777777" w:rsidR="00A94FEA" w:rsidRDefault="00692CD9" w:rsidP="00D47C2B">
      <w:pPr>
        <w:pStyle w:val="BodyText"/>
        <w:ind w:firstLine="0"/>
      </w:pPr>
      <w:proofErr w:type="spellStart"/>
      <w:r>
        <w:rPr>
          <w:rFonts w:ascii="Arial" w:hAnsi="Arial" w:cs="Arial"/>
          <w:color w:val="000000"/>
          <w:szCs w:val="26"/>
        </w:rPr>
        <w:t>Như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trong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ví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dụ</w:t>
      </w:r>
      <w:proofErr w:type="spellEnd"/>
      <w:r>
        <w:rPr>
          <w:rFonts w:ascii="Arial" w:hAnsi="Arial" w:cs="Arial"/>
          <w:color w:val="000000"/>
          <w:szCs w:val="26"/>
        </w:rPr>
        <w:t xml:space="preserve"> ở </w:t>
      </w:r>
      <w:proofErr w:type="spellStart"/>
      <w:r>
        <w:rPr>
          <w:rFonts w:ascii="Arial" w:hAnsi="Arial" w:cs="Arial"/>
          <w:color w:val="000000"/>
          <w:szCs w:val="26"/>
        </w:rPr>
        <w:t>hình</w:t>
      </w:r>
      <w:proofErr w:type="spellEnd"/>
      <w:r>
        <w:rPr>
          <w:rFonts w:ascii="Arial" w:hAnsi="Arial" w:cs="Arial"/>
          <w:color w:val="000000"/>
          <w:szCs w:val="26"/>
        </w:rPr>
        <w:t xml:space="preserve"> 2.4 </w:t>
      </w:r>
      <w:proofErr w:type="spellStart"/>
      <w:r>
        <w:rPr>
          <w:rFonts w:ascii="Arial" w:hAnsi="Arial" w:cs="Arial"/>
          <w:color w:val="000000"/>
          <w:szCs w:val="26"/>
        </w:rPr>
        <w:t>muốn</w:t>
      </w:r>
      <w:proofErr w:type="spellEnd"/>
      <w:r>
        <w:rPr>
          <w:rFonts w:ascii="Arial" w:hAnsi="Arial" w:cs="Arial"/>
          <w:color w:val="000000"/>
          <w:szCs w:val="26"/>
        </w:rPr>
        <w:t xml:space="preserve"> render 1 </w:t>
      </w:r>
      <w:proofErr w:type="spellStart"/>
      <w:r>
        <w:rPr>
          <w:rFonts w:ascii="Arial" w:hAnsi="Arial" w:cs="Arial"/>
          <w:color w:val="000000"/>
          <w:szCs w:val="26"/>
        </w:rPr>
        <w:t>thẻ</w:t>
      </w:r>
      <w:proofErr w:type="spellEnd"/>
      <w:r>
        <w:rPr>
          <w:rFonts w:ascii="Arial" w:hAnsi="Arial" w:cs="Arial"/>
          <w:color w:val="000000"/>
          <w:szCs w:val="26"/>
        </w:rPr>
        <w:t xml:space="preserve"> p </w:t>
      </w:r>
      <w:proofErr w:type="spellStart"/>
      <w:r>
        <w:rPr>
          <w:rFonts w:ascii="Arial" w:hAnsi="Arial" w:cs="Arial"/>
          <w:color w:val="000000"/>
          <w:szCs w:val="26"/>
        </w:rPr>
        <w:t>với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lời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chào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là</w:t>
      </w:r>
      <w:proofErr w:type="spellEnd"/>
      <w:r>
        <w:rPr>
          <w:rFonts w:ascii="Arial" w:hAnsi="Arial" w:cs="Arial"/>
          <w:color w:val="000000"/>
          <w:szCs w:val="26"/>
        </w:rPr>
        <w:t xml:space="preserve"> Hello Word</w:t>
      </w:r>
    </w:p>
    <w:p w14:paraId="2D8A623A" w14:textId="77777777" w:rsidR="00A94FEA" w:rsidRDefault="00692CD9">
      <w:pPr>
        <w:pStyle w:val="Heading2"/>
      </w:pPr>
      <w:bookmarkStart w:id="14" w:name="_Toc43965634"/>
      <w:r>
        <w:t>JSX</w:t>
      </w:r>
      <w:bookmarkEnd w:id="14"/>
    </w:p>
    <w:p w14:paraId="30E70B36" w14:textId="5B0E9562" w:rsidR="00A94FEA" w:rsidRDefault="00692CD9">
      <w:pPr>
        <w:pStyle w:val="BodyText"/>
        <w:ind w:firstLine="0"/>
      </w:pPr>
      <w:r>
        <w:rPr>
          <w:rFonts w:ascii="Arial" w:hAnsi="Arial" w:cs="Arial"/>
          <w:color w:val="000000"/>
          <w:szCs w:val="26"/>
        </w:rPr>
        <w:t>JSX (</w:t>
      </w:r>
      <w:proofErr w:type="spellStart"/>
      <w:r w:rsidR="000B331F">
        <w:rPr>
          <w:rFonts w:ascii="Arial" w:hAnsi="Arial" w:cs="Arial"/>
          <w:color w:val="000000"/>
          <w:szCs w:val="26"/>
        </w:rPr>
        <w:t>J</w:t>
      </w:r>
      <w:r w:rsidR="000B331F" w:rsidRPr="000B331F">
        <w:rPr>
          <w:rFonts w:ascii="Arial" w:hAnsi="Arial" w:cs="Arial"/>
          <w:color w:val="000000"/>
          <w:szCs w:val="26"/>
        </w:rPr>
        <w:t>avascript</w:t>
      </w:r>
      <w:proofErr w:type="spellEnd"/>
      <w:r w:rsidR="000B331F" w:rsidRPr="000B331F">
        <w:rPr>
          <w:rFonts w:ascii="Arial" w:hAnsi="Arial" w:cs="Arial"/>
          <w:color w:val="000000"/>
          <w:szCs w:val="26"/>
        </w:rPr>
        <w:t xml:space="preserve"> </w:t>
      </w:r>
      <w:r>
        <w:rPr>
          <w:rFonts w:ascii="Arial" w:hAnsi="Arial" w:cs="Arial"/>
          <w:color w:val="000000"/>
          <w:szCs w:val="26"/>
        </w:rPr>
        <w:t xml:space="preserve">Syntax Extension) </w:t>
      </w:r>
      <w:proofErr w:type="spellStart"/>
      <w:r>
        <w:rPr>
          <w:rFonts w:ascii="Arial" w:hAnsi="Arial" w:cs="Arial"/>
          <w:color w:val="000000"/>
          <w:szCs w:val="26"/>
        </w:rPr>
        <w:t>có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cú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pháp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gần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giống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với</w:t>
      </w:r>
      <w:proofErr w:type="spellEnd"/>
      <w:r>
        <w:rPr>
          <w:rFonts w:ascii="Arial" w:hAnsi="Arial" w:cs="Arial"/>
          <w:color w:val="000000"/>
          <w:szCs w:val="26"/>
        </w:rPr>
        <w:t xml:space="preserve"> HTML. Cho </w:t>
      </w:r>
      <w:proofErr w:type="spellStart"/>
      <w:r>
        <w:rPr>
          <w:rFonts w:ascii="Arial" w:hAnsi="Arial" w:cs="Arial"/>
          <w:color w:val="000000"/>
          <w:szCs w:val="26"/>
        </w:rPr>
        <w:t>phép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chúng</w:t>
      </w:r>
      <w:proofErr w:type="spellEnd"/>
      <w:r>
        <w:rPr>
          <w:rFonts w:ascii="Arial" w:hAnsi="Arial" w:cs="Arial"/>
          <w:color w:val="000000"/>
          <w:szCs w:val="26"/>
        </w:rPr>
        <w:t xml:space="preserve"> ta </w:t>
      </w:r>
      <w:proofErr w:type="spellStart"/>
      <w:r>
        <w:rPr>
          <w:rFonts w:ascii="Arial" w:hAnsi="Arial" w:cs="Arial"/>
          <w:color w:val="000000"/>
          <w:szCs w:val="26"/>
        </w:rPr>
        <w:t>viết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các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mã</w:t>
      </w:r>
      <w:proofErr w:type="spellEnd"/>
      <w:r>
        <w:rPr>
          <w:rFonts w:ascii="Arial" w:hAnsi="Arial" w:cs="Arial"/>
          <w:color w:val="000000"/>
          <w:szCs w:val="26"/>
        </w:rPr>
        <w:t xml:space="preserve"> html </w:t>
      </w:r>
      <w:proofErr w:type="spellStart"/>
      <w:r>
        <w:rPr>
          <w:rFonts w:ascii="Arial" w:hAnsi="Arial" w:cs="Arial"/>
          <w:color w:val="000000"/>
          <w:szCs w:val="26"/>
        </w:rPr>
        <w:t>trong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 w:rsidR="000969F5" w:rsidRPr="000969F5">
        <w:rPr>
          <w:rFonts w:ascii="Arial" w:hAnsi="Arial" w:cs="Arial"/>
          <w:color w:val="000000"/>
          <w:szCs w:val="26"/>
        </w:rPr>
        <w:t>javascript</w:t>
      </w:r>
      <w:proofErr w:type="spellEnd"/>
      <w:r>
        <w:rPr>
          <w:rFonts w:ascii="Arial" w:hAnsi="Arial" w:cs="Arial"/>
          <w:color w:val="000000"/>
          <w:szCs w:val="26"/>
        </w:rPr>
        <w:t xml:space="preserve">. </w:t>
      </w:r>
      <w:proofErr w:type="spellStart"/>
      <w:r>
        <w:rPr>
          <w:rFonts w:ascii="Arial" w:hAnsi="Arial" w:cs="Arial"/>
          <w:color w:val="000000"/>
          <w:szCs w:val="26"/>
        </w:rPr>
        <w:t>Các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mã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này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trong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thời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gian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thực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sẻ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nhanh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hơn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nhiều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với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một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mã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tương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đương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viết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Cs w:val="26"/>
        </w:rPr>
        <w:t>bằng</w:t>
      </w:r>
      <w:proofErr w:type="spellEnd"/>
      <w:r>
        <w:rPr>
          <w:rFonts w:ascii="Arial" w:hAnsi="Arial" w:cs="Arial"/>
          <w:color w:val="000000"/>
          <w:szCs w:val="26"/>
        </w:rPr>
        <w:t xml:space="preserve"> </w:t>
      </w:r>
      <w:proofErr w:type="spellStart"/>
      <w:r w:rsidR="008C00C3" w:rsidRPr="008C00C3">
        <w:rPr>
          <w:rFonts w:ascii="Arial" w:hAnsi="Arial" w:cs="Arial"/>
          <w:color w:val="000000"/>
          <w:szCs w:val="26"/>
        </w:rPr>
        <w:t>javascript</w:t>
      </w:r>
      <w:proofErr w:type="spellEnd"/>
    </w:p>
    <w:p w14:paraId="2AA5DCAD" w14:textId="77777777" w:rsidR="00A94FEA" w:rsidRDefault="00692CD9">
      <w:pPr>
        <w:pStyle w:val="Heading2"/>
      </w:pPr>
      <w:bookmarkStart w:id="15" w:name="_Toc43965635"/>
      <w:r>
        <w:lastRenderedPageBreak/>
        <w:t>Lifecycle</w:t>
      </w:r>
      <w:bookmarkEnd w:id="15"/>
    </w:p>
    <w:p w14:paraId="380FAC52" w14:textId="77777777" w:rsidR="00A94FEA" w:rsidRDefault="00692CD9">
      <w:pPr>
        <w:pStyle w:val="BodyText"/>
        <w:ind w:firstLine="0"/>
      </w:pPr>
      <w:r>
        <w:t xml:space="preserve">Lifecycle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</w:t>
      </w:r>
      <w:r>
        <w:tab/>
      </w:r>
      <w:proofErr w:type="spellStart"/>
      <w:r>
        <w:t>trong</w:t>
      </w:r>
      <w:proofErr w:type="spellEnd"/>
      <w:r>
        <w:t xml:space="preserve"> ReactJS. </w:t>
      </w:r>
    </w:p>
    <w:p w14:paraId="4C52869A" w14:textId="77777777" w:rsidR="00A94FEA" w:rsidRDefault="00692CD9">
      <w:pPr>
        <w:pStyle w:val="BodyText"/>
        <w:ind w:firstLine="0"/>
        <w:jc w:val="center"/>
      </w:pPr>
      <w:r>
        <w:rPr>
          <w:noProof/>
        </w:rPr>
        <w:drawing>
          <wp:inline distT="0" distB="0" distL="114300" distR="114300" wp14:anchorId="779B5514" wp14:editId="41051173">
            <wp:extent cx="5153660" cy="3200400"/>
            <wp:effectExtent l="0" t="0" r="889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6" cy="32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78F9" w14:textId="1E886A7D" w:rsidR="0034646B" w:rsidRPr="0034646B" w:rsidRDefault="0034646B" w:rsidP="00D455EA">
      <w:pPr>
        <w:pStyle w:val="Caption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2</w:t>
      </w:r>
      <w:r w:rsidRPr="00347121">
        <w:noBreakHyphen/>
      </w:r>
      <w:r w:rsidR="006A0CDC">
        <w:t>7</w:t>
      </w:r>
      <w:r w:rsidRPr="00347121">
        <w:t xml:space="preserve">.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</w:t>
      </w:r>
    </w:p>
    <w:p w14:paraId="20CE97CE" w14:textId="77777777" w:rsidR="00A94FEA" w:rsidRDefault="00692CD9">
      <w:pPr>
        <w:pStyle w:val="BodyText"/>
        <w:ind w:firstLine="0"/>
      </w:pPr>
      <w:r>
        <w:t xml:space="preserve"> Qua </w:t>
      </w:r>
      <w:proofErr w:type="spellStart"/>
      <w:r>
        <w:t>hình</w:t>
      </w:r>
      <w:proofErr w:type="spellEnd"/>
      <w:r>
        <w:t xml:space="preserve"> 2.8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ba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Mounting, </w:t>
      </w:r>
      <w:proofErr w:type="spellStart"/>
      <w:r>
        <w:t>Updation</w:t>
      </w:r>
      <w:proofErr w:type="spellEnd"/>
      <w:r>
        <w:t>, Unmounting</w:t>
      </w:r>
    </w:p>
    <w:p w14:paraId="30A27E06" w14:textId="0ACBFCE6" w:rsidR="00A94FEA" w:rsidRDefault="00692CD9">
      <w:pPr>
        <w:pStyle w:val="BodyText"/>
        <w:ind w:firstLine="0"/>
      </w:pPr>
      <w:r>
        <w:t xml:space="preserve">Mounting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ref</w:t>
      </w:r>
      <w:r w:rsidR="00D6780E">
        <w:t>r</w:t>
      </w:r>
      <w:r>
        <w:t>ech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</w:t>
      </w:r>
      <w:r w:rsidR="008D48F1">
        <w:t>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</w:t>
      </w:r>
      <w:r w:rsidR="008D48F1">
        <w:t>ay</w:t>
      </w:r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Trong mounting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</w:t>
      </w:r>
    </w:p>
    <w:p w14:paraId="64C96AE5" w14:textId="77777777" w:rsidR="00A94FEA" w:rsidRDefault="00692CD9">
      <w:pPr>
        <w:pStyle w:val="BodyText"/>
        <w:ind w:firstLine="720"/>
      </w:pPr>
      <w:r>
        <w:t xml:space="preserve">+ </w:t>
      </w:r>
      <w:proofErr w:type="spellStart"/>
      <w:r>
        <w:t>componentWillmount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render</w:t>
      </w:r>
    </w:p>
    <w:p w14:paraId="1E16AE4E" w14:textId="77777777" w:rsidR="00A94FEA" w:rsidRDefault="00692CD9">
      <w:pPr>
        <w:pStyle w:val="BodyText"/>
        <w:ind w:firstLine="720"/>
      </w:pPr>
      <w:r>
        <w:t xml:space="preserve">+ </w:t>
      </w:r>
      <w:proofErr w:type="spellStart"/>
      <w:r>
        <w:t>componentDidMount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render component </w:t>
      </w:r>
      <w:proofErr w:type="spellStart"/>
      <w:r>
        <w:t>hoàn</w:t>
      </w:r>
      <w:proofErr w:type="spellEnd"/>
      <w:r>
        <w:t xml:space="preserve"> </w:t>
      </w:r>
      <w:r>
        <w:tab/>
      </w:r>
      <w:r>
        <w:tab/>
      </w:r>
      <w:proofErr w:type="spellStart"/>
      <w:r>
        <w:t>tất</w:t>
      </w:r>
      <w:proofErr w:type="spellEnd"/>
    </w:p>
    <w:p w14:paraId="6729BB61" w14:textId="77777777" w:rsidR="00A94FEA" w:rsidRDefault="00A94FEA">
      <w:pPr>
        <w:pStyle w:val="BodyText"/>
        <w:ind w:firstLine="0"/>
      </w:pPr>
    </w:p>
    <w:p w14:paraId="4706584C" w14:textId="5B64C2E3" w:rsidR="00A94FEA" w:rsidRDefault="00692CD9">
      <w:pPr>
        <w:pStyle w:val="BodyText"/>
        <w:ind w:firstLine="0"/>
      </w:pPr>
      <w:proofErr w:type="spellStart"/>
      <w:r>
        <w:t>Updation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</w:t>
      </w:r>
      <w:proofErr w:type="spellStart"/>
      <w:r>
        <w:t>hoặ</w:t>
      </w:r>
      <w:r w:rsidR="002B59B3">
        <w:t>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props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14:paraId="59763034" w14:textId="3E5AEA69" w:rsidR="00A94FEA" w:rsidRPr="00A72FD6" w:rsidRDefault="00692CD9" w:rsidP="00D656E5">
      <w:pPr>
        <w:pStyle w:val="BodyText"/>
        <w:ind w:left="720" w:firstLine="0"/>
      </w:pPr>
      <w:r w:rsidRPr="00A72FD6">
        <w:t xml:space="preserve">+ </w:t>
      </w:r>
      <w:proofErr w:type="spellStart"/>
      <w:r w:rsidRPr="00A72FD6">
        <w:t>componentWillReceiveProps</w:t>
      </w:r>
      <w:proofErr w:type="spellEnd"/>
      <w:r w:rsidRPr="00A72FD6">
        <w:t xml:space="preserve">: </w:t>
      </w:r>
      <w:proofErr w:type="spellStart"/>
      <w:r w:rsidRPr="00A72FD6">
        <w:t>chạy</w:t>
      </w:r>
      <w:proofErr w:type="spellEnd"/>
      <w:r w:rsidR="00D656E5">
        <w:t xml:space="preserve"> </w:t>
      </w:r>
      <w:proofErr w:type="spellStart"/>
      <w:r w:rsidRPr="00A72FD6">
        <w:t>khi</w:t>
      </w:r>
      <w:proofErr w:type="spellEnd"/>
      <w:r w:rsidRPr="00A72FD6">
        <w:t xml:space="preserve"> component con </w:t>
      </w:r>
      <w:proofErr w:type="spellStart"/>
      <w:r w:rsidRPr="00A72FD6">
        <w:t>nhận</w:t>
      </w:r>
      <w:proofErr w:type="spellEnd"/>
      <w:r w:rsidRPr="00A72FD6">
        <w:t xml:space="preserve"> props </w:t>
      </w:r>
      <w:proofErr w:type="spellStart"/>
      <w:r w:rsidRPr="00A72FD6">
        <w:t>từ</w:t>
      </w:r>
      <w:proofErr w:type="spellEnd"/>
      <w:r w:rsidRPr="00A72FD6">
        <w:t xml:space="preserve"> component cha. Sau </w:t>
      </w:r>
      <w:proofErr w:type="spellStart"/>
      <w:r w:rsidRPr="00A72FD6">
        <w:t>khi</w:t>
      </w:r>
      <w:proofErr w:type="spellEnd"/>
      <w:r w:rsidRPr="00A72FD6">
        <w:t xml:space="preserve"> component con </w:t>
      </w:r>
      <w:proofErr w:type="spellStart"/>
      <w:r w:rsidRPr="00A72FD6">
        <w:t>nhận</w:t>
      </w:r>
      <w:proofErr w:type="spellEnd"/>
      <w:r w:rsidRPr="00A72FD6">
        <w:t xml:space="preserve"> </w:t>
      </w:r>
      <w:proofErr w:type="spellStart"/>
      <w:r w:rsidRPr="00A72FD6">
        <w:t>được</w:t>
      </w:r>
      <w:proofErr w:type="spellEnd"/>
      <w:r w:rsidRPr="00A72FD6">
        <w:t xml:space="preserve"> </w:t>
      </w:r>
      <w:proofErr w:type="spellStart"/>
      <w:r w:rsidRPr="00A72FD6">
        <w:t>dữ</w:t>
      </w:r>
      <w:proofErr w:type="spellEnd"/>
      <w:r w:rsidRPr="00A72FD6">
        <w:t xml:space="preserve"> </w:t>
      </w:r>
      <w:proofErr w:type="spellStart"/>
      <w:r w:rsidRPr="00A72FD6">
        <w:t>liệu</w:t>
      </w:r>
      <w:proofErr w:type="spellEnd"/>
      <w:r w:rsidRPr="00A72FD6">
        <w:t xml:space="preserve"> </w:t>
      </w:r>
      <w:proofErr w:type="spellStart"/>
      <w:r w:rsidRPr="00A72FD6">
        <w:t>từ</w:t>
      </w:r>
      <w:proofErr w:type="spellEnd"/>
      <w:r w:rsidRPr="00A72FD6">
        <w:t xml:space="preserve"> props </w:t>
      </w:r>
      <w:proofErr w:type="spellStart"/>
      <w:r w:rsidRPr="00A72FD6">
        <w:t>mới</w:t>
      </w:r>
      <w:proofErr w:type="spellEnd"/>
      <w:r w:rsidRPr="00A72FD6">
        <w:t xml:space="preserve"> </w:t>
      </w:r>
      <w:proofErr w:type="spellStart"/>
      <w:r w:rsidRPr="00A72FD6">
        <w:t>thì</w:t>
      </w:r>
      <w:proofErr w:type="spellEnd"/>
      <w:r w:rsidRPr="00A72FD6">
        <w:t xml:space="preserve"> </w:t>
      </w:r>
      <w:proofErr w:type="spellStart"/>
      <w:r w:rsidRPr="00A72FD6">
        <w:t>có</w:t>
      </w:r>
      <w:proofErr w:type="spellEnd"/>
      <w:r w:rsidRPr="00A72FD6">
        <w:t xml:space="preserve"> </w:t>
      </w:r>
      <w:proofErr w:type="spellStart"/>
      <w:r w:rsidRPr="00A72FD6">
        <w:t>thể</w:t>
      </w:r>
      <w:proofErr w:type="spellEnd"/>
      <w:r w:rsidRPr="00A72FD6">
        <w:t xml:space="preserve"> set </w:t>
      </w:r>
      <w:proofErr w:type="spellStart"/>
      <w:r w:rsidRPr="00A72FD6">
        <w:t>lại</w:t>
      </w:r>
      <w:proofErr w:type="spellEnd"/>
      <w:r w:rsidRPr="00A72FD6">
        <w:t xml:space="preserve"> state.</w:t>
      </w:r>
    </w:p>
    <w:p w14:paraId="26241781" w14:textId="2A525BCB" w:rsidR="00A94FEA" w:rsidRDefault="00692CD9" w:rsidP="004D26C0">
      <w:pPr>
        <w:pStyle w:val="BodyText"/>
        <w:ind w:left="720" w:firstLine="0"/>
      </w:pPr>
      <w:r>
        <w:lastRenderedPageBreak/>
        <w:t xml:space="preserve">+ </w:t>
      </w:r>
      <w:proofErr w:type="spellStart"/>
      <w:r>
        <w:t>shouldComponentUpdate</w:t>
      </w:r>
      <w:proofErr w:type="spellEnd"/>
      <w:r>
        <w:t xml:space="preserve">: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true </w:t>
      </w:r>
      <w:proofErr w:type="spellStart"/>
      <w:r>
        <w:t>hoặc</w:t>
      </w:r>
      <w:proofErr w:type="spellEnd"/>
      <w:r>
        <w:t xml:space="preserve"> false,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</w:t>
      </w:r>
      <w:r w:rsidR="00FD3AE1">
        <w:t>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component render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update state </w:t>
      </w:r>
      <w:proofErr w:type="spellStart"/>
      <w:r>
        <w:t>hoặc</w:t>
      </w:r>
      <w:proofErr w:type="spellEnd"/>
      <w:r>
        <w:t xml:space="preserve"> props </w:t>
      </w:r>
      <w:proofErr w:type="spellStart"/>
      <w:r>
        <w:t>thì</w:t>
      </w:r>
      <w:proofErr w:type="spellEnd"/>
      <w:r>
        <w:t xml:space="preserve"> ta return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false.</w:t>
      </w:r>
    </w:p>
    <w:p w14:paraId="51A676D2" w14:textId="77777777" w:rsidR="00A94FEA" w:rsidRDefault="00692CD9" w:rsidP="004D26C0">
      <w:pPr>
        <w:pStyle w:val="BodyText"/>
        <w:ind w:left="720" w:firstLine="0"/>
      </w:pPr>
      <w:r>
        <w:t xml:space="preserve">+ </w:t>
      </w:r>
      <w:proofErr w:type="spellStart"/>
      <w:r>
        <w:t>componentWillUpdate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update state </w:t>
      </w:r>
      <w:proofErr w:type="spellStart"/>
      <w:r>
        <w:t>của</w:t>
      </w:r>
      <w:proofErr w:type="spellEnd"/>
      <w:r>
        <w:t xml:space="preserve"> component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render </w:t>
      </w:r>
      <w:proofErr w:type="spellStart"/>
      <w:r>
        <w:t>lại</w:t>
      </w:r>
      <w:proofErr w:type="spellEnd"/>
      <w:r>
        <w:t>.</w:t>
      </w:r>
    </w:p>
    <w:p w14:paraId="7A2930A6" w14:textId="445414CB" w:rsidR="00A94FEA" w:rsidRDefault="00692CD9" w:rsidP="004D26C0">
      <w:pPr>
        <w:pStyle w:val="BodyText"/>
        <w:ind w:left="720" w:firstLine="60"/>
      </w:pPr>
      <w:r>
        <w:t xml:space="preserve">+ </w:t>
      </w:r>
      <w:proofErr w:type="spellStart"/>
      <w:r>
        <w:t>componentDidUpdate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componentWillUpdate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</w:t>
      </w:r>
      <w:r w:rsidR="00CB7D5C">
        <w:t>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="00BA55B7" w:rsidRPr="00BA55B7">
        <w:t>component</w:t>
      </w:r>
      <w:r w:rsidR="00BA55B7">
        <w:t>D</w:t>
      </w:r>
      <w:r w:rsidR="00BA55B7" w:rsidRPr="00BA55B7">
        <w:t>id</w:t>
      </w:r>
      <w:r w:rsidR="00BA55B7">
        <w:t>U</w:t>
      </w:r>
      <w:r w:rsidR="00BA55B7" w:rsidRPr="00BA55B7">
        <w:t>pdate</w:t>
      </w:r>
      <w:proofErr w:type="spellEnd"/>
      <w:r w:rsidR="00BA55B7" w:rsidRPr="00BA55B7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>.</w:t>
      </w:r>
    </w:p>
    <w:p w14:paraId="193C52C2" w14:textId="27445211" w:rsidR="00A94FEA" w:rsidRDefault="00692CD9" w:rsidP="00F759C9">
      <w:pPr>
        <w:pStyle w:val="BodyText"/>
        <w:ind w:firstLine="0"/>
      </w:pPr>
      <w:r>
        <w:t xml:space="preserve">Unmount: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1D216B"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component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</w:p>
    <w:p w14:paraId="3A3F9918" w14:textId="77777777" w:rsidR="00A94FEA" w:rsidRDefault="00692CD9" w:rsidP="00F759C9">
      <w:pPr>
        <w:pStyle w:val="BodyText"/>
        <w:ind w:left="568" w:firstLine="0"/>
      </w:pPr>
      <w:r>
        <w:t xml:space="preserve">+ </w:t>
      </w:r>
      <w:proofErr w:type="spellStart"/>
      <w:r>
        <w:t>componentWillUnmount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 ra </w:t>
      </w:r>
      <w:proofErr w:type="spellStart"/>
      <w:r>
        <w:t>dom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>.</w:t>
      </w:r>
    </w:p>
    <w:p w14:paraId="34E10589" w14:textId="77777777" w:rsidR="00A94FEA" w:rsidRDefault="00692CD9">
      <w:pPr>
        <w:pStyle w:val="Heading2"/>
      </w:pPr>
      <w:bookmarkStart w:id="16" w:name="_Toc43965636"/>
      <w:r>
        <w:t>Prop and State</w:t>
      </w:r>
      <w:bookmarkEnd w:id="16"/>
    </w:p>
    <w:p w14:paraId="379E2E1D" w14:textId="77777777" w:rsidR="00A94FEA" w:rsidRDefault="00692CD9" w:rsidP="004E52E4">
      <w:pPr>
        <w:pStyle w:val="BodyText"/>
        <w:ind w:firstLine="0"/>
      </w:pPr>
      <w:r>
        <w:t xml:space="preserve">Props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properties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props </w:t>
      </w:r>
      <w:proofErr w:type="spellStart"/>
      <w:r>
        <w:t>của</w:t>
      </w:r>
      <w:proofErr w:type="spellEnd"/>
      <w:r>
        <w:t xml:space="preserve"> component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Props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object, function, string, number …</w:t>
      </w:r>
    </w:p>
    <w:p w14:paraId="4A5BE41A" w14:textId="77777777" w:rsidR="00A94FEA" w:rsidRDefault="00692CD9">
      <w:pPr>
        <w:pStyle w:val="BodyText"/>
        <w:ind w:firstLine="0"/>
      </w:pPr>
      <w:r>
        <w:rPr>
          <w:noProof/>
        </w:rPr>
        <w:drawing>
          <wp:inline distT="0" distB="0" distL="114300" distR="114300" wp14:anchorId="5000DE9D" wp14:editId="69372BFD">
            <wp:extent cx="5153025" cy="2619375"/>
            <wp:effectExtent l="0" t="0" r="9525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CE1E" w14:textId="77E613A9" w:rsidR="00A1405A" w:rsidRPr="00D455EA" w:rsidRDefault="00A1405A" w:rsidP="00D455EA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  <w:t xml:space="preserve">8. </w:t>
      </w:r>
      <w:proofErr w:type="spellStart"/>
      <w:r w:rsidRPr="00D455EA">
        <w:t>Phương</w:t>
      </w:r>
      <w:proofErr w:type="spellEnd"/>
      <w:r w:rsidRPr="00D455EA">
        <w:t xml:space="preserve"> </w:t>
      </w:r>
      <w:proofErr w:type="spellStart"/>
      <w:r w:rsidRPr="00D455EA">
        <w:t>thức</w:t>
      </w:r>
      <w:proofErr w:type="spellEnd"/>
      <w:r w:rsidRPr="00D455EA">
        <w:t xml:space="preserve"> Props </w:t>
      </w:r>
      <w:proofErr w:type="spellStart"/>
      <w:r w:rsidRPr="00D455EA">
        <w:t>trong</w:t>
      </w:r>
      <w:proofErr w:type="spellEnd"/>
      <w:r w:rsidRPr="00D455EA">
        <w:t xml:space="preserve"> component</w:t>
      </w:r>
    </w:p>
    <w:p w14:paraId="09B975E7" w14:textId="77777777" w:rsidR="00A1405A" w:rsidRPr="00A1405A" w:rsidRDefault="00A1405A" w:rsidP="00A1405A">
      <w:pPr>
        <w:pStyle w:val="BodyText"/>
      </w:pPr>
    </w:p>
    <w:p w14:paraId="120BB10B" w14:textId="5B26260D" w:rsidR="00A94FEA" w:rsidRDefault="00692CD9">
      <w:pPr>
        <w:spacing w:before="12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State: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component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React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props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state.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props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</w:t>
      </w:r>
      <w:r w:rsidR="00AF1D14">
        <w:rPr>
          <w:color w:val="000000"/>
          <w:sz w:val="26"/>
          <w:szCs w:val="26"/>
        </w:rPr>
        <w:t>ỏi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component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state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. State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component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ra state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component, ta </w:t>
      </w:r>
      <w:proofErr w:type="spellStart"/>
      <w:r>
        <w:rPr>
          <w:color w:val="000000"/>
          <w:sz w:val="26"/>
          <w:szCs w:val="26"/>
        </w:rPr>
        <w:t>s</w:t>
      </w:r>
      <w:r w:rsidR="00AF1D14">
        <w:rPr>
          <w:color w:val="000000"/>
          <w:sz w:val="26"/>
          <w:szCs w:val="26"/>
        </w:rPr>
        <w:t>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r w:rsidR="00AF1D14" w:rsidRPr="00AF1D14">
        <w:rPr>
          <w:color w:val="000000"/>
          <w:sz w:val="26"/>
          <w:szCs w:val="26"/>
        </w:rPr>
        <w:t xml:space="preserve">constructor </w:t>
      </w:r>
      <w:proofErr w:type="spellStart"/>
      <w:r>
        <w:rPr>
          <w:color w:val="000000"/>
          <w:sz w:val="26"/>
          <w:szCs w:val="26"/>
        </w:rPr>
        <w:t>đ</w:t>
      </w:r>
      <w:r w:rsidR="00AF1D14">
        <w:rPr>
          <w:color w:val="000000"/>
          <w:sz w:val="26"/>
          <w:szCs w:val="26"/>
        </w:rPr>
        <w:t>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component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class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function component ta </w:t>
      </w:r>
      <w:proofErr w:type="spellStart"/>
      <w:r>
        <w:rPr>
          <w:color w:val="000000"/>
          <w:sz w:val="26"/>
          <w:szCs w:val="26"/>
        </w:rPr>
        <w:t>s</w:t>
      </w:r>
      <w:r w:rsidR="00AF1D14">
        <w:rPr>
          <w:color w:val="000000"/>
          <w:sz w:val="26"/>
          <w:szCs w:val="26"/>
        </w:rPr>
        <w:t>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useState</w:t>
      </w:r>
      <w:proofErr w:type="spellEnd"/>
      <w:r>
        <w:rPr>
          <w:color w:val="000000"/>
          <w:sz w:val="26"/>
          <w:szCs w:val="26"/>
        </w:rPr>
        <w:t>.</w:t>
      </w:r>
    </w:p>
    <w:p w14:paraId="6593B036" w14:textId="77777777" w:rsidR="00A94FEA" w:rsidRDefault="00692CD9" w:rsidP="00EA2351">
      <w:pPr>
        <w:spacing w:before="120" w:line="360" w:lineRule="auto"/>
        <w:jc w:val="center"/>
      </w:pPr>
      <w:r>
        <w:rPr>
          <w:noProof/>
        </w:rPr>
        <w:drawing>
          <wp:inline distT="0" distB="0" distL="114300" distR="114300" wp14:anchorId="77E586C1" wp14:editId="3B6F94FF">
            <wp:extent cx="5042535" cy="3267075"/>
            <wp:effectExtent l="0" t="0" r="571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F23B" w14:textId="23590DF1" w:rsidR="00DD2B27" w:rsidRPr="00DD2B27" w:rsidRDefault="00DD2B27" w:rsidP="00D455EA">
      <w:pPr>
        <w:pStyle w:val="Caption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2</w:t>
      </w:r>
      <w:r w:rsidRPr="00347121">
        <w:noBreakHyphen/>
      </w:r>
      <w:r>
        <w:t>9.</w:t>
      </w:r>
      <w:r w:rsidRPr="00347121">
        <w:t xml:space="preserve"> </w:t>
      </w:r>
      <w:proofErr w:type="spellStart"/>
      <w:r w:rsidRPr="00EA2351">
        <w:t>Phương</w:t>
      </w:r>
      <w:proofErr w:type="spellEnd"/>
      <w:r w:rsidRPr="00EA2351">
        <w:t xml:space="preserve"> </w:t>
      </w:r>
      <w:proofErr w:type="spellStart"/>
      <w:r w:rsidRPr="00EA2351">
        <w:t>thức</w:t>
      </w:r>
      <w:proofErr w:type="spellEnd"/>
      <w:r w:rsidRPr="00EA2351">
        <w:t xml:space="preserve"> state </w:t>
      </w:r>
      <w:proofErr w:type="spellStart"/>
      <w:r w:rsidRPr="00EA2351">
        <w:t>trong</w:t>
      </w:r>
      <w:proofErr w:type="spellEnd"/>
      <w:r w:rsidRPr="00EA2351">
        <w:t xml:space="preserve"> component </w:t>
      </w:r>
      <w:proofErr w:type="spellStart"/>
      <w:r w:rsidRPr="00EA2351">
        <w:t>khởi</w:t>
      </w:r>
      <w:proofErr w:type="spellEnd"/>
      <w:r w:rsidRPr="00EA2351">
        <w:t xml:space="preserve"> </w:t>
      </w:r>
      <w:proofErr w:type="spellStart"/>
      <w:r w:rsidRPr="00EA2351">
        <w:t>tạo</w:t>
      </w:r>
      <w:proofErr w:type="spellEnd"/>
      <w:r w:rsidRPr="00EA2351">
        <w:t xml:space="preserve"> </w:t>
      </w:r>
      <w:proofErr w:type="spellStart"/>
      <w:r w:rsidRPr="00EA2351">
        <w:t>bằng</w:t>
      </w:r>
      <w:proofErr w:type="spellEnd"/>
      <w:r w:rsidRPr="00EA2351">
        <w:t xml:space="preserve"> class</w:t>
      </w:r>
    </w:p>
    <w:p w14:paraId="29B25CAA" w14:textId="77777777" w:rsidR="00A94FEA" w:rsidRDefault="00692CD9" w:rsidP="00EA2351">
      <w:pPr>
        <w:spacing w:before="120" w:line="360" w:lineRule="auto"/>
        <w:jc w:val="center"/>
      </w:pPr>
      <w:r>
        <w:rPr>
          <w:noProof/>
        </w:rPr>
        <w:drawing>
          <wp:inline distT="0" distB="0" distL="114300" distR="114300" wp14:anchorId="42B3D048" wp14:editId="074A253D">
            <wp:extent cx="5045710" cy="1019810"/>
            <wp:effectExtent l="0" t="0" r="254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1FA7" w14:textId="2207F9EB" w:rsidR="00A22D6D" w:rsidRPr="00A22D6D" w:rsidRDefault="00A22D6D" w:rsidP="00D455EA">
      <w:pPr>
        <w:pStyle w:val="Caption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2</w:t>
      </w:r>
      <w:r w:rsidRPr="00347121">
        <w:noBreakHyphen/>
      </w:r>
      <w:r w:rsidR="00803450">
        <w:t>10</w:t>
      </w:r>
      <w:r>
        <w:t>.</w:t>
      </w:r>
      <w:r w:rsidRPr="00347121">
        <w:t xml:space="preserve"> </w:t>
      </w:r>
      <w:proofErr w:type="spellStart"/>
      <w:r w:rsidRPr="00EA2351">
        <w:t>Phương</w:t>
      </w:r>
      <w:proofErr w:type="spellEnd"/>
      <w:r w:rsidRPr="00EA2351">
        <w:t xml:space="preserve"> </w:t>
      </w:r>
      <w:proofErr w:type="spellStart"/>
      <w:r w:rsidRPr="00EA2351">
        <w:t>thức</w:t>
      </w:r>
      <w:proofErr w:type="spellEnd"/>
      <w:r w:rsidRPr="00EA2351">
        <w:t xml:space="preserve"> state </w:t>
      </w:r>
      <w:proofErr w:type="spellStart"/>
      <w:r w:rsidRPr="00EA2351">
        <w:t>trong</w:t>
      </w:r>
      <w:proofErr w:type="spellEnd"/>
      <w:r w:rsidRPr="00EA2351">
        <w:t xml:space="preserve"> component </w:t>
      </w:r>
      <w:proofErr w:type="spellStart"/>
      <w:r w:rsidRPr="00EA2351">
        <w:t>khởi</w:t>
      </w:r>
      <w:proofErr w:type="spellEnd"/>
      <w:r w:rsidRPr="00EA2351">
        <w:t xml:space="preserve"> </w:t>
      </w:r>
      <w:proofErr w:type="spellStart"/>
      <w:r w:rsidRPr="00EA2351">
        <w:t>tạo</w:t>
      </w:r>
      <w:proofErr w:type="spellEnd"/>
      <w:r w:rsidRPr="00EA2351">
        <w:t xml:space="preserve"> </w:t>
      </w:r>
      <w:proofErr w:type="spellStart"/>
      <w:r w:rsidRPr="00EA2351">
        <w:t>bằng</w:t>
      </w:r>
      <w:proofErr w:type="spellEnd"/>
      <w:r w:rsidRPr="00EA2351">
        <w:t xml:space="preserve"> function</w:t>
      </w:r>
    </w:p>
    <w:p w14:paraId="7B337E57" w14:textId="28043B1B" w:rsidR="00A94FEA" w:rsidRDefault="00692CD9">
      <w:pPr>
        <w:spacing w:before="120"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state </w:t>
      </w:r>
      <w:proofErr w:type="spellStart"/>
      <w:r>
        <w:t>trong</w:t>
      </w:r>
      <w:proofErr w:type="spellEnd"/>
      <w:r>
        <w:t xml:space="preserve"> component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component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class </w:t>
      </w:r>
      <w:proofErr w:type="spellStart"/>
      <w:r>
        <w:t>trong</w:t>
      </w:r>
      <w:proofErr w:type="spellEnd"/>
      <w:r>
        <w:t xml:space="preserve"> constructor ta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this.setState</w:t>
      </w:r>
      <w:proofErr w:type="spellEnd"/>
      <w:proofErr w:type="gramEnd"/>
      <w:r w:rsidR="00A11B13">
        <w:t xml:space="preserve"> </w:t>
      </w:r>
      <w:r>
        <w:t xml:space="preserve">(&lt;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&gt;).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component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function ta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set&lt;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&gt; </w:t>
      </w:r>
      <w:proofErr w:type="spellStart"/>
      <w:r>
        <w:t>lúc</w:t>
      </w:r>
      <w:proofErr w:type="spellEnd"/>
      <w:r>
        <w:t xml:space="preserve"> ta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state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lastRenderedPageBreak/>
        <w:t>hình</w:t>
      </w:r>
      <w:proofErr w:type="spellEnd"/>
      <w:r>
        <w:t xml:space="preserve"> 2.10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count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ta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setCount</w:t>
      </w:r>
      <w:proofErr w:type="spellEnd"/>
      <w:r w:rsidR="00076BAE">
        <w:t xml:space="preserve"> </w:t>
      </w:r>
      <w:r>
        <w:t xml:space="preserve">(&lt;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&gt;) </w:t>
      </w:r>
    </w:p>
    <w:p w14:paraId="0182D3B5" w14:textId="331EE072" w:rsidR="00A94FEA" w:rsidRDefault="00692CD9">
      <w:pPr>
        <w:spacing w:before="12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Props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state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</w:t>
      </w:r>
      <w:r w:rsidR="00E22F6E">
        <w:rPr>
          <w:color w:val="000000"/>
          <w:sz w:val="26"/>
          <w:szCs w:val="26"/>
        </w:rPr>
        <w:t>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:</w:t>
      </w:r>
    </w:p>
    <w:p w14:paraId="13008339" w14:textId="77777777" w:rsidR="00A94FEA" w:rsidRDefault="00692CD9" w:rsidP="00076BAE">
      <w:pPr>
        <w:spacing w:before="120" w:line="360" w:lineRule="auto"/>
        <w:ind w:firstLine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Props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state </w:t>
      </w:r>
      <w:proofErr w:type="spellStart"/>
      <w:r>
        <w:rPr>
          <w:color w:val="000000"/>
          <w:sz w:val="26"/>
          <w:szCs w:val="26"/>
        </w:rPr>
        <w:t>đều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plain JS objects.</w:t>
      </w:r>
    </w:p>
    <w:p w14:paraId="3413ED7B" w14:textId="77777777" w:rsidR="00A94FEA" w:rsidRDefault="00692CD9" w:rsidP="00076BAE">
      <w:pPr>
        <w:pStyle w:val="BodyText"/>
        <w:ind w:firstLine="284"/>
        <w:rPr>
          <w:color w:val="000000"/>
          <w:szCs w:val="26"/>
        </w:rPr>
      </w:pPr>
      <w:r>
        <w:rPr>
          <w:color w:val="000000"/>
          <w:szCs w:val="26"/>
        </w:rPr>
        <w:t xml:space="preserve">+ Props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state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render update </w:t>
      </w:r>
      <w:proofErr w:type="spellStart"/>
      <w:r>
        <w:rPr>
          <w:color w:val="000000"/>
          <w:szCs w:val="26"/>
        </w:rPr>
        <w:t>khi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thay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đổi</w:t>
      </w:r>
      <w:proofErr w:type="spellEnd"/>
      <w:r>
        <w:rPr>
          <w:color w:val="000000"/>
          <w:szCs w:val="26"/>
        </w:rPr>
        <w:t>.</w:t>
      </w:r>
    </w:p>
    <w:p w14:paraId="4E10E774" w14:textId="72FFB664" w:rsidR="00D455EA" w:rsidRDefault="00D455EA" w:rsidP="00D455EA">
      <w:pPr>
        <w:pStyle w:val="Heading2"/>
      </w:pPr>
      <w:bookmarkStart w:id="17" w:name="_Toc43965637"/>
      <w:r>
        <w:t>React Router</w:t>
      </w:r>
      <w:bookmarkEnd w:id="17"/>
    </w:p>
    <w:p w14:paraId="5705113D" w14:textId="481C1A68" w:rsidR="003D272C" w:rsidRDefault="002C4EB0" w:rsidP="002C4EB0">
      <w:pPr>
        <w:pStyle w:val="BodyText"/>
        <w:ind w:firstLine="0"/>
      </w:pPr>
      <w:r>
        <w:t xml:space="preserve">ReactJS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</w:t>
      </w:r>
      <w:r w:rsidR="005226B5">
        <w:t>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Router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React Router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routing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React</w:t>
      </w:r>
      <w:r w:rsidR="00B17392">
        <w:t xml:space="preserve">, </w:t>
      </w:r>
      <w:proofErr w:type="spellStart"/>
      <w:r w:rsidR="00B17392">
        <w:t>sử</w:t>
      </w:r>
      <w:proofErr w:type="spellEnd"/>
      <w:r w:rsidR="00B17392">
        <w:t xml:space="preserve"> </w:t>
      </w:r>
      <w:proofErr w:type="spellStart"/>
      <w:r w:rsidR="00B17392">
        <w:t>dụng</w:t>
      </w:r>
      <w:proofErr w:type="spellEnd"/>
      <w:r w:rsidR="00B17392">
        <w:t xml:space="preserve"> </w:t>
      </w:r>
      <w:proofErr w:type="spellStart"/>
      <w:r w:rsidR="00B17392">
        <w:t>cấu</w:t>
      </w:r>
      <w:proofErr w:type="spellEnd"/>
      <w:r w:rsidR="00B17392">
        <w:t xml:space="preserve"> </w:t>
      </w:r>
      <w:proofErr w:type="spellStart"/>
      <w:r w:rsidR="00B17392">
        <w:t>trúc</w:t>
      </w:r>
      <w:proofErr w:type="spellEnd"/>
      <w:r w:rsidR="00B17392">
        <w:t xml:space="preserve"> </w:t>
      </w:r>
      <w:proofErr w:type="spellStart"/>
      <w:r w:rsidR="00B17392">
        <w:t>thành</w:t>
      </w:r>
      <w:proofErr w:type="spellEnd"/>
      <w:r w:rsidR="00B17392">
        <w:t xml:space="preserve"> </w:t>
      </w:r>
      <w:proofErr w:type="spellStart"/>
      <w:r w:rsidR="00B17392">
        <w:t>phần</w:t>
      </w:r>
      <w:proofErr w:type="spellEnd"/>
      <w:r w:rsidR="00B17392">
        <w:t xml:space="preserve"> </w:t>
      </w:r>
      <w:proofErr w:type="spellStart"/>
      <w:r w:rsidR="00B17392">
        <w:t>để</w:t>
      </w:r>
      <w:proofErr w:type="spellEnd"/>
      <w:r w:rsidR="00B17392">
        <w:t xml:space="preserve"> </w:t>
      </w:r>
      <w:proofErr w:type="spellStart"/>
      <w:r w:rsidR="00B17392">
        <w:t>gọi</w:t>
      </w:r>
      <w:proofErr w:type="spellEnd"/>
      <w:r w:rsidR="00B17392">
        <w:t xml:space="preserve"> </w:t>
      </w:r>
      <w:proofErr w:type="spellStart"/>
      <w:r w:rsidR="00B17392">
        <w:t>các</w:t>
      </w:r>
      <w:proofErr w:type="spellEnd"/>
      <w:r w:rsidR="00B17392">
        <w:t xml:space="preserve"> </w:t>
      </w:r>
      <w:proofErr w:type="spellStart"/>
      <w:r w:rsidR="00B17392">
        <w:t>thành</w:t>
      </w:r>
      <w:proofErr w:type="spellEnd"/>
      <w:r w:rsidR="00B17392">
        <w:t xml:space="preserve"> </w:t>
      </w:r>
      <w:proofErr w:type="spellStart"/>
      <w:r w:rsidR="00B17392">
        <w:t>phần</w:t>
      </w:r>
      <w:proofErr w:type="spellEnd"/>
      <w:r w:rsidR="00B17392">
        <w:t xml:space="preserve"> </w:t>
      </w:r>
      <w:proofErr w:type="spellStart"/>
      <w:r w:rsidR="00B17392">
        <w:t>hiển</w:t>
      </w:r>
      <w:proofErr w:type="spellEnd"/>
      <w:r w:rsidR="00B17392">
        <w:t xml:space="preserve"> </w:t>
      </w:r>
      <w:proofErr w:type="spellStart"/>
      <w:r w:rsidR="00B17392">
        <w:t>thị</w:t>
      </w:r>
      <w:proofErr w:type="spellEnd"/>
      <w:r w:rsidR="00B17392">
        <w:t xml:space="preserve"> </w:t>
      </w:r>
      <w:proofErr w:type="spellStart"/>
      <w:r w:rsidR="00B17392">
        <w:t>thông</w:t>
      </w:r>
      <w:proofErr w:type="spellEnd"/>
      <w:r w:rsidR="00B17392">
        <w:t xml:space="preserve"> tin </w:t>
      </w:r>
      <w:proofErr w:type="spellStart"/>
      <w:r w:rsidR="00B17392">
        <w:t>phù</w:t>
      </w:r>
      <w:proofErr w:type="spellEnd"/>
      <w:r w:rsidR="00B17392">
        <w:t xml:space="preserve"> </w:t>
      </w:r>
      <w:proofErr w:type="spellStart"/>
      <w:r w:rsidR="00B17392">
        <w:t>hợp</w:t>
      </w:r>
      <w:proofErr w:type="spellEnd"/>
      <w:r w:rsidR="00B17392">
        <w:t>.</w:t>
      </w:r>
      <w:r>
        <w:t xml:space="preserve"> </w:t>
      </w:r>
      <w:proofErr w:type="spellStart"/>
      <w:r w:rsidR="00B17392">
        <w:t>P</w:t>
      </w:r>
      <w:r>
        <w:t>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V4</w:t>
      </w:r>
      <w:r w:rsidR="00D2684E">
        <w:t>.</w:t>
      </w:r>
    </w:p>
    <w:p w14:paraId="35860031" w14:textId="1BC7B539" w:rsidR="00D2684E" w:rsidRDefault="00D2684E" w:rsidP="002C4EB0">
      <w:pPr>
        <w:pStyle w:val="BodyText"/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Reat</w:t>
      </w:r>
      <w:proofErr w:type="spellEnd"/>
      <w:r>
        <w:t xml:space="preserve"> Router,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yarn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57801117" w14:textId="52A2BFD8" w:rsidR="00D2684E" w:rsidRPr="00D2684E" w:rsidRDefault="00D2684E" w:rsidP="00D2684E">
      <w:pPr>
        <w:pStyle w:val="BodyText"/>
        <w:ind w:firstLine="0"/>
        <w:jc w:val="center"/>
        <w:rPr>
          <w:b/>
          <w:bCs/>
        </w:rPr>
      </w:pPr>
      <w:r w:rsidRPr="00D2684E">
        <w:rPr>
          <w:b/>
          <w:bCs/>
        </w:rPr>
        <w:t>yarn add react-router-</w:t>
      </w:r>
      <w:proofErr w:type="spellStart"/>
      <w:r w:rsidRPr="00D2684E">
        <w:rPr>
          <w:b/>
          <w:bCs/>
        </w:rPr>
        <w:t>dom</w:t>
      </w:r>
      <w:proofErr w:type="spellEnd"/>
    </w:p>
    <w:p w14:paraId="55A0FD79" w14:textId="439BF0A1" w:rsidR="00076BAE" w:rsidRDefault="00D2684E" w:rsidP="00D2684E">
      <w:pPr>
        <w:pStyle w:val="BodyText"/>
        <w:ind w:firstLine="0"/>
        <w:jc w:val="center"/>
        <w:rPr>
          <w:b/>
          <w:bCs/>
        </w:rPr>
      </w:pPr>
      <w:proofErr w:type="spellStart"/>
      <w:r w:rsidRPr="00D2684E">
        <w:rPr>
          <w:b/>
          <w:bCs/>
        </w:rPr>
        <w:t>npm</w:t>
      </w:r>
      <w:proofErr w:type="spellEnd"/>
      <w:r w:rsidRPr="00D2684E">
        <w:rPr>
          <w:b/>
          <w:bCs/>
        </w:rPr>
        <w:t xml:space="preserve"> install react-router-</w:t>
      </w:r>
      <w:proofErr w:type="spellStart"/>
      <w:r w:rsidRPr="00D2684E">
        <w:rPr>
          <w:b/>
          <w:bCs/>
        </w:rPr>
        <w:t>dom</w:t>
      </w:r>
      <w:proofErr w:type="spellEnd"/>
    </w:p>
    <w:p w14:paraId="506B2AC7" w14:textId="3B0C0A48" w:rsidR="00A066F2" w:rsidRDefault="00A066F2" w:rsidP="00A066F2">
      <w:pPr>
        <w:pStyle w:val="BodyText"/>
        <w:ind w:firstLine="0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import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</w:t>
      </w:r>
    </w:p>
    <w:p w14:paraId="57F338CF" w14:textId="37CA75D5" w:rsidR="00A066F2" w:rsidRPr="00A066F2" w:rsidRDefault="00A066F2" w:rsidP="00A066F2">
      <w:pPr>
        <w:pStyle w:val="BodyText"/>
        <w:ind w:firstLine="0"/>
        <w:jc w:val="center"/>
        <w:rPr>
          <w:b/>
          <w:bCs/>
        </w:rPr>
      </w:pPr>
      <w:r w:rsidRPr="00A066F2">
        <w:rPr>
          <w:b/>
          <w:bCs/>
        </w:rPr>
        <w:t>import {</w:t>
      </w:r>
      <w:proofErr w:type="spellStart"/>
      <w:r w:rsidRPr="00A066F2">
        <w:rPr>
          <w:b/>
          <w:bCs/>
        </w:rPr>
        <w:t>BrowserRouter</w:t>
      </w:r>
      <w:proofErr w:type="spellEnd"/>
      <w:r w:rsidRPr="00A066F2">
        <w:rPr>
          <w:b/>
          <w:bCs/>
        </w:rPr>
        <w:t xml:space="preserve"> as Router, Route, Link} from ‘react-router-</w:t>
      </w:r>
      <w:proofErr w:type="spellStart"/>
      <w:r w:rsidRPr="00A066F2">
        <w:rPr>
          <w:b/>
          <w:bCs/>
        </w:rPr>
        <w:t>dom</w:t>
      </w:r>
      <w:proofErr w:type="spellEnd"/>
      <w:r w:rsidRPr="00A066F2">
        <w:rPr>
          <w:b/>
          <w:bCs/>
        </w:rPr>
        <w:t>’</w:t>
      </w:r>
    </w:p>
    <w:p w14:paraId="69661A95" w14:textId="196BA6E0" w:rsidR="00097B8B" w:rsidRDefault="00097B8B" w:rsidP="00097B8B">
      <w:pPr>
        <w:pStyle w:val="Heading3"/>
        <w:rPr>
          <w:i w:val="0"/>
          <w:iCs/>
        </w:rPr>
      </w:pPr>
      <w:proofErr w:type="spellStart"/>
      <w:r w:rsidRPr="00097B8B">
        <w:rPr>
          <w:i w:val="0"/>
          <w:iCs/>
        </w:rPr>
        <w:t>BrowserRouter</w:t>
      </w:r>
      <w:proofErr w:type="spellEnd"/>
      <w:r w:rsidRPr="00097B8B">
        <w:rPr>
          <w:i w:val="0"/>
          <w:iCs/>
        </w:rPr>
        <w:t xml:space="preserve"> </w:t>
      </w:r>
      <w:proofErr w:type="spellStart"/>
      <w:r w:rsidRPr="00097B8B">
        <w:rPr>
          <w:i w:val="0"/>
          <w:iCs/>
        </w:rPr>
        <w:t>và</w:t>
      </w:r>
      <w:proofErr w:type="spellEnd"/>
      <w:r w:rsidRPr="00097B8B">
        <w:rPr>
          <w:i w:val="0"/>
          <w:iCs/>
        </w:rPr>
        <w:t xml:space="preserve"> </w:t>
      </w:r>
      <w:proofErr w:type="spellStart"/>
      <w:r w:rsidRPr="00097B8B">
        <w:rPr>
          <w:i w:val="0"/>
          <w:iCs/>
        </w:rPr>
        <w:t>HashRouter</w:t>
      </w:r>
      <w:proofErr w:type="spellEnd"/>
    </w:p>
    <w:p w14:paraId="51EDAF06" w14:textId="2C15A417" w:rsidR="00097B8B" w:rsidRDefault="00D47C2B" w:rsidP="00E35B9F">
      <w:pPr>
        <w:pStyle w:val="BodyText"/>
        <w:ind w:firstLine="0"/>
      </w:pPr>
      <w:r>
        <w:t>React</w:t>
      </w:r>
      <w:r w:rsidR="00E35B9F">
        <w:t xml:space="preserve">-Router </w:t>
      </w:r>
      <w:proofErr w:type="spellStart"/>
      <w:r w:rsidR="00E35B9F">
        <w:t>cung</w:t>
      </w:r>
      <w:proofErr w:type="spellEnd"/>
      <w:r w:rsidR="00E35B9F">
        <w:t xml:space="preserve"> </w:t>
      </w:r>
      <w:proofErr w:type="spellStart"/>
      <w:r w:rsidR="00E35B9F">
        <w:t>cấp</w:t>
      </w:r>
      <w:proofErr w:type="spellEnd"/>
      <w:r w:rsidR="00E35B9F">
        <w:t xml:space="preserve"> </w:t>
      </w:r>
      <w:proofErr w:type="spellStart"/>
      <w:r w:rsidR="00E35B9F">
        <w:t>hai</w:t>
      </w:r>
      <w:proofErr w:type="spellEnd"/>
      <w:r w:rsidR="00E35B9F">
        <w:t xml:space="preserve"> </w:t>
      </w:r>
      <w:proofErr w:type="spellStart"/>
      <w:r w:rsidR="00E35B9F">
        <w:t>thành</w:t>
      </w:r>
      <w:proofErr w:type="spellEnd"/>
      <w:r w:rsidR="00E35B9F">
        <w:t xml:space="preserve"> </w:t>
      </w:r>
      <w:proofErr w:type="spellStart"/>
      <w:r w:rsidR="00E35B9F">
        <w:t>phần</w:t>
      </w:r>
      <w:proofErr w:type="spellEnd"/>
      <w:r w:rsidR="00E35B9F">
        <w:t xml:space="preserve"> hay </w:t>
      </w:r>
      <w:proofErr w:type="spellStart"/>
      <w:r w:rsidR="00E35B9F">
        <w:t>sử</w:t>
      </w:r>
      <w:proofErr w:type="spellEnd"/>
      <w:r w:rsidR="00E35B9F">
        <w:t xml:space="preserve"> </w:t>
      </w:r>
      <w:proofErr w:type="spellStart"/>
      <w:r w:rsidR="00E35B9F">
        <w:t>dụng</w:t>
      </w:r>
      <w:proofErr w:type="spellEnd"/>
      <w:r w:rsidR="00E35B9F">
        <w:t xml:space="preserve"> </w:t>
      </w:r>
      <w:proofErr w:type="spellStart"/>
      <w:r w:rsidR="00E35B9F">
        <w:t>đó</w:t>
      </w:r>
      <w:proofErr w:type="spellEnd"/>
      <w:r w:rsidR="00E35B9F">
        <w:t xml:space="preserve"> </w:t>
      </w:r>
      <w:proofErr w:type="spellStart"/>
      <w:r w:rsidR="00E35B9F">
        <w:t>là</w:t>
      </w:r>
      <w:proofErr w:type="spellEnd"/>
      <w:r w:rsidR="00E35B9F">
        <w:t xml:space="preserve"> </w:t>
      </w:r>
      <w:proofErr w:type="spellStart"/>
      <w:r w:rsidR="00E35B9F">
        <w:t>BrowserRouter</w:t>
      </w:r>
      <w:proofErr w:type="spellEnd"/>
      <w:r w:rsidR="00E35B9F">
        <w:t xml:space="preserve"> </w:t>
      </w:r>
      <w:proofErr w:type="spellStart"/>
      <w:r w:rsidR="00E35B9F">
        <w:t>và</w:t>
      </w:r>
      <w:proofErr w:type="spellEnd"/>
      <w:r w:rsidR="00E35B9F">
        <w:t xml:space="preserve"> </w:t>
      </w:r>
      <w:proofErr w:type="spellStart"/>
      <w:r w:rsidR="00E35B9F">
        <w:t>HashRouter</w:t>
      </w:r>
      <w:proofErr w:type="spellEnd"/>
      <w:r w:rsidR="00E35B9F">
        <w:t xml:space="preserve">. Hai </w:t>
      </w:r>
      <w:proofErr w:type="spellStart"/>
      <w:r w:rsidR="00E35B9F">
        <w:t>thành</w:t>
      </w:r>
      <w:proofErr w:type="spellEnd"/>
      <w:r w:rsidR="00E35B9F">
        <w:t xml:space="preserve"> </w:t>
      </w:r>
      <w:proofErr w:type="spellStart"/>
      <w:r w:rsidR="00E35B9F">
        <w:t>phần</w:t>
      </w:r>
      <w:proofErr w:type="spellEnd"/>
      <w:r w:rsidR="00E35B9F">
        <w:t xml:space="preserve"> </w:t>
      </w:r>
      <w:proofErr w:type="spellStart"/>
      <w:r w:rsidR="00E35B9F">
        <w:t>này</w:t>
      </w:r>
      <w:proofErr w:type="spellEnd"/>
      <w:r w:rsidR="00E35B9F">
        <w:t xml:space="preserve"> </w:t>
      </w:r>
      <w:proofErr w:type="spellStart"/>
      <w:r w:rsidR="00E35B9F">
        <w:t>khác</w:t>
      </w:r>
      <w:proofErr w:type="spellEnd"/>
      <w:r w:rsidR="00E35B9F">
        <w:t xml:space="preserve"> </w:t>
      </w:r>
      <w:proofErr w:type="spellStart"/>
      <w:r w:rsidR="00E35B9F">
        <w:t>nhau</w:t>
      </w:r>
      <w:proofErr w:type="spellEnd"/>
      <w:r w:rsidR="00E35B9F">
        <w:t xml:space="preserve"> ở </w:t>
      </w:r>
      <w:proofErr w:type="spellStart"/>
      <w:r w:rsidR="00E35B9F">
        <w:t>kiểu</w:t>
      </w:r>
      <w:proofErr w:type="spellEnd"/>
      <w:r w:rsidR="00E35B9F">
        <w:t xml:space="preserve"> URL </w:t>
      </w:r>
      <w:proofErr w:type="spellStart"/>
      <w:r w:rsidR="00E35B9F">
        <w:t>mà</w:t>
      </w:r>
      <w:proofErr w:type="spellEnd"/>
      <w:r w:rsidR="00E35B9F">
        <w:t xml:space="preserve"> </w:t>
      </w:r>
      <w:proofErr w:type="spellStart"/>
      <w:r w:rsidR="00E35B9F">
        <w:t>chúng</w:t>
      </w:r>
      <w:proofErr w:type="spellEnd"/>
      <w:r w:rsidR="00E35B9F">
        <w:t xml:space="preserve"> ta </w:t>
      </w:r>
      <w:proofErr w:type="spellStart"/>
      <w:r w:rsidR="00E35B9F">
        <w:t>s</w:t>
      </w:r>
      <w:r w:rsidR="00F13A37">
        <w:t>ẽ</w:t>
      </w:r>
      <w:proofErr w:type="spellEnd"/>
      <w:r w:rsidR="00E35B9F">
        <w:t xml:space="preserve"> </w:t>
      </w:r>
      <w:proofErr w:type="spellStart"/>
      <w:r w:rsidR="00E35B9F">
        <w:t>tạo</w:t>
      </w:r>
      <w:proofErr w:type="spellEnd"/>
      <w:r w:rsidR="00E35B9F">
        <w:t xml:space="preserve"> ra </w:t>
      </w:r>
      <w:proofErr w:type="spellStart"/>
      <w:r w:rsidR="00E35B9F">
        <w:t>và</w:t>
      </w:r>
      <w:proofErr w:type="spellEnd"/>
      <w:r w:rsidR="00E35B9F">
        <w:t xml:space="preserve"> </w:t>
      </w:r>
      <w:proofErr w:type="spellStart"/>
      <w:r w:rsidR="00E35B9F">
        <w:t>đồng</w:t>
      </w:r>
      <w:proofErr w:type="spellEnd"/>
      <w:r w:rsidR="00E35B9F">
        <w:t xml:space="preserve"> </w:t>
      </w:r>
      <w:proofErr w:type="spellStart"/>
      <w:r w:rsidR="00E35B9F">
        <w:t>bộ</w:t>
      </w:r>
      <w:proofErr w:type="spellEnd"/>
      <w:r w:rsidR="00E35B9F">
        <w:t>.</w:t>
      </w:r>
    </w:p>
    <w:p w14:paraId="261265FE" w14:textId="65C5AE0F" w:rsidR="00E35B9F" w:rsidRDefault="00E35B9F" w:rsidP="00E35B9F">
      <w:pPr>
        <w:pStyle w:val="BodyText"/>
        <w:ind w:firstLine="0"/>
      </w:pPr>
      <w:proofErr w:type="spellStart"/>
      <w:r>
        <w:t>BrowserRouter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</w:t>
      </w:r>
      <w:r w:rsidR="00972D93">
        <w:t>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</w:t>
      </w:r>
      <w:r w:rsidR="00E9435C">
        <w:t>i</w:t>
      </w:r>
      <w:r>
        <w:t xml:space="preserve">story API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HTML5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Routing.</w:t>
      </w:r>
    </w:p>
    <w:p w14:paraId="3A4B6100" w14:textId="3150ECDF" w:rsidR="00E35B9F" w:rsidRDefault="00E35B9F" w:rsidP="00E35B9F">
      <w:pPr>
        <w:pStyle w:val="BodyText"/>
        <w:ind w:firstLine="0"/>
      </w:pPr>
      <w:proofErr w:type="spellStart"/>
      <w:r>
        <w:t>HashRouter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hash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>.</w:t>
      </w:r>
    </w:p>
    <w:p w14:paraId="089BED39" w14:textId="0246BC4F" w:rsidR="008D0750" w:rsidRDefault="008D0750" w:rsidP="00E35B9F">
      <w:pPr>
        <w:pStyle w:val="BodyText"/>
        <w:ind w:firstLine="0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Br</w:t>
      </w:r>
      <w:r w:rsidR="006C320E">
        <w:t>owserRouter</w:t>
      </w:r>
      <w:proofErr w:type="spellEnd"/>
      <w:r w:rsidR="006C320E">
        <w:t xml:space="preserve"> </w:t>
      </w:r>
      <w:proofErr w:type="spellStart"/>
      <w:r w:rsidR="006C320E">
        <w:t>chỉ</w:t>
      </w:r>
      <w:proofErr w:type="spellEnd"/>
      <w:r w:rsidR="006C320E">
        <w:t xml:space="preserve"> </w:t>
      </w:r>
      <w:proofErr w:type="spellStart"/>
      <w:r w:rsidR="006C320E">
        <w:t>cần</w:t>
      </w:r>
      <w:proofErr w:type="spellEnd"/>
      <w:r w:rsidR="006C320E">
        <w:t xml:space="preserve"> </w:t>
      </w:r>
      <w:proofErr w:type="spellStart"/>
      <w:r w:rsidR="006C320E">
        <w:t>đảm</w:t>
      </w:r>
      <w:proofErr w:type="spellEnd"/>
      <w:r w:rsidR="006C320E">
        <w:t xml:space="preserve"> </w:t>
      </w:r>
      <w:proofErr w:type="spellStart"/>
      <w:r w:rsidR="006C320E">
        <w:t>bảo</w:t>
      </w:r>
      <w:proofErr w:type="spellEnd"/>
      <w:r w:rsidR="006C320E">
        <w:t xml:space="preserve"> </w:t>
      </w:r>
      <w:proofErr w:type="spellStart"/>
      <w:r w:rsidR="006C320E">
        <w:t>rằng</w:t>
      </w:r>
      <w:proofErr w:type="spellEnd"/>
      <w:r w:rsidR="006C320E">
        <w:t xml:space="preserve"> </w:t>
      </w:r>
      <w:proofErr w:type="spellStart"/>
      <w:r w:rsidR="006C320E">
        <w:t>nó</w:t>
      </w:r>
      <w:proofErr w:type="spellEnd"/>
      <w:r w:rsidR="006C320E">
        <w:t xml:space="preserve"> </w:t>
      </w:r>
      <w:proofErr w:type="spellStart"/>
      <w:r w:rsidR="006C320E">
        <w:t>được</w:t>
      </w:r>
      <w:proofErr w:type="spellEnd"/>
      <w:r w:rsidR="006C320E">
        <w:t xml:space="preserve"> </w:t>
      </w:r>
      <w:proofErr w:type="spellStart"/>
      <w:r w:rsidR="006C320E">
        <w:t>hiển</w:t>
      </w:r>
      <w:proofErr w:type="spellEnd"/>
      <w:r w:rsidR="006C320E">
        <w:t xml:space="preserve"> </w:t>
      </w:r>
      <w:proofErr w:type="spellStart"/>
      <w:r w:rsidR="006C320E">
        <w:t>thị</w:t>
      </w:r>
      <w:proofErr w:type="spellEnd"/>
      <w:r w:rsidR="006C320E">
        <w:t xml:space="preserve"> ở </w:t>
      </w:r>
      <w:proofErr w:type="spellStart"/>
      <w:r w:rsidR="006C320E">
        <w:t>phần</w:t>
      </w:r>
      <w:proofErr w:type="spellEnd"/>
      <w:r w:rsidR="006C320E">
        <w:t xml:space="preserve"> </w:t>
      </w:r>
      <w:proofErr w:type="spellStart"/>
      <w:r w:rsidR="006C320E">
        <w:t>gốc</w:t>
      </w:r>
      <w:proofErr w:type="spellEnd"/>
      <w:r w:rsidR="006C320E">
        <w:t xml:space="preserve"> </w:t>
      </w:r>
      <w:proofErr w:type="spellStart"/>
      <w:r w:rsidR="006C320E">
        <w:t>của</w:t>
      </w:r>
      <w:proofErr w:type="spellEnd"/>
      <w:r w:rsidR="006C320E">
        <w:t xml:space="preserve"> </w:t>
      </w:r>
      <w:proofErr w:type="spellStart"/>
      <w:r w:rsidR="006C320E">
        <w:t>hệ</w:t>
      </w:r>
      <w:proofErr w:type="spellEnd"/>
      <w:r w:rsidR="006C320E">
        <w:t xml:space="preserve"> </w:t>
      </w:r>
      <w:proofErr w:type="spellStart"/>
      <w:r w:rsidR="006C320E">
        <w:t>thống</w:t>
      </w:r>
      <w:proofErr w:type="spellEnd"/>
      <w:r w:rsidR="006C320E">
        <w:t xml:space="preserve">. </w:t>
      </w:r>
      <w:proofErr w:type="spellStart"/>
      <w:r w:rsidR="006C320E">
        <w:t>Thông</w:t>
      </w:r>
      <w:proofErr w:type="spellEnd"/>
      <w:r w:rsidR="006C320E">
        <w:t xml:space="preserve"> </w:t>
      </w:r>
      <w:proofErr w:type="spellStart"/>
      <w:r w:rsidR="006C320E">
        <w:t>thường</w:t>
      </w:r>
      <w:proofErr w:type="spellEnd"/>
      <w:r w:rsidR="006C320E">
        <w:t xml:space="preserve"> </w:t>
      </w:r>
      <w:proofErr w:type="spellStart"/>
      <w:r w:rsidR="006C320E">
        <w:t>sẻ</w:t>
      </w:r>
      <w:proofErr w:type="spellEnd"/>
      <w:r w:rsidR="006C320E">
        <w:t xml:space="preserve"> </w:t>
      </w:r>
      <w:proofErr w:type="spellStart"/>
      <w:r w:rsidR="006C320E">
        <w:t>nằm</w:t>
      </w:r>
      <w:proofErr w:type="spellEnd"/>
      <w:r w:rsidR="006C320E">
        <w:t xml:space="preserve"> ở file index.js, </w:t>
      </w:r>
      <w:proofErr w:type="spellStart"/>
      <w:r w:rsidR="006C320E">
        <w:t>sẻ</w:t>
      </w:r>
      <w:proofErr w:type="spellEnd"/>
      <w:r w:rsidR="006C320E">
        <w:t xml:space="preserve"> </w:t>
      </w:r>
      <w:proofErr w:type="spellStart"/>
      <w:r w:rsidR="006C320E">
        <w:t>bọc</w:t>
      </w:r>
      <w:proofErr w:type="spellEnd"/>
      <w:r w:rsidR="006C320E">
        <w:t xml:space="preserve"> &lt;App /&gt; </w:t>
      </w:r>
      <w:proofErr w:type="spellStart"/>
      <w:r w:rsidR="006C320E">
        <w:t>phần</w:t>
      </w:r>
      <w:proofErr w:type="spellEnd"/>
      <w:r w:rsidR="006C320E">
        <w:t xml:space="preserve"> </w:t>
      </w:r>
      <w:proofErr w:type="spellStart"/>
      <w:r w:rsidR="006C320E">
        <w:t>tử</w:t>
      </w:r>
      <w:proofErr w:type="spellEnd"/>
      <w:r w:rsidR="006C320E">
        <w:t xml:space="preserve"> </w:t>
      </w:r>
      <w:proofErr w:type="spellStart"/>
      <w:r w:rsidR="006C320E">
        <w:t>c</w:t>
      </w:r>
      <w:r w:rsidR="00462049">
        <w:t>ao</w:t>
      </w:r>
      <w:proofErr w:type="spellEnd"/>
      <w:r w:rsidR="00462049">
        <w:t xml:space="preserve"> </w:t>
      </w:r>
      <w:proofErr w:type="spellStart"/>
      <w:r w:rsidR="00462049">
        <w:t>nhất</w:t>
      </w:r>
      <w:proofErr w:type="spellEnd"/>
      <w:r w:rsidR="00462049">
        <w:t xml:space="preserve"> </w:t>
      </w:r>
      <w:proofErr w:type="spellStart"/>
      <w:r w:rsidR="00462049">
        <w:t>của</w:t>
      </w:r>
      <w:proofErr w:type="spellEnd"/>
      <w:r w:rsidR="00462049">
        <w:t xml:space="preserve"> </w:t>
      </w:r>
      <w:proofErr w:type="spellStart"/>
      <w:r w:rsidR="00462049">
        <w:t>mình</w:t>
      </w:r>
      <w:proofErr w:type="spellEnd"/>
      <w:r w:rsidR="00462049">
        <w:t xml:space="preserve"> </w:t>
      </w:r>
      <w:proofErr w:type="spellStart"/>
      <w:r w:rsidR="00462049">
        <w:t>trong</w:t>
      </w:r>
      <w:proofErr w:type="spellEnd"/>
      <w:r w:rsidR="00462049">
        <w:t xml:space="preserve"> </w:t>
      </w:r>
      <w:proofErr w:type="spellStart"/>
      <w:r w:rsidR="00462049">
        <w:t>BrowserRouter</w:t>
      </w:r>
      <w:proofErr w:type="spellEnd"/>
      <w:r w:rsidR="00462049">
        <w:t xml:space="preserve"> </w:t>
      </w:r>
      <w:proofErr w:type="spellStart"/>
      <w:r w:rsidR="00462049">
        <w:t>như</w:t>
      </w:r>
      <w:proofErr w:type="spellEnd"/>
      <w:r w:rsidR="00462049">
        <w:t xml:space="preserve"> </w:t>
      </w:r>
      <w:proofErr w:type="spellStart"/>
      <w:r w:rsidR="00462049">
        <w:t>sau</w:t>
      </w:r>
      <w:proofErr w:type="spellEnd"/>
      <w:r w:rsidR="00462049">
        <w:t>;</w:t>
      </w:r>
    </w:p>
    <w:p w14:paraId="26268305" w14:textId="58F6433E" w:rsidR="00462049" w:rsidRPr="00097B8B" w:rsidRDefault="00462049" w:rsidP="00462049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7A7E7AD6" wp14:editId="613B515C">
            <wp:extent cx="42672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6B4" w14:textId="0B098FC5" w:rsidR="00097B8B" w:rsidRDefault="000119AC" w:rsidP="000119AC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9</w:t>
      </w:r>
      <w:r w:rsidRPr="00D455EA">
        <w:t xml:space="preserve">. </w:t>
      </w:r>
      <w:proofErr w:type="spellStart"/>
      <w:r w:rsidR="00860876">
        <w:t>Đặt</w:t>
      </w:r>
      <w:proofErr w:type="spellEnd"/>
      <w:r w:rsidR="00860876">
        <w:t xml:space="preserve"> </w:t>
      </w:r>
      <w:proofErr w:type="spellStart"/>
      <w:r w:rsidR="00860876">
        <w:t>thẻ</w:t>
      </w:r>
      <w:proofErr w:type="spellEnd"/>
      <w:r w:rsidR="00860876">
        <w:t xml:space="preserve"> </w:t>
      </w:r>
      <w:proofErr w:type="spellStart"/>
      <w:r w:rsidR="00860876">
        <w:t>BrowserRouter</w:t>
      </w:r>
      <w:proofErr w:type="spellEnd"/>
      <w:r w:rsidR="00860876">
        <w:t xml:space="preserve"> </w:t>
      </w:r>
      <w:proofErr w:type="spellStart"/>
      <w:r w:rsidR="00860876">
        <w:t>để</w:t>
      </w:r>
      <w:proofErr w:type="spellEnd"/>
      <w:r w:rsidR="00860876">
        <w:t xml:space="preserve"> </w:t>
      </w:r>
      <w:proofErr w:type="spellStart"/>
      <w:r w:rsidR="00860876">
        <w:t>sử</w:t>
      </w:r>
      <w:proofErr w:type="spellEnd"/>
      <w:r w:rsidR="00860876">
        <w:t xml:space="preserve"> </w:t>
      </w:r>
      <w:proofErr w:type="spellStart"/>
      <w:r w:rsidR="00860876">
        <w:t>dụng</w:t>
      </w:r>
      <w:proofErr w:type="spellEnd"/>
      <w:r w:rsidR="00860876">
        <w:t xml:space="preserve"> routing </w:t>
      </w:r>
      <w:proofErr w:type="spellStart"/>
      <w:r w:rsidR="00860876">
        <w:t>cho</w:t>
      </w:r>
      <w:proofErr w:type="spellEnd"/>
      <w:r w:rsidR="00860876">
        <w:t xml:space="preserve"> </w:t>
      </w:r>
      <w:proofErr w:type="spellStart"/>
      <w:r w:rsidR="00860876">
        <w:t>trang</w:t>
      </w:r>
      <w:proofErr w:type="spellEnd"/>
      <w:r w:rsidR="00860876">
        <w:t xml:space="preserve"> web</w:t>
      </w:r>
    </w:p>
    <w:p w14:paraId="6FECCC28" w14:textId="08305284" w:rsidR="00D93090" w:rsidRDefault="00F46A3C" w:rsidP="00D93090">
      <w:pPr>
        <w:pStyle w:val="Heading3"/>
        <w:rPr>
          <w:i w:val="0"/>
          <w:iCs/>
        </w:rPr>
      </w:pPr>
      <w:r>
        <w:rPr>
          <w:i w:val="0"/>
          <w:iCs/>
        </w:rPr>
        <w:t>Route Matchers</w:t>
      </w:r>
    </w:p>
    <w:p w14:paraId="39268057" w14:textId="11D95AFB" w:rsidR="003D7F34" w:rsidRDefault="003D7F34" w:rsidP="003D7F34">
      <w:pPr>
        <w:pStyle w:val="BodyText"/>
        <w:ind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router matching: Switch </w:t>
      </w:r>
      <w:proofErr w:type="spellStart"/>
      <w:r>
        <w:t>và</w:t>
      </w:r>
      <w:proofErr w:type="spellEnd"/>
      <w:r>
        <w:t xml:space="preserve"> Route. Khi </w:t>
      </w:r>
      <w:proofErr w:type="spellStart"/>
      <w:r>
        <w:t>một</w:t>
      </w:r>
      <w:proofErr w:type="spellEnd"/>
      <w:r>
        <w:t xml:space="preserve"> Switch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children</w:t>
      </w:r>
      <w:r w:rsidR="00A05E05">
        <w:t xml:space="preserve"> Router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path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URL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  <w:r w:rsidR="00001772">
        <w:t xml:space="preserve"> Khi </w:t>
      </w:r>
      <w:proofErr w:type="spellStart"/>
      <w:r w:rsidR="00001772">
        <w:t>tìm</w:t>
      </w:r>
      <w:proofErr w:type="spellEnd"/>
      <w:r w:rsidR="00001772">
        <w:t xml:space="preserve"> </w:t>
      </w:r>
      <w:proofErr w:type="spellStart"/>
      <w:r w:rsidR="00001772">
        <w:t>thấy</w:t>
      </w:r>
      <w:proofErr w:type="spellEnd"/>
      <w:r w:rsidR="00001772">
        <w:t xml:space="preserve"> </w:t>
      </w:r>
      <w:proofErr w:type="spellStart"/>
      <w:r w:rsidR="00001772">
        <w:t>sẻ</w:t>
      </w:r>
      <w:proofErr w:type="spellEnd"/>
      <w:r w:rsidR="00001772">
        <w:t xml:space="preserve"> </w:t>
      </w:r>
      <w:proofErr w:type="spellStart"/>
      <w:r w:rsidR="00001772">
        <w:t>hiện</w:t>
      </w:r>
      <w:proofErr w:type="spellEnd"/>
      <w:r w:rsidR="00001772">
        <w:t xml:space="preserve"> ra Route </w:t>
      </w:r>
      <w:proofErr w:type="spellStart"/>
      <w:r w:rsidR="00001772">
        <w:t>và</w:t>
      </w:r>
      <w:proofErr w:type="spellEnd"/>
      <w:r w:rsidR="00001772">
        <w:t xml:space="preserve"> </w:t>
      </w:r>
      <w:proofErr w:type="spellStart"/>
      <w:r w:rsidR="00001772">
        <w:t>bỏ</w:t>
      </w:r>
      <w:proofErr w:type="spellEnd"/>
      <w:r w:rsidR="00001772">
        <w:t xml:space="preserve"> qua </w:t>
      </w:r>
      <w:proofErr w:type="spellStart"/>
      <w:r w:rsidR="00001772">
        <w:t>tất</w:t>
      </w:r>
      <w:proofErr w:type="spellEnd"/>
      <w:r w:rsidR="00001772">
        <w:t xml:space="preserve"> </w:t>
      </w:r>
      <w:proofErr w:type="spellStart"/>
      <w:r w:rsidR="00001772">
        <w:t>cả</w:t>
      </w:r>
      <w:proofErr w:type="spellEnd"/>
      <w:r w:rsidR="00001772">
        <w:t xml:space="preserve"> </w:t>
      </w:r>
      <w:proofErr w:type="spellStart"/>
      <w:r w:rsidR="00001772">
        <w:t>những</w:t>
      </w:r>
      <w:proofErr w:type="spellEnd"/>
      <w:r w:rsidR="00001772">
        <w:t xml:space="preserve"> </w:t>
      </w:r>
      <w:proofErr w:type="spellStart"/>
      <w:r w:rsidR="00001772">
        <w:t>cái</w:t>
      </w:r>
      <w:proofErr w:type="spellEnd"/>
      <w:r w:rsidR="00001772">
        <w:t xml:space="preserve"> </w:t>
      </w:r>
      <w:proofErr w:type="spellStart"/>
      <w:r w:rsidR="00001772">
        <w:t>khác</w:t>
      </w:r>
      <w:proofErr w:type="spellEnd"/>
      <w:r w:rsidR="00001772">
        <w:t xml:space="preserve">. </w:t>
      </w:r>
      <w:proofErr w:type="spellStart"/>
      <w:r w:rsidR="00001772">
        <w:t>Nếu</w:t>
      </w:r>
      <w:proofErr w:type="spellEnd"/>
      <w:r w:rsidR="00001772">
        <w:t xml:space="preserve"> </w:t>
      </w:r>
      <w:proofErr w:type="spellStart"/>
      <w:r w:rsidR="00001772">
        <w:t>không</w:t>
      </w:r>
      <w:proofErr w:type="spellEnd"/>
      <w:r w:rsidR="00001772">
        <w:t xml:space="preserve"> </w:t>
      </w:r>
      <w:proofErr w:type="spellStart"/>
      <w:r w:rsidR="00001772">
        <w:t>có</w:t>
      </w:r>
      <w:proofErr w:type="spellEnd"/>
      <w:r w:rsidR="00001772">
        <w:t xml:space="preserve"> Route </w:t>
      </w:r>
      <w:proofErr w:type="spellStart"/>
      <w:r w:rsidR="00001772">
        <w:t>khớp</w:t>
      </w:r>
      <w:proofErr w:type="spellEnd"/>
      <w:r w:rsidR="00001772">
        <w:t xml:space="preserve"> </w:t>
      </w:r>
      <w:proofErr w:type="spellStart"/>
      <w:r w:rsidR="00001772">
        <w:t>phù</w:t>
      </w:r>
      <w:proofErr w:type="spellEnd"/>
      <w:r w:rsidR="00001772">
        <w:t xml:space="preserve"> </w:t>
      </w:r>
      <w:proofErr w:type="spellStart"/>
      <w:r w:rsidR="00001772">
        <w:t>hợp</w:t>
      </w:r>
      <w:proofErr w:type="spellEnd"/>
      <w:r w:rsidR="00001772">
        <w:t xml:space="preserve">, Switch </w:t>
      </w:r>
      <w:proofErr w:type="spellStart"/>
      <w:r w:rsidR="00001772">
        <w:t>sẻ</w:t>
      </w:r>
      <w:proofErr w:type="spellEnd"/>
      <w:r w:rsidR="00001772">
        <w:t xml:space="preserve"> </w:t>
      </w:r>
      <w:proofErr w:type="spellStart"/>
      <w:r w:rsidR="00001772">
        <w:t>không</w:t>
      </w:r>
      <w:proofErr w:type="spellEnd"/>
      <w:r w:rsidR="00001772">
        <w:t xml:space="preserve"> </w:t>
      </w:r>
      <w:proofErr w:type="spellStart"/>
      <w:r w:rsidR="00001772">
        <w:t>xuất</w:t>
      </w:r>
      <w:proofErr w:type="spellEnd"/>
      <w:r w:rsidR="00001772">
        <w:t xml:space="preserve"> ra </w:t>
      </w:r>
      <w:proofErr w:type="spellStart"/>
      <w:r w:rsidR="00001772">
        <w:t>gì</w:t>
      </w:r>
      <w:proofErr w:type="spellEnd"/>
      <w:r w:rsidR="00001772">
        <w:t xml:space="preserve"> (null)</w:t>
      </w:r>
      <w:r w:rsidR="00240FF9">
        <w:t>.</w:t>
      </w:r>
    </w:p>
    <w:p w14:paraId="5A84050E" w14:textId="77777777" w:rsidR="00A0506B" w:rsidRDefault="00A0506B" w:rsidP="003D7F34">
      <w:pPr>
        <w:pStyle w:val="BodyText"/>
        <w:ind w:firstLine="0"/>
      </w:pPr>
    </w:p>
    <w:p w14:paraId="0E2C330A" w14:textId="1D3BD6C4" w:rsidR="00D20691" w:rsidRDefault="00D20691" w:rsidP="00D20691">
      <w:pPr>
        <w:pStyle w:val="Body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8DE280" wp14:editId="492309BC">
            <wp:extent cx="5257800" cy="436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EDAE" w14:textId="26361925" w:rsidR="00330D90" w:rsidRDefault="00330D90" w:rsidP="00D20691">
      <w:pPr>
        <w:pStyle w:val="BodyText"/>
        <w:ind w:firstLine="0"/>
        <w:jc w:val="center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10</w:t>
      </w:r>
      <w:r w:rsidRPr="00D455EA">
        <w:t xml:space="preserve">. </w:t>
      </w:r>
      <w:proofErr w:type="spellStart"/>
      <w:r w:rsidR="00214297">
        <w:t>Sử</w:t>
      </w:r>
      <w:proofErr w:type="spellEnd"/>
      <w:r w:rsidR="00214297">
        <w:t xml:space="preserve"> </w:t>
      </w:r>
      <w:proofErr w:type="spellStart"/>
      <w:r w:rsidR="00214297">
        <w:t>dụng</w:t>
      </w:r>
      <w:proofErr w:type="spellEnd"/>
      <w:r w:rsidR="00214297">
        <w:t xml:space="preserve"> Switch </w:t>
      </w:r>
      <w:proofErr w:type="spellStart"/>
      <w:r w:rsidR="00214297">
        <w:t>và</w:t>
      </w:r>
      <w:proofErr w:type="spellEnd"/>
      <w:r w:rsidR="00214297">
        <w:t xml:space="preserve"> Router </w:t>
      </w:r>
      <w:proofErr w:type="spellStart"/>
      <w:r w:rsidR="00214297">
        <w:t>để</w:t>
      </w:r>
      <w:proofErr w:type="spellEnd"/>
      <w:r w:rsidR="00214297">
        <w:t xml:space="preserve"> </w:t>
      </w:r>
      <w:proofErr w:type="spellStart"/>
      <w:r w:rsidR="00214297">
        <w:t>tạo</w:t>
      </w:r>
      <w:proofErr w:type="spellEnd"/>
      <w:r w:rsidR="00214297">
        <w:t xml:space="preserve"> URL </w:t>
      </w:r>
      <w:proofErr w:type="spellStart"/>
      <w:r w:rsidR="00214297">
        <w:t>cho</w:t>
      </w:r>
      <w:proofErr w:type="spellEnd"/>
      <w:r w:rsidR="00214297">
        <w:t xml:space="preserve"> </w:t>
      </w:r>
      <w:proofErr w:type="spellStart"/>
      <w:r w:rsidR="00214297">
        <w:t>trang</w:t>
      </w:r>
      <w:proofErr w:type="spellEnd"/>
      <w:r w:rsidR="00214297">
        <w:t xml:space="preserve"> web</w:t>
      </w:r>
    </w:p>
    <w:p w14:paraId="08DD3DF4" w14:textId="0A5F4145" w:rsidR="00D93090" w:rsidRDefault="00F329E7" w:rsidP="00D93090">
      <w:pPr>
        <w:pStyle w:val="BodyText"/>
        <w:ind w:firstLine="0"/>
      </w:pPr>
      <w:r>
        <w:t xml:space="preserve">Route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gi</w:t>
      </w:r>
      <w:r w:rsidR="00970E3A">
        <w:t>ữa</w:t>
      </w:r>
      <w:proofErr w:type="spellEnd"/>
      <w:r>
        <w:t xml:space="preserve"> URL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Component.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component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</w:t>
      </w:r>
      <w:r w:rsidR="00D80184">
        <w:t>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render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  <w:r w:rsidR="00391D06">
        <w:t xml:space="preserve"> Trong router exact </w:t>
      </w:r>
      <w:proofErr w:type="spellStart"/>
      <w:r w:rsidR="00391D06">
        <w:t>giúp</w:t>
      </w:r>
      <w:proofErr w:type="spellEnd"/>
      <w:r w:rsidR="00391D06">
        <w:t xml:space="preserve"> </w:t>
      </w:r>
      <w:proofErr w:type="spellStart"/>
      <w:r w:rsidR="00391D06">
        <w:t>cho</w:t>
      </w:r>
      <w:proofErr w:type="spellEnd"/>
      <w:r w:rsidR="00391D06">
        <w:t xml:space="preserve"> router </w:t>
      </w:r>
      <w:proofErr w:type="spellStart"/>
      <w:r w:rsidR="00391D06">
        <w:t>chỉ</w:t>
      </w:r>
      <w:proofErr w:type="spellEnd"/>
      <w:r w:rsidR="00391D06">
        <w:t xml:space="preserve"> </w:t>
      </w:r>
      <w:proofErr w:type="spellStart"/>
      <w:r w:rsidR="00391D06">
        <w:t>hoạt</w:t>
      </w:r>
      <w:proofErr w:type="spellEnd"/>
      <w:r w:rsidR="00391D06">
        <w:t xml:space="preserve"> </w:t>
      </w:r>
      <w:proofErr w:type="spellStart"/>
      <w:r w:rsidR="00391D06">
        <w:t>động</w:t>
      </w:r>
      <w:proofErr w:type="spellEnd"/>
      <w:r w:rsidR="00391D06">
        <w:t xml:space="preserve"> </w:t>
      </w:r>
      <w:proofErr w:type="spellStart"/>
      <w:r w:rsidR="00391D06">
        <w:t>khi</w:t>
      </w:r>
      <w:proofErr w:type="spellEnd"/>
      <w:r w:rsidR="00391D06">
        <w:t xml:space="preserve"> URL </w:t>
      </w:r>
      <w:proofErr w:type="spellStart"/>
      <w:r w:rsidR="00391D06">
        <w:t>trên</w:t>
      </w:r>
      <w:proofErr w:type="spellEnd"/>
      <w:r w:rsidR="00391D06">
        <w:t xml:space="preserve"> </w:t>
      </w:r>
      <w:proofErr w:type="spellStart"/>
      <w:r w:rsidR="00391D06">
        <w:t>trình</w:t>
      </w:r>
      <w:proofErr w:type="spellEnd"/>
      <w:r w:rsidR="00391D06">
        <w:t xml:space="preserve"> </w:t>
      </w:r>
      <w:proofErr w:type="spellStart"/>
      <w:r w:rsidR="00391D06">
        <w:t>duyệt</w:t>
      </w:r>
      <w:proofErr w:type="spellEnd"/>
      <w:r w:rsidR="00391D06">
        <w:t xml:space="preserve"> </w:t>
      </w:r>
      <w:proofErr w:type="spellStart"/>
      <w:r w:rsidR="00391D06">
        <w:t>phù</w:t>
      </w:r>
      <w:proofErr w:type="spellEnd"/>
      <w:r w:rsidR="00391D06">
        <w:t xml:space="preserve"> </w:t>
      </w:r>
      <w:proofErr w:type="spellStart"/>
      <w:r w:rsidR="00391D06">
        <w:t>hợp</w:t>
      </w:r>
      <w:proofErr w:type="spellEnd"/>
      <w:r w:rsidR="00391D06">
        <w:t xml:space="preserve"> </w:t>
      </w:r>
      <w:proofErr w:type="spellStart"/>
      <w:r w:rsidR="00391D06">
        <w:t>tuyệt</w:t>
      </w:r>
      <w:proofErr w:type="spellEnd"/>
      <w:r w:rsidR="00391D06">
        <w:t xml:space="preserve"> </w:t>
      </w:r>
      <w:proofErr w:type="spellStart"/>
      <w:r w:rsidR="00391D06">
        <w:t>đối</w:t>
      </w:r>
      <w:proofErr w:type="spellEnd"/>
      <w:r w:rsidR="00391D06">
        <w:t xml:space="preserve"> </w:t>
      </w:r>
      <w:proofErr w:type="spellStart"/>
      <w:r w:rsidR="00391D06">
        <w:t>với</w:t>
      </w:r>
      <w:proofErr w:type="spellEnd"/>
      <w:r w:rsidR="00391D06">
        <w:t xml:space="preserve"> </w:t>
      </w:r>
      <w:proofErr w:type="spellStart"/>
      <w:r w:rsidR="00391D06">
        <w:t>giá</w:t>
      </w:r>
      <w:proofErr w:type="spellEnd"/>
      <w:r w:rsidR="00391D06">
        <w:t xml:space="preserve"> </w:t>
      </w:r>
      <w:proofErr w:type="spellStart"/>
      <w:r w:rsidR="00391D06">
        <w:t>trị</w:t>
      </w:r>
      <w:proofErr w:type="spellEnd"/>
      <w:r w:rsidR="00391D06">
        <w:t xml:space="preserve"> </w:t>
      </w:r>
      <w:proofErr w:type="spellStart"/>
      <w:r w:rsidR="00391D06">
        <w:t>của</w:t>
      </w:r>
      <w:proofErr w:type="spellEnd"/>
      <w:r w:rsidR="00391D06">
        <w:t xml:space="preserve"> </w:t>
      </w:r>
      <w:proofErr w:type="spellStart"/>
      <w:r w:rsidR="00391D06">
        <w:t>thuộc</w:t>
      </w:r>
      <w:proofErr w:type="spellEnd"/>
      <w:r w:rsidR="00391D06">
        <w:t xml:space="preserve"> </w:t>
      </w:r>
      <w:proofErr w:type="spellStart"/>
      <w:r w:rsidR="00391D06">
        <w:t>tính</w:t>
      </w:r>
      <w:proofErr w:type="spellEnd"/>
      <w:r w:rsidR="00391D06">
        <w:t xml:space="preserve"> path.</w:t>
      </w:r>
    </w:p>
    <w:p w14:paraId="0673A66F" w14:textId="0D098823" w:rsidR="00A0506B" w:rsidRDefault="00A0506B" w:rsidP="00A0506B">
      <w:pPr>
        <w:pStyle w:val="Heading3"/>
        <w:rPr>
          <w:i w:val="0"/>
          <w:iCs/>
        </w:rPr>
      </w:pPr>
      <w:r>
        <w:rPr>
          <w:i w:val="0"/>
          <w:iCs/>
        </w:rPr>
        <w:t>Link</w:t>
      </w:r>
    </w:p>
    <w:p w14:paraId="41B84C54" w14:textId="798410C8" w:rsidR="00B449C0" w:rsidRDefault="00B449C0" w:rsidP="00B449C0">
      <w:pPr>
        <w:pStyle w:val="BodyText"/>
        <w:ind w:firstLine="0"/>
      </w:pPr>
      <w:r>
        <w:t xml:space="preserve">Trong HTML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&lt;a&gt;&lt;/a&gt;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React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&lt;Link&gt;&lt;/Link&gt; </w:t>
      </w:r>
      <w:proofErr w:type="spellStart"/>
      <w:r>
        <w:t>được</w:t>
      </w:r>
      <w:proofErr w:type="spellEnd"/>
      <w:r>
        <w:t xml:space="preserve"> import </w:t>
      </w:r>
      <w:proofErr w:type="spellStart"/>
      <w:r>
        <w:t>từ</w:t>
      </w:r>
      <w:proofErr w:type="spellEnd"/>
      <w:r>
        <w:t xml:space="preserve"> React-router</w:t>
      </w:r>
    </w:p>
    <w:p w14:paraId="53F91361" w14:textId="5F0557BB" w:rsidR="00D460AD" w:rsidRDefault="006D1FA3" w:rsidP="00D460AD">
      <w:pPr>
        <w:pStyle w:val="BodyText"/>
        <w:ind w:firstLine="0"/>
        <w:jc w:val="center"/>
        <w:rPr>
          <w:b/>
          <w:bCs/>
        </w:rPr>
      </w:pPr>
      <w:r w:rsidRPr="006E118E">
        <w:rPr>
          <w:b/>
          <w:bCs/>
        </w:rPr>
        <w:t>&lt;Link to=”/Home”&gt;</w:t>
      </w:r>
      <w:r w:rsidR="00097F55" w:rsidRPr="006E118E">
        <w:rPr>
          <w:b/>
          <w:bCs/>
        </w:rPr>
        <w:t>Home</w:t>
      </w:r>
      <w:r w:rsidRPr="006E118E">
        <w:rPr>
          <w:b/>
          <w:bCs/>
        </w:rPr>
        <w:t>&lt;/Link&gt;</w:t>
      </w:r>
    </w:p>
    <w:p w14:paraId="6B039B24" w14:textId="6C172FA4" w:rsidR="00D460AD" w:rsidRDefault="00842647" w:rsidP="00D460AD">
      <w:pPr>
        <w:pStyle w:val="BodyText"/>
        <w:ind w:firstLine="0"/>
      </w:pPr>
      <w:r>
        <w:t>t</w:t>
      </w:r>
      <w:r w:rsidR="00D460AD">
        <w:t xml:space="preserve">o: </w:t>
      </w:r>
      <w:proofErr w:type="spellStart"/>
      <w:r w:rsidR="00D460AD">
        <w:t>gi</w:t>
      </w:r>
      <w:r w:rsidR="007001AD">
        <w:t>ố</w:t>
      </w:r>
      <w:r w:rsidR="00D460AD">
        <w:t>ng</w:t>
      </w:r>
      <w:proofErr w:type="spellEnd"/>
      <w:r w:rsidR="00D460AD">
        <w:t xml:space="preserve"> </w:t>
      </w:r>
      <w:proofErr w:type="spellStart"/>
      <w:r w:rsidR="00D460AD">
        <w:t>thuộc</w:t>
      </w:r>
      <w:proofErr w:type="spellEnd"/>
      <w:r w:rsidR="00D460AD">
        <w:t xml:space="preserve"> </w:t>
      </w:r>
      <w:proofErr w:type="spellStart"/>
      <w:r w:rsidR="00D460AD">
        <w:t>tính</w:t>
      </w:r>
      <w:proofErr w:type="spellEnd"/>
      <w:r w:rsidR="00D460AD">
        <w:t xml:space="preserve"> </w:t>
      </w:r>
      <w:proofErr w:type="spellStart"/>
      <w:r w:rsidR="00D460AD">
        <w:t>href</w:t>
      </w:r>
      <w:proofErr w:type="spellEnd"/>
      <w:r w:rsidR="00D460AD">
        <w:t xml:space="preserve"> </w:t>
      </w:r>
      <w:proofErr w:type="spellStart"/>
      <w:r w:rsidR="00D460AD">
        <w:t>trong</w:t>
      </w:r>
      <w:proofErr w:type="spellEnd"/>
      <w:r w:rsidR="00D460AD">
        <w:t xml:space="preserve"> </w:t>
      </w:r>
      <w:proofErr w:type="spellStart"/>
      <w:r w:rsidR="00D460AD">
        <w:t>thẻ</w:t>
      </w:r>
      <w:proofErr w:type="spellEnd"/>
      <w:r w:rsidR="00D460AD">
        <w:t xml:space="preserve"> a</w:t>
      </w:r>
    </w:p>
    <w:p w14:paraId="0327012B" w14:textId="6380A848" w:rsidR="00667144" w:rsidRDefault="00667144" w:rsidP="00667144">
      <w:pPr>
        <w:pStyle w:val="Heading3"/>
        <w:rPr>
          <w:i w:val="0"/>
          <w:iCs/>
        </w:rPr>
      </w:pPr>
      <w:proofErr w:type="spellStart"/>
      <w:r>
        <w:rPr>
          <w:i w:val="0"/>
          <w:iCs/>
        </w:rPr>
        <w:lastRenderedPageBreak/>
        <w:t>NavLink</w:t>
      </w:r>
      <w:proofErr w:type="spellEnd"/>
    </w:p>
    <w:p w14:paraId="59C4B79C" w14:textId="5BC143A0" w:rsidR="00B9279D" w:rsidRDefault="00B9279D" w:rsidP="00B9279D">
      <w:pPr>
        <w:pStyle w:val="BodyText"/>
        <w:ind w:firstLine="0"/>
      </w:pP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NavLink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Link,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NavLink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</w:t>
      </w:r>
      <w:r w:rsidR="00E606CB">
        <w:t>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</w:t>
      </w:r>
      <w:r w:rsidR="00E606CB">
        <w:t>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activeClassName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activeStyle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 w:rsidR="0035687D">
        <w:t>thì</w:t>
      </w:r>
      <w:proofErr w:type="spellEnd"/>
      <w:r w:rsidR="0035687D">
        <w:t xml:space="preserve"> </w:t>
      </w:r>
      <w:proofErr w:type="spellStart"/>
      <w:r w:rsidR="0035687D">
        <w:t>s</w:t>
      </w:r>
      <w:r w:rsidR="00E606CB">
        <w:t>ẽ</w:t>
      </w:r>
      <w:proofErr w:type="spellEnd"/>
      <w:r w:rsidR="0035687D">
        <w:t xml:space="preserve"> </w:t>
      </w:r>
      <w:proofErr w:type="spellStart"/>
      <w:r w:rsidR="0035687D">
        <w:t>được</w:t>
      </w:r>
      <w:proofErr w:type="spellEnd"/>
      <w:r w:rsidR="0035687D">
        <w:t xml:space="preserve"> active </w:t>
      </w:r>
      <w:proofErr w:type="spellStart"/>
      <w:r w:rsidR="0035687D">
        <w:t>lên</w:t>
      </w:r>
      <w:proofErr w:type="spellEnd"/>
      <w:r w:rsidR="0035687D">
        <w:t xml:space="preserve"> </w:t>
      </w:r>
      <w:proofErr w:type="spellStart"/>
      <w:r w:rsidR="0035687D">
        <w:t>và</w:t>
      </w:r>
      <w:proofErr w:type="spellEnd"/>
      <w:r w:rsidR="0035687D">
        <w:t xml:space="preserve"> </w:t>
      </w:r>
      <w:proofErr w:type="spellStart"/>
      <w:r w:rsidR="0035687D">
        <w:t>có</w:t>
      </w:r>
      <w:proofErr w:type="spellEnd"/>
      <w:r w:rsidR="0035687D">
        <w:t xml:space="preserve"> </w:t>
      </w:r>
      <w:proofErr w:type="spellStart"/>
      <w:r w:rsidR="0035687D">
        <w:t>thể</w:t>
      </w:r>
      <w:proofErr w:type="spellEnd"/>
      <w:r w:rsidR="0035687D">
        <w:t xml:space="preserve"> style </w:t>
      </w:r>
      <w:proofErr w:type="spellStart"/>
      <w:r w:rsidR="0035687D">
        <w:t>cho</w:t>
      </w:r>
      <w:proofErr w:type="spellEnd"/>
      <w:r w:rsidR="0035687D">
        <w:t xml:space="preserve"> </w:t>
      </w:r>
      <w:proofErr w:type="spellStart"/>
      <w:r w:rsidR="0035687D">
        <w:t>nó</w:t>
      </w:r>
      <w:proofErr w:type="spellEnd"/>
      <w:r w:rsidR="0035687D">
        <w:t>.</w:t>
      </w:r>
    </w:p>
    <w:p w14:paraId="20C0B2FC" w14:textId="1C0C0A18" w:rsidR="0035687D" w:rsidRPr="00B9279D" w:rsidRDefault="00D76EAD" w:rsidP="00D76EAD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14EC0760" wp14:editId="3DE39A62">
            <wp:extent cx="4181475" cy="1095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FF6" w14:textId="3C6ED0D1" w:rsidR="00667144" w:rsidRDefault="00D76EAD" w:rsidP="00D76EAD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11</w:t>
      </w:r>
      <w:r w:rsidRPr="00D455EA">
        <w:t xml:space="preserve">. </w:t>
      </w:r>
      <w:proofErr w:type="spellStart"/>
      <w:r w:rsidR="00AC3CB7">
        <w:t>Sử</w:t>
      </w:r>
      <w:proofErr w:type="spellEnd"/>
      <w:r w:rsidR="00AC3CB7">
        <w:t xml:space="preserve"> </w:t>
      </w:r>
      <w:proofErr w:type="spellStart"/>
      <w:r w:rsidR="00AC3CB7">
        <w:t>dụng</w:t>
      </w:r>
      <w:proofErr w:type="spellEnd"/>
      <w:r w:rsidR="00AC3CB7">
        <w:t xml:space="preserve"> </w:t>
      </w:r>
      <w:proofErr w:type="spellStart"/>
      <w:r w:rsidR="00AC3CB7">
        <w:t>NavLink</w:t>
      </w:r>
      <w:proofErr w:type="spellEnd"/>
      <w:r w:rsidR="00AC3CB7">
        <w:t xml:space="preserve"> </w:t>
      </w:r>
      <w:proofErr w:type="spellStart"/>
      <w:r w:rsidR="00AC3CB7">
        <w:t>thay</w:t>
      </w:r>
      <w:proofErr w:type="spellEnd"/>
      <w:r w:rsidR="00AC3CB7">
        <w:t xml:space="preserve"> </w:t>
      </w:r>
      <w:proofErr w:type="spellStart"/>
      <w:r w:rsidR="00AC3CB7">
        <w:t>đổi</w:t>
      </w:r>
      <w:proofErr w:type="spellEnd"/>
      <w:r w:rsidR="00AC3CB7">
        <w:t xml:space="preserve"> </w:t>
      </w:r>
      <w:proofErr w:type="spellStart"/>
      <w:r w:rsidR="00AC3CB7">
        <w:t>màu</w:t>
      </w:r>
      <w:proofErr w:type="spellEnd"/>
      <w:r w:rsidR="00AC3CB7">
        <w:t xml:space="preserve"> </w:t>
      </w:r>
      <w:proofErr w:type="spellStart"/>
      <w:r w:rsidR="00AC3CB7">
        <w:t>khi</w:t>
      </w:r>
      <w:proofErr w:type="spellEnd"/>
      <w:r w:rsidR="00AC3CB7">
        <w:t xml:space="preserve"> active</w:t>
      </w:r>
      <w:r w:rsidR="00F02644">
        <w:t>.</w:t>
      </w:r>
    </w:p>
    <w:p w14:paraId="44ACDD5B" w14:textId="3F23B02B" w:rsidR="0016662E" w:rsidRDefault="0016662E" w:rsidP="0016662E">
      <w:pPr>
        <w:pStyle w:val="Heading3"/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  <w:t>Prompt</w:t>
      </w:r>
    </w:p>
    <w:p w14:paraId="572A4221" w14:textId="187B4F68" w:rsidR="00700F25" w:rsidRDefault="00BC4746" w:rsidP="00700F25">
      <w:pPr>
        <w:pStyle w:val="BodyText"/>
        <w:ind w:firstLine="0"/>
      </w:pP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  <w:r w:rsidR="00955509">
        <w:t xml:space="preserve">. Khi </w:t>
      </w:r>
      <w:proofErr w:type="spellStart"/>
      <w:r w:rsidR="00955509">
        <w:t>chúng</w:t>
      </w:r>
      <w:proofErr w:type="spellEnd"/>
      <w:r w:rsidR="00955509">
        <w:t xml:space="preserve"> ta </w:t>
      </w:r>
      <w:proofErr w:type="spellStart"/>
      <w:r w:rsidR="00955509">
        <w:t>đang</w:t>
      </w:r>
      <w:proofErr w:type="spellEnd"/>
      <w:r w:rsidR="00955509">
        <w:t xml:space="preserve"> </w:t>
      </w:r>
      <w:proofErr w:type="spellStart"/>
      <w:r w:rsidR="00955509">
        <w:t>nhập</w:t>
      </w:r>
      <w:proofErr w:type="spellEnd"/>
      <w:r w:rsidR="00955509">
        <w:t xml:space="preserve"> </w:t>
      </w:r>
      <w:proofErr w:type="spellStart"/>
      <w:r w:rsidR="00955509">
        <w:t>liệu</w:t>
      </w:r>
      <w:proofErr w:type="spellEnd"/>
      <w:r w:rsidR="00955509">
        <w:t xml:space="preserve"> ở form </w:t>
      </w:r>
      <w:proofErr w:type="spellStart"/>
      <w:r w:rsidR="00955509">
        <w:t>nào</w:t>
      </w:r>
      <w:proofErr w:type="spellEnd"/>
      <w:r w:rsidR="00955509">
        <w:t xml:space="preserve"> </w:t>
      </w:r>
      <w:proofErr w:type="spellStart"/>
      <w:r w:rsidR="00955509">
        <w:t>đó</w:t>
      </w:r>
      <w:proofErr w:type="spellEnd"/>
      <w:r w:rsidR="00955509">
        <w:t xml:space="preserve"> </w:t>
      </w:r>
      <w:proofErr w:type="spellStart"/>
      <w:r w:rsidR="00955509">
        <w:t>mà</w:t>
      </w:r>
      <w:proofErr w:type="spellEnd"/>
      <w:r w:rsidR="00955509">
        <w:t xml:space="preserve"> </w:t>
      </w:r>
      <w:proofErr w:type="spellStart"/>
      <w:r w:rsidR="00955509">
        <w:t>không</w:t>
      </w:r>
      <w:proofErr w:type="spellEnd"/>
      <w:r w:rsidR="00955509">
        <w:t xml:space="preserve"> may click </w:t>
      </w:r>
      <w:proofErr w:type="spellStart"/>
      <w:r w:rsidR="00955509">
        <w:t>nút</w:t>
      </w:r>
      <w:proofErr w:type="spellEnd"/>
      <w:r w:rsidR="00955509">
        <w:t xml:space="preserve"> back hay </w:t>
      </w:r>
      <w:proofErr w:type="spellStart"/>
      <w:r w:rsidR="00955509">
        <w:t>chuyển</w:t>
      </w:r>
      <w:proofErr w:type="spellEnd"/>
      <w:r w:rsidR="00955509">
        <w:t xml:space="preserve"> </w:t>
      </w:r>
      <w:proofErr w:type="spellStart"/>
      <w:r w:rsidR="00955509">
        <w:t>trang</w:t>
      </w:r>
      <w:proofErr w:type="spellEnd"/>
      <w:r w:rsidR="00955509">
        <w:t xml:space="preserve"> </w:t>
      </w:r>
      <w:proofErr w:type="spellStart"/>
      <w:r w:rsidR="00955509">
        <w:t>thì</w:t>
      </w:r>
      <w:proofErr w:type="spellEnd"/>
      <w:r w:rsidR="00955509">
        <w:t xml:space="preserve"> </w:t>
      </w:r>
      <w:proofErr w:type="spellStart"/>
      <w:r w:rsidR="00955509">
        <w:t>dữ</w:t>
      </w:r>
      <w:proofErr w:type="spellEnd"/>
      <w:r w:rsidR="00955509">
        <w:t xml:space="preserve"> </w:t>
      </w:r>
      <w:proofErr w:type="spellStart"/>
      <w:r w:rsidR="00955509">
        <w:t>liệu</w:t>
      </w:r>
      <w:proofErr w:type="spellEnd"/>
      <w:r w:rsidR="00955509">
        <w:t xml:space="preserve"> </w:t>
      </w:r>
      <w:proofErr w:type="spellStart"/>
      <w:r w:rsidR="00955509">
        <w:t>sẻ</w:t>
      </w:r>
      <w:proofErr w:type="spellEnd"/>
      <w:r w:rsidR="00955509">
        <w:t xml:space="preserve"> </w:t>
      </w:r>
      <w:proofErr w:type="spellStart"/>
      <w:r w:rsidR="00955509">
        <w:t>bị</w:t>
      </w:r>
      <w:proofErr w:type="spellEnd"/>
      <w:r w:rsidR="00955509">
        <w:t xml:space="preserve"> </w:t>
      </w:r>
      <w:proofErr w:type="spellStart"/>
      <w:r w:rsidR="00955509">
        <w:t>mất</w:t>
      </w:r>
      <w:proofErr w:type="spellEnd"/>
      <w:r w:rsidR="00955509">
        <w:t xml:space="preserve"> </w:t>
      </w:r>
      <w:proofErr w:type="spellStart"/>
      <w:r w:rsidR="00955509">
        <w:t>để</w:t>
      </w:r>
      <w:proofErr w:type="spellEnd"/>
      <w:r w:rsidR="00955509">
        <w:t xml:space="preserve"> </w:t>
      </w:r>
      <w:proofErr w:type="spellStart"/>
      <w:r w:rsidR="00955509">
        <w:t>khắc</w:t>
      </w:r>
      <w:proofErr w:type="spellEnd"/>
      <w:r w:rsidR="00955509">
        <w:t xml:space="preserve"> </w:t>
      </w:r>
      <w:proofErr w:type="spellStart"/>
      <w:r w:rsidR="00955509">
        <w:t>phục</w:t>
      </w:r>
      <w:proofErr w:type="spellEnd"/>
      <w:r w:rsidR="00955509">
        <w:t xml:space="preserve"> </w:t>
      </w:r>
      <w:proofErr w:type="spellStart"/>
      <w:r w:rsidR="00955509">
        <w:t>điều</w:t>
      </w:r>
      <w:proofErr w:type="spellEnd"/>
      <w:r w:rsidR="00955509">
        <w:t xml:space="preserve"> </w:t>
      </w:r>
      <w:proofErr w:type="spellStart"/>
      <w:r w:rsidR="00955509">
        <w:t>đó</w:t>
      </w:r>
      <w:proofErr w:type="spellEnd"/>
      <w:r w:rsidR="00955509">
        <w:t xml:space="preserve"> ta </w:t>
      </w:r>
      <w:proofErr w:type="spellStart"/>
      <w:r w:rsidR="00955509">
        <w:t>sử</w:t>
      </w:r>
      <w:proofErr w:type="spellEnd"/>
      <w:r w:rsidR="00955509">
        <w:t xml:space="preserve"> </w:t>
      </w:r>
      <w:proofErr w:type="spellStart"/>
      <w:r w:rsidR="00955509">
        <w:t>dụng</w:t>
      </w:r>
      <w:proofErr w:type="spellEnd"/>
      <w:r w:rsidR="00955509">
        <w:t xml:space="preserve"> </w:t>
      </w:r>
      <w:proofErr w:type="spellStart"/>
      <w:r w:rsidR="00955509">
        <w:t>đối</w:t>
      </w:r>
      <w:proofErr w:type="spellEnd"/>
      <w:r w:rsidR="00955509">
        <w:t xml:space="preserve"> </w:t>
      </w:r>
      <w:proofErr w:type="spellStart"/>
      <w:r w:rsidR="00955509">
        <w:t>tượng</w:t>
      </w:r>
      <w:proofErr w:type="spellEnd"/>
      <w:r w:rsidR="00955509">
        <w:t xml:space="preserve"> prompt </w:t>
      </w:r>
      <w:proofErr w:type="spellStart"/>
      <w:r w:rsidR="00955509">
        <w:t>sẻ</w:t>
      </w:r>
      <w:proofErr w:type="spellEnd"/>
      <w:r w:rsidR="00955509">
        <w:t xml:space="preserve"> </w:t>
      </w:r>
      <w:proofErr w:type="spellStart"/>
      <w:r w:rsidR="00955509">
        <w:t>giúp</w:t>
      </w:r>
      <w:proofErr w:type="spellEnd"/>
      <w:r w:rsidR="00955509">
        <w:t xml:space="preserve"> </w:t>
      </w:r>
      <w:proofErr w:type="spellStart"/>
      <w:r w:rsidR="00955509">
        <w:t>chúng</w:t>
      </w:r>
      <w:proofErr w:type="spellEnd"/>
      <w:r w:rsidR="00955509">
        <w:t xml:space="preserve"> ta back hay </w:t>
      </w:r>
      <w:proofErr w:type="spellStart"/>
      <w:r w:rsidR="00955509">
        <w:t>chuyển</w:t>
      </w:r>
      <w:proofErr w:type="spellEnd"/>
      <w:r w:rsidR="00955509">
        <w:t xml:space="preserve"> </w:t>
      </w:r>
      <w:proofErr w:type="spellStart"/>
      <w:r w:rsidR="00955509">
        <w:t>trang</w:t>
      </w:r>
      <w:proofErr w:type="spellEnd"/>
      <w:r w:rsidR="00955509">
        <w:t xml:space="preserve"> </w:t>
      </w:r>
      <w:proofErr w:type="spellStart"/>
      <w:r w:rsidR="00955509">
        <w:t>s</w:t>
      </w:r>
      <w:r w:rsidR="007932E7">
        <w:t>ẽ</w:t>
      </w:r>
      <w:proofErr w:type="spellEnd"/>
      <w:r w:rsidR="00955509">
        <w:t xml:space="preserve"> </w:t>
      </w:r>
      <w:proofErr w:type="spellStart"/>
      <w:r w:rsidR="00955509">
        <w:t>xác</w:t>
      </w:r>
      <w:proofErr w:type="spellEnd"/>
      <w:r w:rsidR="00955509">
        <w:t xml:space="preserve"> </w:t>
      </w:r>
      <w:proofErr w:type="spellStart"/>
      <w:r w:rsidR="00955509">
        <w:t>nhận</w:t>
      </w:r>
      <w:proofErr w:type="spellEnd"/>
      <w:r w:rsidR="00955509">
        <w:t xml:space="preserve"> </w:t>
      </w:r>
      <w:proofErr w:type="spellStart"/>
      <w:r w:rsidR="00955509">
        <w:t>xem</w:t>
      </w:r>
      <w:proofErr w:type="spellEnd"/>
      <w:r w:rsidR="00955509">
        <w:t xml:space="preserve"> </w:t>
      </w:r>
      <w:proofErr w:type="spellStart"/>
      <w:r w:rsidR="00955509">
        <w:t>là</w:t>
      </w:r>
      <w:proofErr w:type="spellEnd"/>
      <w:r w:rsidR="00955509">
        <w:t xml:space="preserve"> </w:t>
      </w:r>
      <w:proofErr w:type="spellStart"/>
      <w:r w:rsidR="00955509">
        <w:t>có</w:t>
      </w:r>
      <w:proofErr w:type="spellEnd"/>
      <w:r w:rsidR="00955509">
        <w:t xml:space="preserve"> </w:t>
      </w:r>
      <w:proofErr w:type="spellStart"/>
      <w:r w:rsidR="00955509">
        <w:t>chắc</w:t>
      </w:r>
      <w:proofErr w:type="spellEnd"/>
      <w:r w:rsidR="00955509">
        <w:t xml:space="preserve"> </w:t>
      </w:r>
      <w:proofErr w:type="spellStart"/>
      <w:r w:rsidR="00955509">
        <w:t>chắn</w:t>
      </w:r>
      <w:proofErr w:type="spellEnd"/>
      <w:r w:rsidR="00955509">
        <w:t xml:space="preserve"> </w:t>
      </w:r>
      <w:proofErr w:type="spellStart"/>
      <w:r w:rsidR="00955509">
        <w:t>muốn</w:t>
      </w:r>
      <w:proofErr w:type="spellEnd"/>
      <w:r w:rsidR="00955509">
        <w:t xml:space="preserve"> back hay </w:t>
      </w:r>
      <w:proofErr w:type="spellStart"/>
      <w:r w:rsidR="00955509">
        <w:t>chuyển</w:t>
      </w:r>
      <w:proofErr w:type="spellEnd"/>
      <w:r w:rsidR="00955509">
        <w:t xml:space="preserve"> </w:t>
      </w:r>
      <w:proofErr w:type="spellStart"/>
      <w:r w:rsidR="00955509">
        <w:t>trang</w:t>
      </w:r>
      <w:proofErr w:type="spellEnd"/>
      <w:r w:rsidR="00955509">
        <w:t xml:space="preserve"> </w:t>
      </w:r>
      <w:proofErr w:type="spellStart"/>
      <w:r w:rsidR="00955509">
        <w:t>không</w:t>
      </w:r>
      <w:proofErr w:type="spellEnd"/>
      <w:r w:rsidR="00D25C07">
        <w:t>.</w:t>
      </w:r>
    </w:p>
    <w:p w14:paraId="7DD9AFE8" w14:textId="4BDBCB02" w:rsidR="00D25C07" w:rsidRPr="00700F25" w:rsidRDefault="00D25C07" w:rsidP="00D25C07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4A07E1BE" wp14:editId="2B6C23F2">
            <wp:extent cx="5257800" cy="158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6689" w14:textId="417CB2A1" w:rsidR="00D25C07" w:rsidRDefault="00D25C07" w:rsidP="00D25C07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12</w:t>
      </w:r>
      <w:r w:rsidRPr="00D455EA">
        <w:t xml:space="preserve">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6231A53C" w14:textId="7B3C08FE" w:rsidR="00AD48F3" w:rsidRDefault="00115F81" w:rsidP="00115F81">
      <w:pPr>
        <w:pStyle w:val="BodyText"/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prompt </w:t>
      </w:r>
      <w:proofErr w:type="spellStart"/>
      <w:r>
        <w:t>thì</w:t>
      </w:r>
      <w:proofErr w:type="spellEnd"/>
      <w:r>
        <w:t xml:space="preserve"> import </w:t>
      </w:r>
      <w:proofErr w:type="spellStart"/>
      <w:r>
        <w:t>tử</w:t>
      </w:r>
      <w:proofErr w:type="spellEnd"/>
      <w:r>
        <w:t xml:space="preserve"> react-router</w:t>
      </w:r>
      <w:r w:rsidR="00932E91">
        <w:t>.</w:t>
      </w:r>
    </w:p>
    <w:p w14:paraId="596FCB84" w14:textId="39EEAB8D" w:rsidR="00115F81" w:rsidRPr="00115F81" w:rsidRDefault="00115F81" w:rsidP="00115F81">
      <w:pPr>
        <w:pStyle w:val="Body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381438" wp14:editId="047807C4">
            <wp:extent cx="5760085" cy="1210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C4D6" w14:textId="2B72613F" w:rsidR="0016662E" w:rsidRDefault="00115F81" w:rsidP="00115F81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13</w:t>
      </w:r>
      <w:r w:rsidRPr="00D455EA">
        <w:t xml:space="preserve">. </w:t>
      </w:r>
      <w:r w:rsidR="006C7462">
        <w:t>Import prompt</w:t>
      </w:r>
      <w:r w:rsidR="00501262">
        <w:t xml:space="preserve"> </w:t>
      </w:r>
      <w:proofErr w:type="spellStart"/>
      <w:r w:rsidR="00501262">
        <w:t>vào</w:t>
      </w:r>
      <w:proofErr w:type="spellEnd"/>
      <w:r w:rsidR="00501262">
        <w:t xml:space="preserve"> component</w:t>
      </w:r>
    </w:p>
    <w:p w14:paraId="24381636" w14:textId="7DCB3C0C" w:rsidR="001379D2" w:rsidRDefault="001379D2" w:rsidP="001379D2">
      <w:pPr>
        <w:pStyle w:val="Heading3"/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  <w:t>Redirect</w:t>
      </w:r>
    </w:p>
    <w:p w14:paraId="78CB8B85" w14:textId="3E555F1B" w:rsidR="001379D2" w:rsidRDefault="001379D2" w:rsidP="001379D2">
      <w:pPr>
        <w:pStyle w:val="BodyText"/>
        <w:ind w:firstLine="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location,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redirect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import </w:t>
      </w:r>
      <w:proofErr w:type="spellStart"/>
      <w:r>
        <w:t>từ</w:t>
      </w:r>
      <w:proofErr w:type="spellEnd"/>
      <w:r>
        <w:t xml:space="preserve"> react-router</w:t>
      </w:r>
    </w:p>
    <w:p w14:paraId="6C2E686C" w14:textId="411FA8F0" w:rsidR="001379D2" w:rsidRPr="001379D2" w:rsidRDefault="001379D2" w:rsidP="001379D2">
      <w:pPr>
        <w:pStyle w:val="BodyText"/>
        <w:ind w:firstLine="0"/>
        <w:jc w:val="center"/>
        <w:rPr>
          <w:b/>
          <w:bCs/>
        </w:rPr>
      </w:pPr>
      <w:r w:rsidRPr="001379D2">
        <w:rPr>
          <w:b/>
          <w:bCs/>
        </w:rPr>
        <w:t xml:space="preserve">Import </w:t>
      </w:r>
      <w:proofErr w:type="gramStart"/>
      <w:r w:rsidRPr="001379D2">
        <w:rPr>
          <w:b/>
          <w:bCs/>
        </w:rPr>
        <w:t>{ Redirect</w:t>
      </w:r>
      <w:proofErr w:type="gramEnd"/>
      <w:r w:rsidRPr="001379D2">
        <w:rPr>
          <w:b/>
          <w:bCs/>
        </w:rPr>
        <w:t xml:space="preserve"> } from ‘react-router-</w:t>
      </w:r>
      <w:proofErr w:type="spellStart"/>
      <w:r w:rsidRPr="001379D2">
        <w:rPr>
          <w:b/>
          <w:bCs/>
        </w:rPr>
        <w:t>dom</w:t>
      </w:r>
      <w:proofErr w:type="spellEnd"/>
      <w:r w:rsidRPr="001379D2">
        <w:rPr>
          <w:b/>
          <w:bCs/>
        </w:rPr>
        <w:t>’</w:t>
      </w:r>
    </w:p>
    <w:p w14:paraId="5E098720" w14:textId="762E2F2C" w:rsidR="001379D2" w:rsidRDefault="00841F9E" w:rsidP="00841F9E">
      <w:pPr>
        <w:pStyle w:val="BodyText"/>
        <w:ind w:firstLine="0"/>
      </w:pPr>
      <w:r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location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location </w:t>
      </w:r>
      <w:proofErr w:type="spellStart"/>
      <w:r>
        <w:t>vào</w:t>
      </w:r>
      <w:proofErr w:type="spellEnd"/>
      <w:r>
        <w:t xml:space="preserve"> component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location</w:t>
      </w:r>
    </w:p>
    <w:p w14:paraId="64D4B12E" w14:textId="18B69CD4" w:rsidR="00EE43DB" w:rsidRDefault="00EE43DB" w:rsidP="00EE43DB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467A3F2E" wp14:editId="6A81A877">
            <wp:extent cx="5760085" cy="3250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C91" w14:textId="27DDF82E" w:rsidR="002F2237" w:rsidRDefault="002F2237" w:rsidP="002F2237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14</w:t>
      </w:r>
      <w:r w:rsidRPr="00D455EA">
        <w:t xml:space="preserve">. </w:t>
      </w:r>
      <w:proofErr w:type="spellStart"/>
      <w:r w:rsidR="00B2593C">
        <w:t>Truyền</w:t>
      </w:r>
      <w:proofErr w:type="spellEnd"/>
      <w:r w:rsidR="00B2593C">
        <w:t xml:space="preserve"> </w:t>
      </w:r>
      <w:proofErr w:type="spellStart"/>
      <w:r w:rsidR="00B2593C">
        <w:t>đối</w:t>
      </w:r>
      <w:proofErr w:type="spellEnd"/>
      <w:r w:rsidR="00B2593C">
        <w:t xml:space="preserve"> </w:t>
      </w:r>
      <w:proofErr w:type="spellStart"/>
      <w:r w:rsidR="00B2593C">
        <w:t>tượng</w:t>
      </w:r>
      <w:proofErr w:type="spellEnd"/>
      <w:r w:rsidR="00B2593C">
        <w:t xml:space="preserve"> location </w:t>
      </w:r>
      <w:proofErr w:type="spellStart"/>
      <w:r w:rsidR="00B2593C">
        <w:t>vào</w:t>
      </w:r>
      <w:proofErr w:type="spellEnd"/>
      <w:r w:rsidR="00B2593C">
        <w:t xml:space="preserve"> router</w:t>
      </w:r>
    </w:p>
    <w:p w14:paraId="70502E41" w14:textId="5DD3EC3E" w:rsidR="002B69B5" w:rsidRDefault="002B69B5" w:rsidP="002B69B5">
      <w:pPr>
        <w:pStyle w:val="Heading3"/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/>
          <w:i w:val="0"/>
          <w:iCs/>
          <w:color w:val="1B1B1B"/>
          <w:spacing w:val="-1"/>
          <w:sz w:val="27"/>
          <w:szCs w:val="27"/>
          <w:shd w:val="clear" w:color="auto" w:fill="FFFFFF"/>
        </w:rPr>
        <w:lastRenderedPageBreak/>
        <w:t>Match</w:t>
      </w:r>
    </w:p>
    <w:p w14:paraId="261AE48F" w14:textId="0BE44C1C" w:rsidR="002B69B5" w:rsidRDefault="002B69B5" w:rsidP="002B69B5">
      <w:pPr>
        <w:pStyle w:val="BodyText"/>
        <w:ind w:firstLine="0"/>
      </w:pPr>
      <w:r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dung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match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vể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match </w:t>
      </w:r>
      <w:proofErr w:type="spellStart"/>
      <w:r>
        <w:t>vào</w:t>
      </w:r>
      <w:proofErr w:type="spellEnd"/>
      <w:r>
        <w:t xml:space="preserve"> component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0488B9D" w14:textId="38300CFD" w:rsidR="00D13C87" w:rsidRDefault="00D13C87" w:rsidP="00D13C87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1CD87D87" wp14:editId="38546A07">
            <wp:extent cx="5133975" cy="1276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18C" w14:textId="5EDB196B" w:rsidR="00F905F6" w:rsidRDefault="00F905F6" w:rsidP="00F905F6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15</w:t>
      </w:r>
      <w:r w:rsidRPr="00D455EA">
        <w:t xml:space="preserve">.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r w:rsidR="00607863">
        <w:t>match</w:t>
      </w:r>
      <w:r>
        <w:t xml:space="preserve"> </w:t>
      </w:r>
      <w:proofErr w:type="spellStart"/>
      <w:r>
        <w:t>vào</w:t>
      </w:r>
      <w:proofErr w:type="spellEnd"/>
      <w:r>
        <w:t xml:space="preserve"> router</w:t>
      </w:r>
    </w:p>
    <w:p w14:paraId="266F2273" w14:textId="3D6E2E37" w:rsidR="00D13C87" w:rsidRDefault="00F6688D" w:rsidP="00D13C87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202CFC45" wp14:editId="03F5D5CA">
            <wp:extent cx="5760085" cy="2047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DC21" w14:textId="77777777" w:rsidR="00F6688D" w:rsidRPr="002B69B5" w:rsidRDefault="00F6688D" w:rsidP="00D13C87">
      <w:pPr>
        <w:pStyle w:val="BodyText"/>
        <w:ind w:firstLine="0"/>
        <w:jc w:val="center"/>
      </w:pPr>
    </w:p>
    <w:p w14:paraId="0F87E61A" w14:textId="280739F8" w:rsidR="00F6688D" w:rsidRDefault="00F6688D" w:rsidP="00F6688D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>16</w:t>
      </w:r>
      <w:r w:rsidRPr="00D455EA">
        <w:t xml:space="preserve">. </w:t>
      </w:r>
      <w:proofErr w:type="spellStart"/>
      <w:r w:rsidR="00126E89">
        <w:t>Kết</w:t>
      </w:r>
      <w:proofErr w:type="spellEnd"/>
      <w:r w:rsidR="00126E89">
        <w:t xml:space="preserve"> </w:t>
      </w:r>
      <w:proofErr w:type="spellStart"/>
      <w:r w:rsidR="00126E89">
        <w:t>quả</w:t>
      </w:r>
      <w:proofErr w:type="spellEnd"/>
      <w:r w:rsidR="00126E89">
        <w:t xml:space="preserve"> </w:t>
      </w:r>
      <w:proofErr w:type="spellStart"/>
      <w:r w:rsidR="00126E89">
        <w:t>khi</w:t>
      </w:r>
      <w:proofErr w:type="spellEnd"/>
      <w:r w:rsidR="00126E89">
        <w:t xml:space="preserve"> log </w:t>
      </w:r>
      <w:proofErr w:type="spellStart"/>
      <w:r w:rsidR="00126E89">
        <w:t>đối</w:t>
      </w:r>
      <w:proofErr w:type="spellEnd"/>
      <w:r w:rsidR="00126E89">
        <w:t xml:space="preserve"> </w:t>
      </w:r>
      <w:proofErr w:type="spellStart"/>
      <w:r w:rsidR="00126E89">
        <w:t>tượng</w:t>
      </w:r>
      <w:proofErr w:type="spellEnd"/>
      <w:r w:rsidR="00126E89">
        <w:t xml:space="preserve"> match</w:t>
      </w:r>
    </w:p>
    <w:p w14:paraId="3B92F4F7" w14:textId="75AE104E" w:rsidR="00900D42" w:rsidRDefault="00900D42" w:rsidP="00900D42">
      <w:pPr>
        <w:pStyle w:val="Heading2"/>
      </w:pPr>
      <w:bookmarkStart w:id="18" w:name="_Toc43965638"/>
      <w:r>
        <w:t>Global state</w:t>
      </w:r>
      <w:bookmarkEnd w:id="18"/>
    </w:p>
    <w:p w14:paraId="2DCC6553" w14:textId="331D86D8" w:rsidR="00900D42" w:rsidRDefault="00900D42" w:rsidP="00900D42">
      <w:pPr>
        <w:pStyle w:val="BodyText"/>
        <w:ind w:firstLine="0"/>
      </w:pPr>
      <w:r>
        <w:t xml:space="preserve">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component con long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component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</w:t>
      </w:r>
      <w:r w:rsidR="00774B5D">
        <w:t>ăn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dung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state </w:t>
      </w:r>
      <w:proofErr w:type="spellStart"/>
      <w:r w:rsidR="003D00FF">
        <w:t>như</w:t>
      </w:r>
      <w:proofErr w:type="spellEnd"/>
      <w:r w:rsidR="003D00FF">
        <w:t xml:space="preserve"> Redux, </w:t>
      </w:r>
      <w:proofErr w:type="spellStart"/>
      <w:r w:rsidR="003D00FF">
        <w:t>các</w:t>
      </w:r>
      <w:proofErr w:type="spellEnd"/>
      <w:r w:rsidR="003D00FF">
        <w:t xml:space="preserve"> component con </w:t>
      </w:r>
      <w:proofErr w:type="spellStart"/>
      <w:r w:rsidR="003D00FF">
        <w:t>bên</w:t>
      </w:r>
      <w:proofErr w:type="spellEnd"/>
      <w:r w:rsidR="003D00FF">
        <w:t xml:space="preserve"> </w:t>
      </w:r>
      <w:proofErr w:type="spellStart"/>
      <w:r w:rsidR="003D00FF">
        <w:t>trong</w:t>
      </w:r>
      <w:proofErr w:type="spellEnd"/>
      <w:r w:rsidR="003D00FF">
        <w:t xml:space="preserve"> </w:t>
      </w:r>
      <w:proofErr w:type="spellStart"/>
      <w:r w:rsidR="003D00FF">
        <w:t>có</w:t>
      </w:r>
      <w:proofErr w:type="spellEnd"/>
      <w:r w:rsidR="003D00FF">
        <w:t xml:space="preserve"> </w:t>
      </w:r>
      <w:proofErr w:type="spellStart"/>
      <w:r w:rsidR="003D00FF">
        <w:t>thể</w:t>
      </w:r>
      <w:proofErr w:type="spellEnd"/>
      <w:r w:rsidR="003D00FF">
        <w:t xml:space="preserve"> </w:t>
      </w:r>
      <w:proofErr w:type="spellStart"/>
      <w:r w:rsidR="003D00FF">
        <w:t>truy</w:t>
      </w:r>
      <w:proofErr w:type="spellEnd"/>
      <w:r w:rsidR="003D00FF">
        <w:t xml:space="preserve"> </w:t>
      </w:r>
      <w:proofErr w:type="spellStart"/>
      <w:r w:rsidR="003D00FF">
        <w:t>xuất</w:t>
      </w:r>
      <w:proofErr w:type="spellEnd"/>
      <w:r w:rsidR="003D00FF">
        <w:t xml:space="preserve"> </w:t>
      </w:r>
      <w:proofErr w:type="spellStart"/>
      <w:r w:rsidR="003D00FF">
        <w:t>và</w:t>
      </w:r>
      <w:proofErr w:type="spellEnd"/>
      <w:r w:rsidR="003D00FF">
        <w:t xml:space="preserve"> </w:t>
      </w:r>
      <w:proofErr w:type="spellStart"/>
      <w:r w:rsidR="003D00FF">
        <w:t>cập</w:t>
      </w:r>
      <w:proofErr w:type="spellEnd"/>
      <w:r w:rsidR="003D00FF">
        <w:t xml:space="preserve"> </w:t>
      </w:r>
      <w:proofErr w:type="spellStart"/>
      <w:r w:rsidR="003D00FF">
        <w:t>nhật</w:t>
      </w:r>
      <w:proofErr w:type="spellEnd"/>
      <w:r w:rsidR="003D00FF">
        <w:t xml:space="preserve"> </w:t>
      </w:r>
      <w:proofErr w:type="spellStart"/>
      <w:r w:rsidR="003D00FF">
        <w:t>dữ</w:t>
      </w:r>
      <w:proofErr w:type="spellEnd"/>
      <w:r w:rsidR="003D00FF">
        <w:t xml:space="preserve"> </w:t>
      </w:r>
      <w:proofErr w:type="spellStart"/>
      <w:r w:rsidR="003D00FF">
        <w:t>liệu</w:t>
      </w:r>
      <w:proofErr w:type="spellEnd"/>
      <w:r w:rsidR="003D00FF">
        <w:t xml:space="preserve"> </w:t>
      </w:r>
      <w:proofErr w:type="spellStart"/>
      <w:r w:rsidR="003D00FF">
        <w:t>một</w:t>
      </w:r>
      <w:proofErr w:type="spellEnd"/>
      <w:r w:rsidR="003D00FF">
        <w:t xml:space="preserve"> </w:t>
      </w:r>
      <w:proofErr w:type="spellStart"/>
      <w:r w:rsidR="003D00FF">
        <w:t>cách</w:t>
      </w:r>
      <w:proofErr w:type="spellEnd"/>
      <w:r w:rsidR="003D00FF">
        <w:t xml:space="preserve"> </w:t>
      </w:r>
      <w:proofErr w:type="spellStart"/>
      <w:r w:rsidR="003D00FF">
        <w:t>d</w:t>
      </w:r>
      <w:r w:rsidR="001844CB">
        <w:t>ễ</w:t>
      </w:r>
      <w:proofErr w:type="spellEnd"/>
      <w:r w:rsidR="003D00FF">
        <w:t xml:space="preserve"> </w:t>
      </w:r>
      <w:proofErr w:type="spellStart"/>
      <w:r w:rsidR="003D00FF">
        <w:t>dàng</w:t>
      </w:r>
      <w:proofErr w:type="spellEnd"/>
      <w:r w:rsidR="003D00FF">
        <w:t xml:space="preserve">. </w:t>
      </w:r>
      <w:proofErr w:type="spellStart"/>
      <w:r w:rsidR="003D00FF">
        <w:t>Với</w:t>
      </w:r>
      <w:proofErr w:type="spellEnd"/>
      <w:r w:rsidR="003D00FF">
        <w:t xml:space="preserve"> version </w:t>
      </w:r>
      <w:proofErr w:type="spellStart"/>
      <w:r w:rsidR="003D00FF">
        <w:t>hiện</w:t>
      </w:r>
      <w:proofErr w:type="spellEnd"/>
      <w:r w:rsidR="003D00FF">
        <w:t xml:space="preserve"> </w:t>
      </w:r>
      <w:proofErr w:type="spellStart"/>
      <w:r w:rsidR="003D00FF">
        <w:t>tại</w:t>
      </w:r>
      <w:proofErr w:type="spellEnd"/>
      <w:r w:rsidR="003D00FF">
        <w:t xml:space="preserve"> React </w:t>
      </w:r>
      <w:proofErr w:type="spellStart"/>
      <w:r w:rsidR="003D00FF">
        <w:t>bổ</w:t>
      </w:r>
      <w:proofErr w:type="spellEnd"/>
      <w:r w:rsidR="003D00FF">
        <w:t xml:space="preserve"> sung </w:t>
      </w:r>
      <w:proofErr w:type="spellStart"/>
      <w:r w:rsidR="003D00FF">
        <w:t>c</w:t>
      </w:r>
      <w:r w:rsidR="002D70BB">
        <w:t>ác</w:t>
      </w:r>
      <w:proofErr w:type="spellEnd"/>
      <w:r w:rsidR="003D00FF">
        <w:t xml:space="preserve"> API </w:t>
      </w:r>
      <w:proofErr w:type="spellStart"/>
      <w:r w:rsidR="003D00FF">
        <w:t>mới</w:t>
      </w:r>
      <w:proofErr w:type="spellEnd"/>
      <w:r w:rsidR="003D00FF">
        <w:t xml:space="preserve"> </w:t>
      </w:r>
      <w:proofErr w:type="spellStart"/>
      <w:r w:rsidR="003D00FF">
        <w:t>là</w:t>
      </w:r>
      <w:proofErr w:type="spellEnd"/>
      <w:r w:rsidR="003D00FF">
        <w:t xml:space="preserve"> </w:t>
      </w:r>
      <w:proofErr w:type="spellStart"/>
      <w:r w:rsidR="003D00FF">
        <w:t>uesState</w:t>
      </w:r>
      <w:proofErr w:type="spellEnd"/>
      <w:r w:rsidR="003D00FF">
        <w:t xml:space="preserve">, </w:t>
      </w:r>
      <w:proofErr w:type="spellStart"/>
      <w:r w:rsidR="003D00FF">
        <w:t>createContext</w:t>
      </w:r>
      <w:proofErr w:type="spellEnd"/>
      <w:r w:rsidR="003D00FF">
        <w:t xml:space="preserve">, </w:t>
      </w:r>
      <w:proofErr w:type="spellStart"/>
      <w:r w:rsidR="003D00FF">
        <w:t>useContext</w:t>
      </w:r>
      <w:proofErr w:type="spellEnd"/>
      <w:r w:rsidR="00BF3F55">
        <w:t xml:space="preserve"> </w:t>
      </w:r>
      <w:proofErr w:type="spellStart"/>
      <w:r w:rsidR="00BF3F55">
        <w:t>và</w:t>
      </w:r>
      <w:proofErr w:type="spellEnd"/>
      <w:r w:rsidR="00BF3F55">
        <w:t xml:space="preserve"> </w:t>
      </w:r>
      <w:proofErr w:type="spellStart"/>
      <w:r w:rsidR="00BF3F55">
        <w:t>thư</w:t>
      </w:r>
      <w:proofErr w:type="spellEnd"/>
      <w:r w:rsidR="00BF3F55">
        <w:t xml:space="preserve"> </w:t>
      </w:r>
      <w:proofErr w:type="spellStart"/>
      <w:r w:rsidR="00BF3F55">
        <w:t>viện</w:t>
      </w:r>
      <w:proofErr w:type="spellEnd"/>
      <w:r w:rsidR="00BF3F55">
        <w:t xml:space="preserve"> </w:t>
      </w:r>
      <w:proofErr w:type="spellStart"/>
      <w:r w:rsidR="00BF3F55">
        <w:t>RecoilJS</w:t>
      </w:r>
      <w:proofErr w:type="spellEnd"/>
      <w:r w:rsidR="00BF3F55">
        <w:t xml:space="preserve"> </w:t>
      </w:r>
      <w:proofErr w:type="spellStart"/>
      <w:r w:rsidR="003D00FF">
        <w:t>chúng</w:t>
      </w:r>
      <w:proofErr w:type="spellEnd"/>
      <w:r w:rsidR="003D00FF">
        <w:t xml:space="preserve"> ta </w:t>
      </w:r>
      <w:proofErr w:type="spellStart"/>
      <w:r w:rsidR="003D00FF">
        <w:t>có</w:t>
      </w:r>
      <w:proofErr w:type="spellEnd"/>
      <w:r w:rsidR="003D00FF">
        <w:t xml:space="preserve"> </w:t>
      </w:r>
      <w:proofErr w:type="spellStart"/>
      <w:r w:rsidR="003D00FF">
        <w:t>th</w:t>
      </w:r>
      <w:r w:rsidR="00CB2B58">
        <w:t>êm</w:t>
      </w:r>
      <w:proofErr w:type="spellEnd"/>
      <w:r w:rsidR="003D00FF">
        <w:t xml:space="preserve"> </w:t>
      </w:r>
      <w:proofErr w:type="spellStart"/>
      <w:r w:rsidR="003D00FF">
        <w:t>lựa</w:t>
      </w:r>
      <w:proofErr w:type="spellEnd"/>
      <w:r w:rsidR="003D00FF">
        <w:t xml:space="preserve"> </w:t>
      </w:r>
      <w:proofErr w:type="spellStart"/>
      <w:r w:rsidR="003D00FF">
        <w:t>ch</w:t>
      </w:r>
      <w:r w:rsidR="005E5813">
        <w:t>ọn</w:t>
      </w:r>
      <w:proofErr w:type="spellEnd"/>
      <w:r w:rsidR="003D00FF">
        <w:t xml:space="preserve"> </w:t>
      </w:r>
      <w:proofErr w:type="spellStart"/>
      <w:r w:rsidR="003D00FF">
        <w:t>làm</w:t>
      </w:r>
      <w:proofErr w:type="spellEnd"/>
      <w:r w:rsidR="003D00FF">
        <w:t xml:space="preserve"> store </w:t>
      </w:r>
      <w:proofErr w:type="spellStart"/>
      <w:r w:rsidR="003D00FF">
        <w:t>mà</w:t>
      </w:r>
      <w:proofErr w:type="spellEnd"/>
      <w:r w:rsidR="003D00FF">
        <w:t xml:space="preserve"> </w:t>
      </w:r>
      <w:proofErr w:type="spellStart"/>
      <w:r w:rsidR="003D00FF">
        <w:t>không</w:t>
      </w:r>
      <w:proofErr w:type="spellEnd"/>
      <w:r w:rsidR="003D00FF">
        <w:t xml:space="preserve"> </w:t>
      </w:r>
      <w:proofErr w:type="spellStart"/>
      <w:r w:rsidR="003D00FF">
        <w:t>cần</w:t>
      </w:r>
      <w:proofErr w:type="spellEnd"/>
      <w:r w:rsidR="003D00FF">
        <w:t xml:space="preserve"> </w:t>
      </w:r>
      <w:proofErr w:type="spellStart"/>
      <w:r w:rsidR="003D00FF">
        <w:t>d</w:t>
      </w:r>
      <w:r w:rsidR="003075A8">
        <w:t>ùng</w:t>
      </w:r>
      <w:proofErr w:type="spellEnd"/>
      <w:r w:rsidR="003D00FF">
        <w:t xml:space="preserve"> </w:t>
      </w:r>
      <w:proofErr w:type="spellStart"/>
      <w:r w:rsidR="003D00FF">
        <w:t>đến</w:t>
      </w:r>
      <w:proofErr w:type="spellEnd"/>
      <w:r w:rsidR="003D00FF">
        <w:t xml:space="preserve"> Redux</w:t>
      </w:r>
      <w:r w:rsidR="001F1372">
        <w:t>.</w:t>
      </w:r>
    </w:p>
    <w:p w14:paraId="1F9A521F" w14:textId="69ECCECD" w:rsidR="00AC3608" w:rsidRDefault="00AC3608" w:rsidP="00900D42">
      <w:pPr>
        <w:pStyle w:val="BodyText"/>
        <w:ind w:firstLine="0"/>
      </w:pPr>
      <w:proofErr w:type="spellStart"/>
      <w:r>
        <w:lastRenderedPageBreak/>
        <w:t>useContext</w:t>
      </w:r>
      <w:proofErr w:type="spellEnd"/>
      <w:r>
        <w:t xml:space="preserve">: </w:t>
      </w:r>
      <w:proofErr w:type="spellStart"/>
      <w:r w:rsidR="00411C9A">
        <w:t>v</w:t>
      </w:r>
      <w:r w:rsidR="00C03770">
        <w:t>ới</w:t>
      </w:r>
      <w:proofErr w:type="spellEnd"/>
      <w:r w:rsidR="00411C9A">
        <w:t xml:space="preserve"> </w:t>
      </w:r>
      <w:proofErr w:type="spellStart"/>
      <w:r w:rsidR="00411C9A">
        <w:t>bất</w:t>
      </w:r>
      <w:proofErr w:type="spellEnd"/>
      <w:r w:rsidR="00411C9A">
        <w:t xml:space="preserve"> </w:t>
      </w:r>
      <w:proofErr w:type="spellStart"/>
      <w:r w:rsidR="00411C9A">
        <w:t>kỳ</w:t>
      </w:r>
      <w:proofErr w:type="spellEnd"/>
      <w:r w:rsidR="00411C9A">
        <w:t xml:space="preserve"> component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store</w:t>
      </w:r>
    </w:p>
    <w:p w14:paraId="46A6681D" w14:textId="3ED0670A" w:rsidR="00411C9A" w:rsidRDefault="00411C9A" w:rsidP="00411C9A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5C0DCBD0" wp14:editId="1850DAF5">
            <wp:extent cx="5638800" cy="2228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8E84" w14:textId="5D228A7F" w:rsidR="009C251B" w:rsidRDefault="009C251B" w:rsidP="009C251B">
      <w:pPr>
        <w:pStyle w:val="Caption"/>
      </w:pPr>
      <w:proofErr w:type="spellStart"/>
      <w:r w:rsidRPr="00D455EA">
        <w:t>Hình</w:t>
      </w:r>
      <w:proofErr w:type="spellEnd"/>
      <w:r w:rsidRPr="00D455EA">
        <w:t xml:space="preserve"> 2</w:t>
      </w:r>
      <w:r w:rsidRPr="00D455EA">
        <w:noBreakHyphen/>
      </w:r>
      <w:r>
        <w:t xml:space="preserve">17: component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useContext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store</w:t>
      </w:r>
    </w:p>
    <w:p w14:paraId="30AB2BD6" w14:textId="0D9C934F" w:rsidR="002F2237" w:rsidRDefault="00B24FE7" w:rsidP="0098778E">
      <w:pPr>
        <w:pStyle w:val="BodyText"/>
        <w:ind w:firstLine="0"/>
      </w:pPr>
      <w:proofErr w:type="spellStart"/>
      <w:r>
        <w:t>useReducer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state, action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new State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action, </w:t>
      </w:r>
      <w:proofErr w:type="spellStart"/>
      <w:r>
        <w:t>useReducer</w:t>
      </w:r>
      <w:proofErr w:type="spellEnd"/>
      <w:r>
        <w:t xml:space="preserve"> function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reducer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initialState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ban </w:t>
      </w:r>
      <w:proofErr w:type="spellStart"/>
      <w:r>
        <w:t>đầu</w:t>
      </w:r>
      <w:proofErr w:type="spellEnd"/>
      <w:r w:rsidR="004126C9">
        <w:t>.</w:t>
      </w:r>
    </w:p>
    <w:p w14:paraId="4ACBE7E2" w14:textId="5E134611" w:rsidR="00532662" w:rsidRPr="001379D2" w:rsidRDefault="00532662" w:rsidP="0098778E">
      <w:pPr>
        <w:pStyle w:val="BodyText"/>
        <w:ind w:firstLine="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state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RecoilJS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RecoilJS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Redux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state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state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</w:t>
      </w:r>
      <w:r w:rsidR="002E08BA">
        <w:t xml:space="preserve">. </w:t>
      </w:r>
      <w:proofErr w:type="spellStart"/>
      <w:r w:rsidR="002E08BA">
        <w:t>Hỗ</w:t>
      </w:r>
      <w:proofErr w:type="spellEnd"/>
      <w:r w:rsidR="002E08BA">
        <w:t xml:space="preserve"> </w:t>
      </w:r>
      <w:proofErr w:type="spellStart"/>
      <w:r w:rsidR="002E08BA">
        <w:t>trợ</w:t>
      </w:r>
      <w:proofErr w:type="spellEnd"/>
      <w:r w:rsidR="002E08BA">
        <w:t xml:space="preserve"> </w:t>
      </w:r>
      <w:proofErr w:type="spellStart"/>
      <w:r w:rsidR="002E08BA">
        <w:t>quản</w:t>
      </w:r>
      <w:proofErr w:type="spellEnd"/>
      <w:r w:rsidR="002E08BA">
        <w:t xml:space="preserve"> </w:t>
      </w:r>
      <w:proofErr w:type="spellStart"/>
      <w:r w:rsidR="002E08BA">
        <w:t>lý</w:t>
      </w:r>
      <w:proofErr w:type="spellEnd"/>
      <w:r w:rsidR="002E08BA">
        <w:t xml:space="preserve"> state </w:t>
      </w:r>
      <w:proofErr w:type="spellStart"/>
      <w:r w:rsidR="002E08BA">
        <w:t>bất</w:t>
      </w:r>
      <w:proofErr w:type="spellEnd"/>
      <w:r w:rsidR="002E08BA">
        <w:t xml:space="preserve"> </w:t>
      </w:r>
      <w:proofErr w:type="spellStart"/>
      <w:r w:rsidR="002E08BA">
        <w:t>đồng</w:t>
      </w:r>
      <w:proofErr w:type="spellEnd"/>
      <w:r w:rsidR="002E08BA">
        <w:t xml:space="preserve"> </w:t>
      </w:r>
      <w:proofErr w:type="spellStart"/>
      <w:r w:rsidR="002E08BA">
        <w:t>bộ</w:t>
      </w:r>
      <w:proofErr w:type="spellEnd"/>
      <w:r w:rsidR="002E08BA">
        <w:t xml:space="preserve">, </w:t>
      </w:r>
      <w:proofErr w:type="spellStart"/>
      <w:r w:rsidR="002E08BA">
        <w:t>việc</w:t>
      </w:r>
      <w:proofErr w:type="spellEnd"/>
      <w:r w:rsidR="002E08BA">
        <w:t xml:space="preserve"> </w:t>
      </w:r>
      <w:proofErr w:type="spellStart"/>
      <w:r w:rsidR="002E08BA">
        <w:t>sử</w:t>
      </w:r>
      <w:proofErr w:type="spellEnd"/>
      <w:r w:rsidR="002E08BA">
        <w:t xml:space="preserve"> </w:t>
      </w:r>
      <w:proofErr w:type="spellStart"/>
      <w:r w:rsidR="002E08BA">
        <w:t>dụng</w:t>
      </w:r>
      <w:proofErr w:type="spellEnd"/>
      <w:r w:rsidR="002E08BA">
        <w:t xml:space="preserve"> </w:t>
      </w:r>
      <w:proofErr w:type="spellStart"/>
      <w:r w:rsidR="002E08BA">
        <w:t>bất</w:t>
      </w:r>
      <w:proofErr w:type="spellEnd"/>
      <w:r w:rsidR="002E08BA">
        <w:t xml:space="preserve"> </w:t>
      </w:r>
      <w:proofErr w:type="spellStart"/>
      <w:r w:rsidR="002E08BA">
        <w:t>đồng</w:t>
      </w:r>
      <w:proofErr w:type="spellEnd"/>
      <w:r w:rsidR="002E08BA">
        <w:t xml:space="preserve"> </w:t>
      </w:r>
      <w:proofErr w:type="spellStart"/>
      <w:r w:rsidR="002E08BA">
        <w:t>bộ</w:t>
      </w:r>
      <w:proofErr w:type="spellEnd"/>
      <w:r w:rsidR="002E08BA">
        <w:t xml:space="preserve"> </w:t>
      </w:r>
      <w:proofErr w:type="spellStart"/>
      <w:r w:rsidR="002E08BA">
        <w:t>trên</w:t>
      </w:r>
      <w:proofErr w:type="spellEnd"/>
      <w:r w:rsidR="002E08BA">
        <w:t xml:space="preserve"> redux </w:t>
      </w:r>
      <w:proofErr w:type="spellStart"/>
      <w:r w:rsidR="002E08BA">
        <w:t>phải</w:t>
      </w:r>
      <w:proofErr w:type="spellEnd"/>
      <w:r w:rsidR="002E08BA">
        <w:t xml:space="preserve"> </w:t>
      </w:r>
      <w:proofErr w:type="spellStart"/>
      <w:r w:rsidR="002E08BA">
        <w:t>kết</w:t>
      </w:r>
      <w:proofErr w:type="spellEnd"/>
      <w:r w:rsidR="002E08BA">
        <w:t xml:space="preserve"> </w:t>
      </w:r>
      <w:proofErr w:type="spellStart"/>
      <w:r w:rsidR="002E08BA">
        <w:t>h</w:t>
      </w:r>
      <w:r w:rsidR="00F633AC">
        <w:t>ợp</w:t>
      </w:r>
      <w:proofErr w:type="spellEnd"/>
      <w:r w:rsidR="002E08BA">
        <w:t xml:space="preserve"> </w:t>
      </w:r>
      <w:proofErr w:type="spellStart"/>
      <w:r w:rsidR="002E08BA">
        <w:t>với</w:t>
      </w:r>
      <w:proofErr w:type="spellEnd"/>
      <w:r w:rsidR="002E08BA">
        <w:t xml:space="preserve"> </w:t>
      </w:r>
      <w:proofErr w:type="spellStart"/>
      <w:r w:rsidR="002E08BA">
        <w:t>các</w:t>
      </w:r>
      <w:proofErr w:type="spellEnd"/>
      <w:r w:rsidR="002E08BA">
        <w:t xml:space="preserve"> </w:t>
      </w:r>
      <w:proofErr w:type="spellStart"/>
      <w:r w:rsidR="002E08BA">
        <w:t>thư</w:t>
      </w:r>
      <w:proofErr w:type="spellEnd"/>
      <w:r w:rsidR="002E08BA">
        <w:t xml:space="preserve"> </w:t>
      </w:r>
      <w:proofErr w:type="spellStart"/>
      <w:r w:rsidR="002E08BA">
        <w:t>viện</w:t>
      </w:r>
      <w:proofErr w:type="spellEnd"/>
      <w:r w:rsidR="002E08BA">
        <w:t xml:space="preserve"> </w:t>
      </w:r>
      <w:proofErr w:type="spellStart"/>
      <w:r w:rsidR="002E08BA">
        <w:t>khác</w:t>
      </w:r>
      <w:proofErr w:type="spellEnd"/>
      <w:r w:rsidR="002E08BA">
        <w:t xml:space="preserve"> </w:t>
      </w:r>
      <w:proofErr w:type="spellStart"/>
      <w:r w:rsidR="002E08BA">
        <w:t>như</w:t>
      </w:r>
      <w:proofErr w:type="spellEnd"/>
      <w:r w:rsidR="002E08BA">
        <w:t xml:space="preserve"> redux-</w:t>
      </w:r>
      <w:proofErr w:type="spellStart"/>
      <w:r w:rsidR="002E08BA">
        <w:t>thunk</w:t>
      </w:r>
      <w:proofErr w:type="spellEnd"/>
      <w:r w:rsidR="002E08BA">
        <w:t xml:space="preserve"> </w:t>
      </w:r>
      <w:proofErr w:type="spellStart"/>
      <w:r w:rsidR="002E08BA">
        <w:t>hoặc</w:t>
      </w:r>
      <w:proofErr w:type="spellEnd"/>
      <w:r w:rsidR="002E08BA">
        <w:t xml:space="preserve"> redux-saga</w:t>
      </w:r>
    </w:p>
    <w:p w14:paraId="6D7566F2" w14:textId="0E127B63" w:rsidR="00076BAE" w:rsidRDefault="00076BAE" w:rsidP="00076BAE">
      <w:pPr>
        <w:pStyle w:val="Heading2"/>
      </w:pPr>
      <w:bookmarkStart w:id="19" w:name="_Toc439656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Dev</w:t>
      </w:r>
      <w:bookmarkEnd w:id="19"/>
    </w:p>
    <w:p w14:paraId="4A64DD12" w14:textId="5CC2A663" w:rsidR="00076BAE" w:rsidRDefault="00076BAE" w:rsidP="00076BAE">
      <w:pPr>
        <w:pStyle w:val="BodyText"/>
        <w:ind w:firstLine="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Reac</w:t>
      </w:r>
      <w:r w:rsidR="00C85575">
        <w:t>t</w:t>
      </w:r>
      <w:r>
        <w:t xml:space="preserve"> </w:t>
      </w:r>
      <w:proofErr w:type="spellStart"/>
      <w:r>
        <w:t>Devtools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chrome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props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react component.</w:t>
      </w:r>
    </w:p>
    <w:p w14:paraId="61837CB2" w14:textId="51458E17" w:rsidR="00076BAE" w:rsidRDefault="00076BAE" w:rsidP="00076BAE">
      <w:pPr>
        <w:pStyle w:val="BodyText"/>
        <w:ind w:firstLine="0"/>
      </w:pPr>
      <w:r>
        <w:t xml:space="preserve">Sau </w:t>
      </w:r>
      <w:proofErr w:type="spellStart"/>
      <w:r w:rsidR="002D7074">
        <w:t>khi</w:t>
      </w:r>
      <w:proofErr w:type="spellEnd"/>
      <w:r w:rsidR="002D7074">
        <w:t xml:space="preserve"> </w:t>
      </w:r>
      <w:proofErr w:type="spellStart"/>
      <w:r w:rsidR="002D7074">
        <w:t>cài</w:t>
      </w:r>
      <w:proofErr w:type="spellEnd"/>
      <w:r w:rsidR="002D7074">
        <w:t xml:space="preserve"> </w:t>
      </w:r>
      <w:proofErr w:type="spellStart"/>
      <w:r w:rsidR="002D7074">
        <w:t>đặ</w:t>
      </w:r>
      <w:r w:rsidR="00025906">
        <w:t>t</w:t>
      </w:r>
      <w:proofErr w:type="spellEnd"/>
      <w:r w:rsidR="002D7074">
        <w:t xml:space="preserve"> React </w:t>
      </w:r>
      <w:proofErr w:type="spellStart"/>
      <w:r w:rsidR="002D7074">
        <w:t>Devtools</w:t>
      </w:r>
      <w:proofErr w:type="spellEnd"/>
      <w:r w:rsidR="002D7074">
        <w:t xml:space="preserve"> </w:t>
      </w:r>
      <w:proofErr w:type="spellStart"/>
      <w:r w:rsidR="002D7074">
        <w:t>cho</w:t>
      </w:r>
      <w:proofErr w:type="spellEnd"/>
      <w:r w:rsidR="002D7074">
        <w:t xml:space="preserve"> </w:t>
      </w:r>
      <w:proofErr w:type="spellStart"/>
      <w:r w:rsidR="002D7074">
        <w:t>trình</w:t>
      </w:r>
      <w:proofErr w:type="spellEnd"/>
      <w:r w:rsidR="002D7074">
        <w:t xml:space="preserve"> </w:t>
      </w:r>
      <w:proofErr w:type="spellStart"/>
      <w:r w:rsidR="002D7074">
        <w:t>duyệt</w:t>
      </w:r>
      <w:proofErr w:type="spellEnd"/>
      <w:r w:rsidR="002D7074">
        <w:t xml:space="preserve"> web, </w:t>
      </w:r>
      <w:proofErr w:type="spellStart"/>
      <w:r w:rsidR="002D7074">
        <w:t>nhấp</w:t>
      </w:r>
      <w:proofErr w:type="spellEnd"/>
      <w:r w:rsidR="002D7074">
        <w:t xml:space="preserve"> </w:t>
      </w:r>
      <w:proofErr w:type="spellStart"/>
      <w:r w:rsidR="002D7074">
        <w:t>chuột</w:t>
      </w:r>
      <w:proofErr w:type="spellEnd"/>
      <w:r w:rsidR="002D7074">
        <w:t xml:space="preserve"> </w:t>
      </w:r>
      <w:proofErr w:type="spellStart"/>
      <w:r w:rsidR="002D7074">
        <w:t>phải</w:t>
      </w:r>
      <w:proofErr w:type="spellEnd"/>
      <w:r w:rsidR="002D7074">
        <w:t xml:space="preserve"> </w:t>
      </w:r>
      <w:proofErr w:type="spellStart"/>
      <w:r w:rsidR="002D7074">
        <w:t>vào</w:t>
      </w:r>
      <w:proofErr w:type="spellEnd"/>
      <w:r w:rsidR="002D7074">
        <w:t xml:space="preserve"> </w:t>
      </w:r>
      <w:proofErr w:type="spellStart"/>
      <w:r w:rsidR="002D7074">
        <w:t>bất</w:t>
      </w:r>
      <w:proofErr w:type="spellEnd"/>
      <w:r w:rsidR="002D7074">
        <w:t xml:space="preserve"> </w:t>
      </w:r>
      <w:proofErr w:type="spellStart"/>
      <w:r w:rsidR="002D7074">
        <w:t>kỳ</w:t>
      </w:r>
      <w:proofErr w:type="spellEnd"/>
      <w:r w:rsidR="002D7074">
        <w:t xml:space="preserve"> </w:t>
      </w:r>
      <w:proofErr w:type="spellStart"/>
      <w:r w:rsidR="002D7074">
        <w:t>phần</w:t>
      </w:r>
      <w:proofErr w:type="spellEnd"/>
      <w:r w:rsidR="002D7074">
        <w:t xml:space="preserve"> </w:t>
      </w:r>
      <w:proofErr w:type="spellStart"/>
      <w:r w:rsidR="002D7074">
        <w:t>tử</w:t>
      </w:r>
      <w:proofErr w:type="spellEnd"/>
      <w:r w:rsidR="002D7074">
        <w:t xml:space="preserve"> </w:t>
      </w:r>
      <w:proofErr w:type="spellStart"/>
      <w:r w:rsidR="002D7074">
        <w:t>nào</w:t>
      </w:r>
      <w:proofErr w:type="spellEnd"/>
      <w:r w:rsidR="002D7074">
        <w:t xml:space="preserve"> </w:t>
      </w:r>
      <w:proofErr w:type="spellStart"/>
      <w:r w:rsidR="002D7074">
        <w:t>trên</w:t>
      </w:r>
      <w:proofErr w:type="spellEnd"/>
      <w:r w:rsidR="002D7074">
        <w:t xml:space="preserve"> web, </w:t>
      </w:r>
      <w:proofErr w:type="spellStart"/>
      <w:r w:rsidR="002D7074">
        <w:t>chọn</w:t>
      </w:r>
      <w:proofErr w:type="spellEnd"/>
      <w:r w:rsidR="002D7074">
        <w:t xml:space="preserve"> </w:t>
      </w:r>
      <w:proofErr w:type="spellStart"/>
      <w:r w:rsidR="002D7074">
        <w:t>kiểm</w:t>
      </w:r>
      <w:proofErr w:type="spellEnd"/>
      <w:r w:rsidR="002D7074">
        <w:t xml:space="preserve"> </w:t>
      </w:r>
      <w:proofErr w:type="spellStart"/>
      <w:r w:rsidR="002D7074">
        <w:t>tra</w:t>
      </w:r>
      <w:proofErr w:type="spellEnd"/>
      <w:r w:rsidR="002D7074">
        <w:t xml:space="preserve"> </w:t>
      </w:r>
      <w:proofErr w:type="spellStart"/>
      <w:r w:rsidR="002D7074">
        <w:t>phần</w:t>
      </w:r>
      <w:proofErr w:type="spellEnd"/>
      <w:r w:rsidR="002D7074">
        <w:t xml:space="preserve"> </w:t>
      </w:r>
      <w:proofErr w:type="spellStart"/>
      <w:r w:rsidR="002D7074">
        <w:t>tử</w:t>
      </w:r>
      <w:proofErr w:type="spellEnd"/>
      <w:r w:rsidR="002D7074">
        <w:t xml:space="preserve"> (Inspect) </w:t>
      </w:r>
      <w:proofErr w:type="spellStart"/>
      <w:r w:rsidR="002D7074">
        <w:t>để</w:t>
      </w:r>
      <w:proofErr w:type="spellEnd"/>
      <w:r w:rsidR="002D7074">
        <w:t xml:space="preserve"> </w:t>
      </w:r>
      <w:proofErr w:type="spellStart"/>
      <w:r w:rsidR="002D7074">
        <w:t>mở</w:t>
      </w:r>
      <w:proofErr w:type="spellEnd"/>
      <w:r w:rsidR="002D7074">
        <w:t xml:space="preserve"> </w:t>
      </w:r>
      <w:proofErr w:type="spellStart"/>
      <w:r w:rsidR="002D7074">
        <w:t>công</w:t>
      </w:r>
      <w:proofErr w:type="spellEnd"/>
      <w:r w:rsidR="002D7074">
        <w:t xml:space="preserve"> </w:t>
      </w:r>
      <w:proofErr w:type="spellStart"/>
      <w:r w:rsidR="002D7074">
        <w:t>cụ</w:t>
      </w:r>
      <w:proofErr w:type="spellEnd"/>
      <w:r w:rsidR="002D7074">
        <w:t xml:space="preserve"> </w:t>
      </w:r>
      <w:proofErr w:type="spellStart"/>
      <w:r w:rsidR="002D7074">
        <w:t>cho</w:t>
      </w:r>
      <w:proofErr w:type="spellEnd"/>
      <w:r w:rsidR="002D7074">
        <w:t xml:space="preserve"> </w:t>
      </w:r>
      <w:proofErr w:type="spellStart"/>
      <w:r w:rsidR="002D7074">
        <w:t>nhà</w:t>
      </w:r>
      <w:proofErr w:type="spellEnd"/>
      <w:r w:rsidR="002D7074">
        <w:t xml:space="preserve"> </w:t>
      </w:r>
      <w:proofErr w:type="spellStart"/>
      <w:r w:rsidR="002D7074">
        <w:t>phát</w:t>
      </w:r>
      <w:proofErr w:type="spellEnd"/>
      <w:r w:rsidR="002D7074">
        <w:t xml:space="preserve"> </w:t>
      </w:r>
      <w:proofErr w:type="spellStart"/>
      <w:r w:rsidR="002D7074">
        <w:t>triển</w:t>
      </w:r>
      <w:proofErr w:type="spellEnd"/>
      <w:r w:rsidR="002D7074">
        <w:t xml:space="preserve"> </w:t>
      </w:r>
    </w:p>
    <w:p w14:paraId="6DD8E7AA" w14:textId="0ED956B4" w:rsidR="00076BAE" w:rsidRDefault="00755BDA" w:rsidP="00EA2351">
      <w:pPr>
        <w:tabs>
          <w:tab w:val="left" w:pos="2895"/>
        </w:tabs>
      </w:pPr>
      <w:r>
        <w:rPr>
          <w:noProof/>
        </w:rPr>
        <w:lastRenderedPageBreak/>
        <w:drawing>
          <wp:inline distT="0" distB="0" distL="0" distR="0" wp14:anchorId="33FDCDC0" wp14:editId="69692E5A">
            <wp:extent cx="5760085" cy="3095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60E" w14:textId="43126100" w:rsidR="00D728EC" w:rsidRPr="00A22D6D" w:rsidRDefault="00D728EC" w:rsidP="00D455EA">
      <w:pPr>
        <w:pStyle w:val="Caption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2</w:t>
      </w:r>
      <w:r w:rsidRPr="00347121">
        <w:noBreakHyphen/>
      </w:r>
      <w:r>
        <w:t>1</w:t>
      </w:r>
      <w:r w:rsidR="007058D3">
        <w:t>7</w:t>
      </w:r>
      <w:r>
        <w:t>.</w:t>
      </w:r>
      <w:r w:rsidRPr="00347121"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props </w:t>
      </w:r>
      <w:proofErr w:type="spellStart"/>
      <w:r>
        <w:t>và</w:t>
      </w:r>
      <w:proofErr w:type="spellEnd"/>
      <w:r>
        <w:t xml:space="preserve"> state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</w:t>
      </w:r>
    </w:p>
    <w:p w14:paraId="62926406" w14:textId="77777777" w:rsidR="00076BAE" w:rsidRDefault="00076BAE" w:rsidP="00076BAE">
      <w:pPr>
        <w:pStyle w:val="BodyText"/>
        <w:ind w:firstLine="0"/>
        <w:jc w:val="center"/>
      </w:pPr>
    </w:p>
    <w:p w14:paraId="7C63485C" w14:textId="77777777" w:rsidR="00A94FEA" w:rsidRDefault="00692CD9">
      <w:pPr>
        <w:pStyle w:val="Heading1"/>
        <w:jc w:val="center"/>
      </w:pPr>
      <w:bookmarkStart w:id="20" w:name="_Toc43965640"/>
      <w:bookmarkEnd w:id="5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Spring Boot</w:t>
      </w:r>
      <w:bookmarkEnd w:id="20"/>
    </w:p>
    <w:p w14:paraId="07DBE587" w14:textId="77777777" w:rsidR="00A94FEA" w:rsidRDefault="00692CD9">
      <w:pPr>
        <w:pStyle w:val="Heading2"/>
      </w:pPr>
      <w:bookmarkStart w:id="21" w:name="_Toc4396564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1"/>
      <w:proofErr w:type="spellEnd"/>
    </w:p>
    <w:p w14:paraId="1A011DB9" w14:textId="77777777" w:rsidR="00A94FEA" w:rsidRDefault="00692CD9">
      <w:pPr>
        <w:pStyle w:val="ListBullet"/>
        <w:tabs>
          <w:tab w:val="left" w:pos="360"/>
        </w:tabs>
        <w:ind w:firstLine="280"/>
      </w:pPr>
      <w:r>
        <w:t xml:space="preserve">Spring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proofErr w:type="gramStart"/>
      <w:r>
        <w:t>mở,một</w:t>
      </w:r>
      <w:proofErr w:type="spellEnd"/>
      <w:proofErr w:type="gram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Java Enterprise,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lớn,Spring</w:t>
      </w:r>
      <w:proofErr w:type="spellEnd"/>
      <w:r>
        <w:t xml:space="preserve">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design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Dependency Injection </w:t>
      </w:r>
      <w:proofErr w:type="spellStart"/>
      <w:r>
        <w:t>và</w:t>
      </w:r>
      <w:proofErr w:type="spellEnd"/>
      <w:r>
        <w:t xml:space="preserve"> Aspect Oriented </w:t>
      </w:r>
      <w:proofErr w:type="spellStart"/>
      <w:r>
        <w:t>Programming.Spring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framework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Java</w:t>
      </w:r>
    </w:p>
    <w:p w14:paraId="37DE0618" w14:textId="4E4F8BD7" w:rsidR="00A94FEA" w:rsidRDefault="00692CD9">
      <w:pPr>
        <w:pStyle w:val="ListBullet"/>
        <w:numPr>
          <w:ilvl w:val="0"/>
          <w:numId w:val="0"/>
        </w:numPr>
        <w:ind w:left="567" w:firstLine="28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J2EE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POJO (Plain Old Java Object)</w:t>
      </w:r>
      <w:r w:rsidR="002102AD">
        <w:t>.</w:t>
      </w:r>
    </w:p>
    <w:p w14:paraId="5CB48375" w14:textId="78580C92" w:rsidR="002102AD" w:rsidRDefault="00F91ECE">
      <w:pPr>
        <w:pStyle w:val="ListBullet"/>
        <w:numPr>
          <w:ilvl w:val="0"/>
          <w:numId w:val="0"/>
        </w:numPr>
        <w:ind w:left="567" w:firstLine="280"/>
      </w:pPr>
      <w:r>
        <w:t>*****</w:t>
      </w:r>
      <w:r w:rsidR="002102AD">
        <w:t xml:space="preserve">Spring Boot </w:t>
      </w:r>
      <w:proofErr w:type="spellStart"/>
      <w:r w:rsidR="002102AD">
        <w:t>là</w:t>
      </w:r>
      <w:proofErr w:type="spellEnd"/>
      <w:r w:rsidR="002102AD">
        <w:t xml:space="preserve"> </w:t>
      </w:r>
      <w:proofErr w:type="spellStart"/>
      <w:r w:rsidR="002102AD">
        <w:t>một</w:t>
      </w:r>
      <w:proofErr w:type="spellEnd"/>
      <w:r w:rsidR="002102AD"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 w:rsidR="002102AD">
        <w:t xml:space="preserve"> </w:t>
      </w:r>
      <w:proofErr w:type="spellStart"/>
      <w:r w:rsidR="002102AD">
        <w:t>của</w:t>
      </w:r>
      <w:proofErr w:type="spellEnd"/>
      <w:r w:rsidR="002102AD">
        <w:t xml:space="preserve"> Spring Framework </w:t>
      </w:r>
      <w:proofErr w:type="spellStart"/>
      <w:r w:rsidR="002102AD">
        <w:t>của</w:t>
      </w:r>
      <w:proofErr w:type="spellEnd"/>
      <w:r w:rsidR="002102AD">
        <w:t xml:space="preserve"> </w:t>
      </w:r>
      <w:proofErr w:type="spellStart"/>
      <w:r w:rsidR="002102AD">
        <w:t>nền</w:t>
      </w:r>
      <w:proofErr w:type="spellEnd"/>
      <w:r w:rsidR="002102AD">
        <w:t xml:space="preserve"> </w:t>
      </w:r>
      <w:proofErr w:type="spellStart"/>
      <w:r w:rsidR="002102AD">
        <w:t>tảng</w:t>
      </w:r>
      <w:proofErr w:type="spellEnd"/>
      <w:r w:rsidR="002102AD">
        <w:t xml:space="preserve"> Java</w:t>
      </w:r>
      <w:r w:rsidR="00F612EF">
        <w:t xml:space="preserve"> </w:t>
      </w:r>
      <w:proofErr w:type="spellStart"/>
      <w:r w:rsidR="00F612EF">
        <w:t>được</w:t>
      </w:r>
      <w:proofErr w:type="spellEnd"/>
      <w:r w:rsidR="00F612EF">
        <w:t xml:space="preserve"> </w:t>
      </w:r>
      <w:proofErr w:type="spellStart"/>
      <w:r w:rsidR="00F612EF">
        <w:t>phát</w:t>
      </w:r>
      <w:proofErr w:type="spellEnd"/>
      <w:r w:rsidR="00F612EF">
        <w:t xml:space="preserve"> </w:t>
      </w:r>
      <w:proofErr w:type="spellStart"/>
      <w:r w:rsidR="00F612EF">
        <w:t>triển</w:t>
      </w:r>
      <w:proofErr w:type="spellEnd"/>
      <w:r w:rsidR="00F612EF">
        <w:t xml:space="preserve"> </w:t>
      </w:r>
      <w:proofErr w:type="spellStart"/>
      <w:r w:rsidR="00F612EF">
        <w:t>bởi</w:t>
      </w:r>
      <w:proofErr w:type="spellEnd"/>
      <w:r w:rsidR="00F612EF">
        <w:t xml:space="preserve"> Pivotal Team</w:t>
      </w:r>
      <w:r w:rsidR="002102AD">
        <w:t>.</w:t>
      </w:r>
    </w:p>
    <w:p w14:paraId="32CBE586" w14:textId="25CAAC26" w:rsidR="002102AD" w:rsidRDefault="002102AD" w:rsidP="002102AD">
      <w:pPr>
        <w:pStyle w:val="ListBullet"/>
        <w:numPr>
          <w:ilvl w:val="0"/>
          <w:numId w:val="0"/>
        </w:numPr>
        <w:ind w:left="567"/>
      </w:pPr>
      <w:r>
        <w:t xml:space="preserve">Spring Boot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Spring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Spring</w:t>
      </w:r>
      <w:r w:rsidR="00CA3CB8">
        <w:t xml:space="preserve"> </w:t>
      </w:r>
      <w:proofErr w:type="spellStart"/>
      <w:r w:rsidR="00CA3CB8">
        <w:t>MVC</w:t>
      </w:r>
      <w:r>
        <w:t>.Có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Boot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–jar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B3AE9D2" w14:textId="5FB24A6A" w:rsidR="00CA3CB8" w:rsidRDefault="00CA3CB8" w:rsidP="002102AD">
      <w:pPr>
        <w:pStyle w:val="ListBullet"/>
        <w:numPr>
          <w:ilvl w:val="0"/>
          <w:numId w:val="0"/>
        </w:numPr>
        <w:ind w:left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1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Spring Framework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phải</w:t>
      </w:r>
      <w:proofErr w:type="spellEnd"/>
      <w:r>
        <w:t xml:space="preserve"> :</w:t>
      </w:r>
      <w:proofErr w:type="gramEnd"/>
    </w:p>
    <w:p w14:paraId="55DDAE75" w14:textId="3CC895E8" w:rsidR="00CA3CB8" w:rsidRDefault="00CA3CB8" w:rsidP="00CA3CB8">
      <w:pPr>
        <w:pStyle w:val="ListBullet"/>
        <w:numPr>
          <w:ilvl w:val="0"/>
          <w:numId w:val="33"/>
        </w:numPr>
      </w:pPr>
      <w:proofErr w:type="spellStart"/>
      <w:r>
        <w:t>Tạo</w:t>
      </w:r>
      <w:proofErr w:type="spellEnd"/>
      <w:r>
        <w:t xml:space="preserve"> project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Maven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dependency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Spring MVC </w:t>
      </w:r>
      <w:proofErr w:type="spellStart"/>
      <w:r>
        <w:t>và</w:t>
      </w:r>
      <w:proofErr w:type="spellEnd"/>
      <w:r>
        <w:t xml:space="preserve"> Servlet API.</w:t>
      </w:r>
    </w:p>
    <w:p w14:paraId="762BB0F5" w14:textId="39504D39" w:rsidR="00CA3CB8" w:rsidRPr="00CA3CB8" w:rsidRDefault="00CA3CB8" w:rsidP="00CA3CB8">
      <w:pPr>
        <w:pStyle w:val="ListBullet"/>
        <w:numPr>
          <w:ilvl w:val="0"/>
          <w:numId w:val="33"/>
        </w:numPr>
      </w:pPr>
      <w:proofErr w:type="spellStart"/>
      <w:r>
        <w:t>Tạo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web.xml </w:t>
      </w:r>
      <w:proofErr w:type="spellStart"/>
      <w:r>
        <w:rPr>
          <w:color w:val="222222"/>
          <w:shd w:val="clear" w:color="auto" w:fill="FFFFFF"/>
        </w:rPr>
        <w:t>để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khai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báo</w:t>
      </w:r>
      <w:proofErr w:type="spellEnd"/>
      <w:r>
        <w:rPr>
          <w:color w:val="222222"/>
          <w:shd w:val="clear" w:color="auto" w:fill="FFFFFF"/>
        </w:rPr>
        <w:t> </w:t>
      </w:r>
      <w:proofErr w:type="spellStart"/>
      <w:r>
        <w:rPr>
          <w:color w:val="222222"/>
          <w:shd w:val="clear" w:color="auto" w:fill="FFFFFF"/>
        </w:rPr>
        <w:t>DispatcherServlet</w:t>
      </w:r>
      <w:proofErr w:type="spellEnd"/>
      <w:r>
        <w:rPr>
          <w:color w:val="222222"/>
          <w:shd w:val="clear" w:color="auto" w:fill="FFFFFF"/>
        </w:rPr>
        <w:t> </w:t>
      </w:r>
      <w:proofErr w:type="spellStart"/>
      <w:r>
        <w:rPr>
          <w:color w:val="222222"/>
          <w:shd w:val="clear" w:color="auto" w:fill="FFFFFF"/>
        </w:rPr>
        <w:t>của</w:t>
      </w:r>
      <w:proofErr w:type="spellEnd"/>
      <w:r>
        <w:rPr>
          <w:color w:val="222222"/>
          <w:shd w:val="clear" w:color="auto" w:fill="FFFFFF"/>
        </w:rPr>
        <w:t> Spring MVC.</w:t>
      </w:r>
    </w:p>
    <w:p w14:paraId="58AF5574" w14:textId="044FBB2C" w:rsidR="00CA3CB8" w:rsidRPr="00CA3CB8" w:rsidRDefault="00CA3CB8" w:rsidP="00CA3CB8">
      <w:pPr>
        <w:pStyle w:val="ListBullet"/>
        <w:numPr>
          <w:ilvl w:val="0"/>
          <w:numId w:val="33"/>
        </w:numPr>
      </w:pPr>
      <w:proofErr w:type="spellStart"/>
      <w:r>
        <w:rPr>
          <w:color w:val="222222"/>
          <w:shd w:val="clear" w:color="auto" w:fill="FFFFFF"/>
        </w:rPr>
        <w:t>Một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tập</w:t>
      </w:r>
      <w:proofErr w:type="spellEnd"/>
      <w:r>
        <w:rPr>
          <w:color w:val="222222"/>
          <w:shd w:val="clear" w:color="auto" w:fill="FFFFFF"/>
        </w:rPr>
        <w:t xml:space="preserve"> tin </w:t>
      </w:r>
      <w:proofErr w:type="spellStart"/>
      <w:r>
        <w:rPr>
          <w:color w:val="222222"/>
          <w:shd w:val="clear" w:color="auto" w:fill="FFFFFF"/>
        </w:rPr>
        <w:t>cấu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hình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của</w:t>
      </w:r>
      <w:proofErr w:type="spellEnd"/>
      <w:r>
        <w:rPr>
          <w:color w:val="222222"/>
          <w:shd w:val="clear" w:color="auto" w:fill="FFFFFF"/>
        </w:rPr>
        <w:t> Spring MVC.</w:t>
      </w:r>
    </w:p>
    <w:p w14:paraId="01CC4C72" w14:textId="1ECFC572" w:rsidR="00CA3CB8" w:rsidRPr="00CA3CB8" w:rsidRDefault="00CA3CB8" w:rsidP="00CA3CB8">
      <w:pPr>
        <w:pStyle w:val="ListBullet"/>
        <w:numPr>
          <w:ilvl w:val="0"/>
          <w:numId w:val="33"/>
        </w:numPr>
      </w:pPr>
      <w:proofErr w:type="spellStart"/>
      <w:r>
        <w:rPr>
          <w:color w:val="222222"/>
          <w:shd w:val="clear" w:color="auto" w:fill="FFFFFF"/>
        </w:rPr>
        <w:t>Một</w:t>
      </w:r>
      <w:proofErr w:type="spellEnd"/>
      <w:r>
        <w:rPr>
          <w:color w:val="222222"/>
          <w:shd w:val="clear" w:color="auto" w:fill="FFFFFF"/>
        </w:rPr>
        <w:t xml:space="preserve"> class Controller </w:t>
      </w:r>
      <w:proofErr w:type="spellStart"/>
      <w:r>
        <w:rPr>
          <w:color w:val="222222"/>
          <w:shd w:val="clear" w:color="auto" w:fill="FFFFFF"/>
        </w:rPr>
        <w:t>trả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về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một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trang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có</w:t>
      </w:r>
      <w:proofErr w:type="spellEnd"/>
      <w:r>
        <w:rPr>
          <w:color w:val="222222"/>
          <w:shd w:val="clear" w:color="auto" w:fill="FFFFFF"/>
        </w:rPr>
        <w:t xml:space="preserve"> request </w:t>
      </w:r>
      <w:proofErr w:type="spellStart"/>
      <w:r>
        <w:rPr>
          <w:color w:val="222222"/>
          <w:shd w:val="clear" w:color="auto" w:fill="FFFFFF"/>
        </w:rPr>
        <w:t>đến</w:t>
      </w:r>
      <w:proofErr w:type="spellEnd"/>
      <w:r>
        <w:rPr>
          <w:color w:val="222222"/>
          <w:shd w:val="clear" w:color="auto" w:fill="FFFFFF"/>
        </w:rPr>
        <w:t>.</w:t>
      </w:r>
    </w:p>
    <w:p w14:paraId="23D66282" w14:textId="024AA5B5" w:rsidR="00CA3CB8" w:rsidRPr="00CA3CB8" w:rsidRDefault="00CA3CB8" w:rsidP="00CA3CB8">
      <w:pPr>
        <w:pStyle w:val="ListBullet"/>
        <w:numPr>
          <w:ilvl w:val="0"/>
          <w:numId w:val="33"/>
        </w:numPr>
      </w:pPr>
      <w:proofErr w:type="spellStart"/>
      <w:r>
        <w:rPr>
          <w:color w:val="222222"/>
          <w:shd w:val="clear" w:color="auto" w:fill="FFFFFF"/>
        </w:rPr>
        <w:t>Cuối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cùng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là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phải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có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một</w:t>
      </w:r>
      <w:proofErr w:type="spellEnd"/>
      <w:r>
        <w:rPr>
          <w:color w:val="222222"/>
          <w:shd w:val="clear" w:color="auto" w:fill="FFFFFF"/>
        </w:rPr>
        <w:t xml:space="preserve"> web server </w:t>
      </w:r>
      <w:proofErr w:type="spellStart"/>
      <w:r>
        <w:rPr>
          <w:color w:val="222222"/>
          <w:shd w:val="clear" w:color="auto" w:fill="FFFFFF"/>
        </w:rPr>
        <w:t>dùng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để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triển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khai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ứng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dụng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lên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chạy</w:t>
      </w:r>
      <w:proofErr w:type="spellEnd"/>
    </w:p>
    <w:p w14:paraId="04C3CB80" w14:textId="64C8D171" w:rsidR="00CA3CB8" w:rsidRDefault="00CA3CB8" w:rsidP="00CA3CB8">
      <w:pPr>
        <w:pStyle w:val="ListBullet"/>
        <w:numPr>
          <w:ilvl w:val="0"/>
          <w:numId w:val="0"/>
        </w:numPr>
        <w:ind w:left="1215"/>
      </w:pPr>
      <w:proofErr w:type="spellStart"/>
      <w:r>
        <w:rPr>
          <w:color w:val="222222"/>
          <w:shd w:val="clear" w:color="auto" w:fill="FFFFFF"/>
        </w:rPr>
        <w:lastRenderedPageBreak/>
        <w:t>Còn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sử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dụng</w:t>
      </w:r>
      <w:proofErr w:type="spellEnd"/>
      <w:r>
        <w:rPr>
          <w:color w:val="222222"/>
          <w:shd w:val="clear" w:color="auto" w:fill="FFFFFF"/>
        </w:rPr>
        <w:t xml:space="preserve"> Spring Boot </w:t>
      </w:r>
      <w:proofErr w:type="spellStart"/>
      <w:r>
        <w:rPr>
          <w:color w:val="222222"/>
          <w:shd w:val="clear" w:color="auto" w:fill="FFFFFF"/>
        </w:rPr>
        <w:t>thì</w:t>
      </w:r>
      <w:proofErr w:type="spellEnd"/>
      <w:r>
        <w:rPr>
          <w:color w:val="222222"/>
          <w:shd w:val="clear" w:color="auto" w:fill="FFFFFF"/>
        </w:rPr>
        <w:t xml:space="preserve"> ta </w:t>
      </w:r>
      <w:proofErr w:type="spellStart"/>
      <w:r>
        <w:rPr>
          <w:color w:val="222222"/>
          <w:shd w:val="clear" w:color="auto" w:fill="FFFFFF"/>
        </w:rPr>
        <w:t>có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thể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dùng</w:t>
      </w:r>
      <w:proofErr w:type="spellEnd"/>
      <w:r>
        <w:rPr>
          <w:color w:val="222222"/>
          <w:shd w:val="clear" w:color="auto" w:fill="FFFFFF"/>
        </w:rPr>
        <w:t xml:space="preserve"> Sublime Text </w:t>
      </w:r>
      <w:proofErr w:type="spellStart"/>
      <w:proofErr w:type="gramStart"/>
      <w:r>
        <w:rPr>
          <w:color w:val="222222"/>
          <w:shd w:val="clear" w:color="auto" w:fill="FFFFFF"/>
        </w:rPr>
        <w:t>để</w:t>
      </w:r>
      <w:proofErr w:type="spellEnd"/>
      <w:r>
        <w:rPr>
          <w:color w:val="222222"/>
          <w:shd w:val="clear" w:color="auto" w:fill="FFFFFF"/>
        </w:rPr>
        <w:t xml:space="preserve">  </w:t>
      </w:r>
      <w:proofErr w:type="spellStart"/>
      <w:r>
        <w:rPr>
          <w:color w:val="222222"/>
          <w:shd w:val="clear" w:color="auto" w:fill="FFFFFF"/>
        </w:rPr>
        <w:t>phát</w:t>
      </w:r>
      <w:proofErr w:type="spellEnd"/>
      <w:proofErr w:type="gram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triển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mà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không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nhất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thiết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phải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sử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dụng</w:t>
      </w:r>
      <w:proofErr w:type="spellEnd"/>
      <w:r>
        <w:rPr>
          <w:color w:val="222222"/>
          <w:shd w:val="clear" w:color="auto" w:fill="FFFFFF"/>
        </w:rPr>
        <w:t xml:space="preserve"> eclipse , </w:t>
      </w:r>
      <w:proofErr w:type="spellStart"/>
      <w:r>
        <w:rPr>
          <w:color w:val="222222"/>
          <w:shd w:val="clear" w:color="auto" w:fill="FFFFFF"/>
        </w:rPr>
        <w:t>netbean</w:t>
      </w:r>
      <w:proofErr w:type="spellEnd"/>
      <w:r>
        <w:rPr>
          <w:color w:val="222222"/>
          <w:shd w:val="clear" w:color="auto" w:fill="FFFFFF"/>
        </w:rPr>
        <w:t xml:space="preserve"> , </w:t>
      </w:r>
      <w:proofErr w:type="spellStart"/>
      <w:r>
        <w:rPr>
          <w:color w:val="222222"/>
          <w:shd w:val="clear" w:color="auto" w:fill="FFFFFF"/>
        </w:rPr>
        <w:t>cấu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hình</w:t>
      </w:r>
      <w:proofErr w:type="spellEnd"/>
      <w:r>
        <w:rPr>
          <w:color w:val="222222"/>
          <w:shd w:val="clear" w:color="auto" w:fill="FFFFFF"/>
        </w:rPr>
        <w:t xml:space="preserve"> project </w:t>
      </w:r>
      <w:proofErr w:type="spellStart"/>
      <w:r>
        <w:rPr>
          <w:color w:val="222222"/>
          <w:shd w:val="clear" w:color="auto" w:fill="FFFFFF"/>
        </w:rPr>
        <w:t>tự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động</w:t>
      </w:r>
      <w:proofErr w:type="spellEnd"/>
      <w:r>
        <w:rPr>
          <w:color w:val="222222"/>
          <w:shd w:val="clear" w:color="auto" w:fill="FFFFFF"/>
        </w:rPr>
        <w:t xml:space="preserve"> , </w:t>
      </w:r>
      <w:proofErr w:type="spellStart"/>
      <w:r>
        <w:rPr>
          <w:color w:val="222222"/>
          <w:shd w:val="clear" w:color="auto" w:fill="FFFFFF"/>
        </w:rPr>
        <w:t>thêm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các</w:t>
      </w:r>
      <w:proofErr w:type="spellEnd"/>
      <w:r>
        <w:rPr>
          <w:color w:val="222222"/>
          <w:shd w:val="clear" w:color="auto" w:fill="FFFFFF"/>
        </w:rPr>
        <w:t xml:space="preserve"> dependency </w:t>
      </w:r>
      <w:proofErr w:type="spellStart"/>
      <w:r>
        <w:rPr>
          <w:color w:val="222222"/>
          <w:shd w:val="clear" w:color="auto" w:fill="FFFFFF"/>
        </w:rPr>
        <w:t>đơn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giản</w:t>
      </w:r>
      <w:proofErr w:type="spellEnd"/>
      <w:r>
        <w:rPr>
          <w:color w:val="222222"/>
          <w:shd w:val="clear" w:color="auto" w:fill="FFFFFF"/>
        </w:rPr>
        <w:t xml:space="preserve"> , </w:t>
      </w:r>
      <w:proofErr w:type="spellStart"/>
      <w:r>
        <w:rPr>
          <w:color w:val="222222"/>
          <w:shd w:val="clear" w:color="auto" w:fill="FFFFFF"/>
        </w:rPr>
        <w:t>nhanh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chóng</w:t>
      </w:r>
      <w:proofErr w:type="spellEnd"/>
      <w:r>
        <w:rPr>
          <w:color w:val="222222"/>
          <w:shd w:val="clear" w:color="auto" w:fill="FFFFFF"/>
        </w:rPr>
        <w:t xml:space="preserve"> , </w:t>
      </w:r>
      <w:proofErr w:type="spellStart"/>
      <w:r>
        <w:rPr>
          <w:color w:val="222222"/>
          <w:shd w:val="clear" w:color="auto" w:fill="FFFFFF"/>
        </w:rPr>
        <w:t>không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yêu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cầu</w:t>
      </w:r>
      <w:proofErr w:type="spellEnd"/>
      <w:r>
        <w:rPr>
          <w:color w:val="222222"/>
          <w:shd w:val="clear" w:color="auto" w:fill="FFFFFF"/>
        </w:rPr>
        <w:t xml:space="preserve"> file xml config , </w:t>
      </w:r>
      <w:proofErr w:type="spellStart"/>
      <w:r>
        <w:rPr>
          <w:color w:val="222222"/>
          <w:shd w:val="clear" w:color="auto" w:fill="FFFFFF"/>
        </w:rPr>
        <w:t>có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sẵn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nhiều</w:t>
      </w:r>
      <w:proofErr w:type="spellEnd"/>
      <w:r>
        <w:rPr>
          <w:color w:val="222222"/>
          <w:shd w:val="clear" w:color="auto" w:fill="FFFFFF"/>
        </w:rPr>
        <w:t xml:space="preserve"> plugin.</w:t>
      </w:r>
    </w:p>
    <w:p w14:paraId="5B9C8FEC" w14:textId="77777777" w:rsidR="00A94FEA" w:rsidRDefault="00A94FEA">
      <w:pPr>
        <w:pStyle w:val="BodyText"/>
      </w:pPr>
    </w:p>
    <w:p w14:paraId="204A3C55" w14:textId="7321E75F" w:rsidR="00A94FEA" w:rsidRDefault="00692CD9">
      <w:pPr>
        <w:pStyle w:val="Heading2"/>
      </w:pPr>
      <w:bookmarkStart w:id="22" w:name="_Toc43965642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2"/>
      <w:proofErr w:type="spellEnd"/>
    </w:p>
    <w:p w14:paraId="32A18EA3" w14:textId="65E252E6" w:rsidR="000057A6" w:rsidRDefault="00DB429D" w:rsidP="00DB429D">
      <w:pPr>
        <w:pStyle w:val="BodyText"/>
      </w:pPr>
      <w:proofErr w:type="spellStart"/>
      <w:r w:rsidRPr="00DB429D">
        <w:rPr>
          <w:color w:val="000000"/>
          <w:shd w:val="clear" w:color="auto" w:fill="FFFFFF"/>
        </w:rPr>
        <w:t>Vào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tháng</w:t>
      </w:r>
      <w:proofErr w:type="spellEnd"/>
      <w:r w:rsidRPr="00DB429D">
        <w:rPr>
          <w:color w:val="000000"/>
          <w:shd w:val="clear" w:color="auto" w:fill="FFFFFF"/>
        </w:rPr>
        <w:t xml:space="preserve"> 10 </w:t>
      </w:r>
      <w:proofErr w:type="spellStart"/>
      <w:r w:rsidRPr="00DB429D">
        <w:rPr>
          <w:color w:val="000000"/>
          <w:shd w:val="clear" w:color="auto" w:fill="FFFFFF"/>
        </w:rPr>
        <w:t>năm</w:t>
      </w:r>
      <w:proofErr w:type="spellEnd"/>
      <w:r w:rsidRPr="00DB429D">
        <w:rPr>
          <w:color w:val="000000"/>
          <w:shd w:val="clear" w:color="auto" w:fill="FFFFFF"/>
        </w:rPr>
        <w:t xml:space="preserve"> 2012, Mike </w:t>
      </w:r>
      <w:proofErr w:type="spellStart"/>
      <w:r w:rsidRPr="00DB429D">
        <w:rPr>
          <w:color w:val="000000"/>
          <w:shd w:val="clear" w:color="auto" w:fill="FFFFFF"/>
        </w:rPr>
        <w:t>Youngstrom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đã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tạo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một</w:t>
      </w:r>
      <w:proofErr w:type="spellEnd"/>
      <w:r w:rsidRPr="00DB429D">
        <w:rPr>
          <w:color w:val="000000"/>
          <w:shd w:val="clear" w:color="auto" w:fill="FFFFFF"/>
        </w:rPr>
        <w:t> </w:t>
      </w:r>
      <w:r>
        <w:rPr>
          <w:rFonts w:ascii="Verdana" w:hAnsi="Verdana"/>
          <w:color w:val="000000"/>
          <w:shd w:val="clear" w:color="auto" w:fill="FFFFFF"/>
        </w:rPr>
        <w:t> </w:t>
      </w:r>
      <w:hyperlink r:id="rId44" w:tgtFrame="_blank" w:history="1">
        <w:r>
          <w:rPr>
            <w:rStyle w:val="Hyperlink"/>
            <w:rFonts w:ascii="Verdana" w:hAnsi="Verdana"/>
            <w:color w:val="CC3300"/>
            <w:shd w:val="clear" w:color="auto" w:fill="FFFFFF"/>
          </w:rPr>
          <w:t xml:space="preserve">feature request in spring </w:t>
        </w:r>
        <w:proofErr w:type="spellStart"/>
        <w:r>
          <w:rPr>
            <w:rStyle w:val="Hyperlink"/>
            <w:rFonts w:ascii="Verdana" w:hAnsi="Verdana"/>
            <w:color w:val="CC3300"/>
            <w:shd w:val="clear" w:color="auto" w:fill="FFFFFF"/>
          </w:rPr>
          <w:t>jira</w:t>
        </w:r>
        <w:proofErr w:type="spellEnd"/>
      </w:hyperlink>
      <w:r w:rsidRPr="00DB429D">
        <w:rPr>
          <w:color w:val="000000"/>
          <w:shd w:val="clear" w:color="auto" w:fill="FFFFFF"/>
        </w:rPr>
        <w:t> </w:t>
      </w:r>
      <w:proofErr w:type="spellStart"/>
      <w:r w:rsidRPr="00DB429D">
        <w:rPr>
          <w:color w:val="000000"/>
          <w:shd w:val="clear" w:color="auto" w:fill="FFFFFF"/>
        </w:rPr>
        <w:t>yêu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cầu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hỗ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trợ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cho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các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kiến</w:t>
      </w:r>
      <w:proofErr w:type="spellEnd"/>
      <w:r w:rsidRPr="00DB429D">
        <w:rPr>
          <w:color w:val="000000"/>
          <w:shd w:val="clear" w:color="auto" w:fill="FFFFFF"/>
        </w:rPr>
        <w:t xml:space="preserve"> ​​</w:t>
      </w:r>
      <w:proofErr w:type="spellStart"/>
      <w:r w:rsidRPr="00DB429D">
        <w:rPr>
          <w:color w:val="000000"/>
          <w:shd w:val="clear" w:color="auto" w:fill="FFFFFF"/>
        </w:rPr>
        <w:t>trúc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ứng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dụng</w:t>
      </w:r>
      <w:proofErr w:type="spellEnd"/>
      <w:r w:rsidRPr="00DB429D">
        <w:rPr>
          <w:color w:val="000000"/>
          <w:shd w:val="clear" w:color="auto" w:fill="FFFFFF"/>
        </w:rPr>
        <w:t xml:space="preserve"> web </w:t>
      </w:r>
      <w:proofErr w:type="spellStart"/>
      <w:r w:rsidRPr="00DB429D">
        <w:rPr>
          <w:color w:val="000000"/>
          <w:shd w:val="clear" w:color="auto" w:fill="FFFFFF"/>
        </w:rPr>
        <w:t>không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chứa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trong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Spring Framework</w:t>
      </w:r>
      <w:r w:rsidRPr="00DB429D">
        <w:rPr>
          <w:color w:val="000000"/>
          <w:shd w:val="clear" w:color="auto" w:fill="FFFFFF"/>
        </w:rPr>
        <w:t>. </w:t>
      </w:r>
      <w:proofErr w:type="spellStart"/>
      <w:r>
        <w:rPr>
          <w:color w:val="000000"/>
          <w:shd w:val="clear" w:color="auto" w:fill="FFFFFF"/>
        </w:rPr>
        <w:t>Yêu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cầu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đó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được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bắt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đầu</w:t>
      </w:r>
      <w:proofErr w:type="spellEnd"/>
      <w:r>
        <w:rPr>
          <w:color w:val="000000"/>
          <w:shd w:val="clear" w:color="auto" w:fill="FFFFFF"/>
        </w:rPr>
        <w:t xml:space="preserve">  </w:t>
      </w:r>
      <w:proofErr w:type="spellStart"/>
      <w:r>
        <w:rPr>
          <w:color w:val="000000"/>
          <w:shd w:val="clear" w:color="auto" w:fill="FFFFFF"/>
        </w:rPr>
        <w:t>vào</w:t>
      </w:r>
      <w:proofErr w:type="spellEnd"/>
      <w:proofErr w:type="gram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đầu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năm</w:t>
      </w:r>
      <w:proofErr w:type="spellEnd"/>
      <w:r>
        <w:rPr>
          <w:color w:val="000000"/>
          <w:shd w:val="clear" w:color="auto" w:fill="FFFFFF"/>
        </w:rPr>
        <w:t xml:space="preserve"> 2013 </w:t>
      </w:r>
      <w:proofErr w:type="spellStart"/>
      <w:r>
        <w:rPr>
          <w:color w:val="000000"/>
          <w:shd w:val="clear" w:color="auto" w:fill="FFFFFF"/>
        </w:rPr>
        <w:t>và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t>t</w:t>
      </w:r>
      <w:r w:rsidR="000057A6">
        <w:t>háng</w:t>
      </w:r>
      <w:proofErr w:type="spellEnd"/>
      <w:r w:rsidR="000057A6">
        <w:t xml:space="preserve"> 4 </w:t>
      </w:r>
      <w:proofErr w:type="spellStart"/>
      <w:r w:rsidR="000057A6">
        <w:t>năm</w:t>
      </w:r>
      <w:proofErr w:type="spellEnd"/>
      <w:r w:rsidR="000057A6">
        <w:t xml:space="preserve"> 2014 </w:t>
      </w:r>
      <w:proofErr w:type="spellStart"/>
      <w:r w:rsidR="000057A6">
        <w:t>đội</w:t>
      </w:r>
      <w:proofErr w:type="spellEnd"/>
      <w:r w:rsidR="000057A6">
        <w:t xml:space="preserve"> </w:t>
      </w:r>
      <w:proofErr w:type="spellStart"/>
      <w:r w:rsidR="000057A6">
        <w:t>ngũ</w:t>
      </w:r>
      <w:proofErr w:type="spellEnd"/>
      <w:r w:rsidR="000057A6">
        <w:t xml:space="preserve"> </w:t>
      </w:r>
      <w:proofErr w:type="spellStart"/>
      <w:r w:rsidR="000057A6">
        <w:t>phát</w:t>
      </w:r>
      <w:proofErr w:type="spellEnd"/>
      <w:r w:rsidR="000057A6">
        <w:t xml:space="preserve"> </w:t>
      </w:r>
      <w:proofErr w:type="spellStart"/>
      <w:r w:rsidR="000057A6">
        <w:t>triển</w:t>
      </w:r>
      <w:proofErr w:type="spellEnd"/>
      <w:r w:rsidR="000057A6">
        <w:t xml:space="preserve"> Spring </w:t>
      </w:r>
      <w:proofErr w:type="spellStart"/>
      <w:r w:rsidR="000057A6">
        <w:t>đã</w:t>
      </w:r>
      <w:proofErr w:type="spellEnd"/>
      <w:r w:rsidR="000057A6">
        <w:t xml:space="preserve"> </w:t>
      </w:r>
      <w:proofErr w:type="spellStart"/>
      <w:r w:rsidR="000057A6">
        <w:t>cho</w:t>
      </w:r>
      <w:proofErr w:type="spellEnd"/>
      <w:r w:rsidR="000057A6">
        <w:t xml:space="preserve"> ra </w:t>
      </w:r>
      <w:proofErr w:type="spellStart"/>
      <w:r w:rsidR="000057A6">
        <w:t>đời</w:t>
      </w:r>
      <w:proofErr w:type="spellEnd"/>
      <w:r w:rsidR="000057A6">
        <w:t xml:space="preserve"> Spring Boot 1.0.0 </w:t>
      </w:r>
      <w:proofErr w:type="spellStart"/>
      <w:r w:rsidR="000057A6">
        <w:t>sau</w:t>
      </w:r>
      <w:proofErr w:type="spellEnd"/>
      <w:r w:rsidR="000057A6">
        <w:t xml:space="preserve"> </w:t>
      </w:r>
      <w:proofErr w:type="spellStart"/>
      <w:r w:rsidR="000057A6">
        <w:t>gần</w:t>
      </w:r>
      <w:proofErr w:type="spellEnd"/>
      <w:r w:rsidR="000057A6">
        <w:t xml:space="preserve"> 1 </w:t>
      </w:r>
      <w:proofErr w:type="spellStart"/>
      <w:r w:rsidR="000057A6">
        <w:t>năm</w:t>
      </w:r>
      <w:proofErr w:type="spellEnd"/>
      <w:r w:rsidR="000057A6">
        <w:t xml:space="preserve"> </w:t>
      </w:r>
      <w:proofErr w:type="spellStart"/>
      <w:r w:rsidR="000057A6">
        <w:t>bắt</w:t>
      </w:r>
      <w:proofErr w:type="spellEnd"/>
      <w:r w:rsidR="000057A6">
        <w:t xml:space="preserve"> </w:t>
      </w:r>
      <w:proofErr w:type="spellStart"/>
      <w:r w:rsidR="000057A6">
        <w:t>đầu</w:t>
      </w:r>
      <w:proofErr w:type="spellEnd"/>
      <w:r w:rsidR="000057A6">
        <w:t xml:space="preserve"> </w:t>
      </w:r>
      <w:proofErr w:type="spellStart"/>
      <w:r w:rsidR="000057A6">
        <w:t>dự</w:t>
      </w:r>
      <w:proofErr w:type="spellEnd"/>
      <w:r w:rsidR="000057A6">
        <w:t xml:space="preserve"> </w:t>
      </w:r>
      <w:proofErr w:type="spellStart"/>
      <w:r w:rsidR="000057A6">
        <w:t>án</w:t>
      </w:r>
      <w:proofErr w:type="spellEnd"/>
      <w:r w:rsidR="000057A6">
        <w:t xml:space="preserve"> </w:t>
      </w:r>
      <w:proofErr w:type="spellStart"/>
      <w:r w:rsidR="000057A6">
        <w:t>này</w:t>
      </w:r>
      <w:proofErr w:type="spellEnd"/>
      <w:r w:rsidR="000057A6">
        <w:t xml:space="preserve"> .</w:t>
      </w:r>
    </w:p>
    <w:p w14:paraId="3BC5DF2B" w14:textId="221A8246" w:rsidR="000057A6" w:rsidRDefault="000057A6" w:rsidP="000057A6">
      <w:pPr>
        <w:pStyle w:val="BodyText"/>
      </w:pPr>
      <w:r>
        <w:t xml:space="preserve">Spring boot </w:t>
      </w:r>
      <w:proofErr w:type="gramStart"/>
      <w:r>
        <w:t>1.1 :</w:t>
      </w:r>
      <w:proofErr w:type="gramEnd"/>
      <w:r>
        <w:t xml:space="preserve"> 6/2014</w:t>
      </w:r>
    </w:p>
    <w:p w14:paraId="6E04704C" w14:textId="5DC7BB06" w:rsidR="000057A6" w:rsidRDefault="000057A6" w:rsidP="000057A6">
      <w:pPr>
        <w:pStyle w:val="BodyText"/>
      </w:pPr>
      <w:r>
        <w:t xml:space="preserve">Spring Boot </w:t>
      </w:r>
      <w:proofErr w:type="gramStart"/>
      <w:r>
        <w:t>1.2 :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3 </w:t>
      </w:r>
      <w:proofErr w:type="spellStart"/>
      <w:r>
        <w:t>năm</w:t>
      </w:r>
      <w:proofErr w:type="spellEnd"/>
      <w:r>
        <w:t xml:space="preserve"> 2015</w:t>
      </w:r>
    </w:p>
    <w:p w14:paraId="053E13A3" w14:textId="554D86E0" w:rsidR="000057A6" w:rsidRDefault="000057A6" w:rsidP="000057A6">
      <w:pPr>
        <w:pStyle w:val="BodyText"/>
      </w:pPr>
      <w:r>
        <w:t>Spring Boot</w:t>
      </w:r>
      <w:r w:rsidR="00F40F0A">
        <w:t xml:space="preserve"> </w:t>
      </w:r>
      <w:proofErr w:type="gramStart"/>
      <w:r w:rsidR="00F40F0A">
        <w:t>1.3 :</w:t>
      </w:r>
      <w:proofErr w:type="gramEnd"/>
      <w:r w:rsidR="00F40F0A">
        <w:t xml:space="preserve"> </w:t>
      </w:r>
      <w:proofErr w:type="spellStart"/>
      <w:r w:rsidR="00F40F0A">
        <w:t>Tháng</w:t>
      </w:r>
      <w:proofErr w:type="spellEnd"/>
      <w:r w:rsidR="00F40F0A">
        <w:t xml:space="preserve"> 12 </w:t>
      </w:r>
      <w:proofErr w:type="spellStart"/>
      <w:r w:rsidR="00F40F0A">
        <w:t>năm</w:t>
      </w:r>
      <w:proofErr w:type="spellEnd"/>
      <w:r w:rsidR="00F40F0A">
        <w:t xml:space="preserve"> 2016</w:t>
      </w:r>
    </w:p>
    <w:p w14:paraId="1A3C2235" w14:textId="5EB9B93B" w:rsidR="00F40F0A" w:rsidRDefault="00F40F0A" w:rsidP="000057A6">
      <w:pPr>
        <w:pStyle w:val="BodyText"/>
      </w:pPr>
      <w:r>
        <w:t xml:space="preserve">Spring Boot </w:t>
      </w:r>
      <w:proofErr w:type="gramStart"/>
      <w:r>
        <w:t>1.4 :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2017</w:t>
      </w:r>
    </w:p>
    <w:p w14:paraId="1603F9D5" w14:textId="025074BD" w:rsidR="00F40F0A" w:rsidRDefault="00F40F0A" w:rsidP="000057A6">
      <w:pPr>
        <w:pStyle w:val="BodyText"/>
      </w:pPr>
      <w:r>
        <w:t xml:space="preserve">Spring Boot </w:t>
      </w:r>
      <w:proofErr w:type="gramStart"/>
      <w:r>
        <w:t>1.5 :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2 2017</w:t>
      </w:r>
    </w:p>
    <w:p w14:paraId="51C27A15" w14:textId="3C75A21A" w:rsidR="00946355" w:rsidRPr="00DB429D" w:rsidRDefault="00DB429D" w:rsidP="000057A6">
      <w:pPr>
        <w:pStyle w:val="BodyText"/>
      </w:pPr>
      <w:proofErr w:type="spellStart"/>
      <w:r w:rsidRPr="00DB429D">
        <w:rPr>
          <w:color w:val="000000"/>
          <w:shd w:val="clear" w:color="auto" w:fill="FFFFFF"/>
        </w:rPr>
        <w:t>V</w:t>
      </w:r>
      <w:r>
        <w:rPr>
          <w:color w:val="000000"/>
          <w:shd w:val="clear" w:color="auto" w:fill="FFFFFF"/>
        </w:rPr>
        <w:t>ào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tháng</w:t>
      </w:r>
      <w:proofErr w:type="spellEnd"/>
      <w:r>
        <w:rPr>
          <w:color w:val="000000"/>
          <w:shd w:val="clear" w:color="auto" w:fill="FFFFFF"/>
        </w:rPr>
        <w:t xml:space="preserve"> 3 </w:t>
      </w:r>
      <w:proofErr w:type="spellStart"/>
      <w:r>
        <w:rPr>
          <w:color w:val="000000"/>
          <w:shd w:val="clear" w:color="auto" w:fill="FFFFFF"/>
        </w:rPr>
        <w:t>năm</w:t>
      </w:r>
      <w:proofErr w:type="spellEnd"/>
      <w:r>
        <w:rPr>
          <w:color w:val="000000"/>
          <w:shd w:val="clear" w:color="auto" w:fill="FFFFFF"/>
        </w:rPr>
        <w:t xml:space="preserve"> 2017, </w:t>
      </w:r>
      <w:proofErr w:type="spellStart"/>
      <w:r>
        <w:rPr>
          <w:color w:val="000000"/>
          <w:shd w:val="clear" w:color="auto" w:fill="FFFFFF"/>
        </w:rPr>
        <w:t>nền</w:t>
      </w:r>
      <w:proofErr w:type="spellEnd"/>
      <w:r>
        <w:rPr>
          <w:color w:val="000000"/>
          <w:shd w:val="clear" w:color="auto" w:fill="FFFFFF"/>
        </w:rPr>
        <w:t xml:space="preserve"> </w:t>
      </w:r>
      <w:proofErr w:type="spellStart"/>
      <w:proofErr w:type="gramStart"/>
      <w:r>
        <w:rPr>
          <w:color w:val="000000"/>
          <w:shd w:val="clear" w:color="auto" w:fill="FFFFFF"/>
        </w:rPr>
        <w:t>tảng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DB429D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Spring</w:t>
      </w:r>
      <w:proofErr w:type="gramEnd"/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io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mới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nhất</w:t>
      </w:r>
      <w:proofErr w:type="spellEnd"/>
      <w:r w:rsidRPr="00DB429D">
        <w:rPr>
          <w:color w:val="000000"/>
          <w:shd w:val="clear" w:color="auto" w:fill="FFFFFF"/>
        </w:rPr>
        <w:t xml:space="preserve"> (Brussels-SR1) </w:t>
      </w:r>
      <w:proofErr w:type="spellStart"/>
      <w:r w:rsidRPr="00DB429D">
        <w:rPr>
          <w:color w:val="000000"/>
          <w:shd w:val="clear" w:color="auto" w:fill="FFFFFF"/>
        </w:rPr>
        <w:t>đã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được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phát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hành</w:t>
      </w:r>
      <w:proofErr w:type="spellEnd"/>
      <w:r w:rsidRPr="00DB429D">
        <w:rPr>
          <w:color w:val="000000"/>
          <w:shd w:val="clear" w:color="auto" w:fill="FFFFFF"/>
        </w:rPr>
        <w:t>. </w:t>
      </w:r>
      <w:proofErr w:type="spellStart"/>
      <w:r w:rsidRPr="00DB429D">
        <w:rPr>
          <w:color w:val="000000"/>
          <w:shd w:val="clear" w:color="auto" w:fill="FFFFFF"/>
        </w:rPr>
        <w:t>Nó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sử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dụng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bản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phát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hành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Spring Boot</w:t>
      </w:r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mới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nhất</w:t>
      </w:r>
      <w:proofErr w:type="spellEnd"/>
      <w:r w:rsidRPr="00DB429D">
        <w:rPr>
          <w:color w:val="000000"/>
          <w:shd w:val="clear" w:color="auto" w:fill="FFFFFF"/>
        </w:rPr>
        <w:t xml:space="preserve"> (1.5.</w:t>
      </w:r>
      <w:proofErr w:type="gramStart"/>
      <w:r w:rsidRPr="00DB429D">
        <w:rPr>
          <w:color w:val="000000"/>
          <w:shd w:val="clear" w:color="auto" w:fill="FFFFFF"/>
        </w:rPr>
        <w:t>2.RELEASE</w:t>
      </w:r>
      <w:proofErr w:type="gramEnd"/>
      <w:r w:rsidRPr="00DB429D">
        <w:rPr>
          <w:color w:val="000000"/>
          <w:shd w:val="clear" w:color="auto" w:fill="FFFFFF"/>
        </w:rPr>
        <w:t>). </w:t>
      </w:r>
      <w:proofErr w:type="spellStart"/>
      <w:r w:rsidRPr="00DB429D">
        <w:rPr>
          <w:color w:val="000000"/>
          <w:shd w:val="clear" w:color="auto" w:fill="FFFFFF"/>
        </w:rPr>
        <w:t>Nền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tảng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Spring </w:t>
      </w:r>
      <w:proofErr w:type="spellStart"/>
      <w:r>
        <w:rPr>
          <w:color w:val="000000"/>
          <w:shd w:val="clear" w:color="auto" w:fill="FFFFFF"/>
        </w:rPr>
        <w:t>io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tiếp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theo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là</w:t>
      </w:r>
      <w:proofErr w:type="spellEnd"/>
      <w:r w:rsidRPr="00DB429D">
        <w:rPr>
          <w:color w:val="000000"/>
          <w:shd w:val="clear" w:color="auto" w:fill="FFFFFF"/>
        </w:rPr>
        <w:t xml:space="preserve"> Cairo </w:t>
      </w:r>
      <w:proofErr w:type="spellStart"/>
      <w:r w:rsidRPr="00DB429D">
        <w:rPr>
          <w:color w:val="000000"/>
          <w:shd w:val="clear" w:color="auto" w:fill="FFFFFF"/>
        </w:rPr>
        <w:t>dự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kiến</w:t>
      </w:r>
      <w:proofErr w:type="spellEnd"/>
      <w:r w:rsidRPr="00DB429D">
        <w:rPr>
          <w:color w:val="000000"/>
          <w:shd w:val="clear" w:color="auto" w:fill="FFFFFF"/>
        </w:rPr>
        <w:t xml:space="preserve"> ​​</w:t>
      </w:r>
      <w:proofErr w:type="spellStart"/>
      <w:r w:rsidRPr="00DB429D">
        <w:rPr>
          <w:color w:val="000000"/>
          <w:shd w:val="clear" w:color="auto" w:fill="FFFFFF"/>
        </w:rPr>
        <w:t>phát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hành</w:t>
      </w:r>
      <w:proofErr w:type="spellEnd"/>
      <w:r w:rsidRPr="00DB429D">
        <w:rPr>
          <w:color w:val="000000"/>
          <w:shd w:val="clear" w:color="auto" w:fill="FFFFFF"/>
        </w:rPr>
        <w:t xml:space="preserve"> </w:t>
      </w:r>
      <w:proofErr w:type="spellStart"/>
      <w:r w:rsidRPr="00DB429D">
        <w:rPr>
          <w:color w:val="000000"/>
          <w:shd w:val="clear" w:color="auto" w:fill="FFFFFF"/>
        </w:rPr>
        <w:t>với</w:t>
      </w:r>
      <w:proofErr w:type="spellEnd"/>
      <w:r w:rsidRPr="00DB429D">
        <w:rPr>
          <w:color w:val="000000"/>
          <w:shd w:val="clear" w:color="auto" w:fill="FFFFFF"/>
        </w:rPr>
        <w:t xml:space="preserve"> spring boot 2.0 </w:t>
      </w:r>
      <w:proofErr w:type="spellStart"/>
      <w:r w:rsidRPr="00DB429D">
        <w:rPr>
          <w:color w:val="000000"/>
          <w:shd w:val="clear" w:color="auto" w:fill="FFFFFF"/>
        </w:rPr>
        <w:t>và</w:t>
      </w:r>
      <w:proofErr w:type="spellEnd"/>
      <w:r w:rsidRPr="00DB429D">
        <w:rPr>
          <w:color w:val="000000"/>
          <w:shd w:val="clear" w:color="auto" w:fill="FFFFFF"/>
        </w:rPr>
        <w:t xml:space="preserve"> spring framework 5.0</w:t>
      </w:r>
    </w:p>
    <w:p w14:paraId="525ECA84" w14:textId="77777777" w:rsidR="000057A6" w:rsidRPr="000057A6" w:rsidRDefault="000057A6" w:rsidP="000057A6">
      <w:pPr>
        <w:pStyle w:val="BodyText"/>
      </w:pPr>
    </w:p>
    <w:p w14:paraId="2B5B8961" w14:textId="77777777" w:rsidR="00A94FEA" w:rsidRDefault="00692CD9">
      <w:pPr>
        <w:pStyle w:val="Heading2"/>
      </w:pPr>
      <w:bookmarkStart w:id="23" w:name="_Toc43965643"/>
      <w:proofErr w:type="spellStart"/>
      <w:r>
        <w:lastRenderedPageBreak/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Boot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bookmarkEnd w:id="23"/>
      <w:proofErr w:type="spellEnd"/>
    </w:p>
    <w:p w14:paraId="71B22886" w14:textId="5B42C09C" w:rsidR="00A94FEA" w:rsidRDefault="00BF10A0">
      <w:pPr>
        <w:pStyle w:val="BodyText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Spring Framework </w:t>
      </w:r>
      <w:proofErr w:type="spellStart"/>
      <w:r>
        <w:t>là</w:t>
      </w:r>
      <w:proofErr w:type="spellEnd"/>
      <w:r>
        <w:t xml:space="preserve"> top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(2020</w:t>
      </w:r>
      <w:proofErr w:type="gramStart"/>
      <w:r>
        <w:t>).</w:t>
      </w:r>
      <w:r w:rsidR="006D3C39">
        <w:t>[</w:t>
      </w:r>
      <w:proofErr w:type="gramEnd"/>
      <w:r w:rsidR="006D3C39">
        <w:t>5,6,7]</w:t>
      </w:r>
    </w:p>
    <w:p w14:paraId="2AE3FC50" w14:textId="2B7F0958" w:rsidR="006D3C39" w:rsidRDefault="006D3C39">
      <w:pPr>
        <w:pStyle w:val="BodyText"/>
      </w:pPr>
      <w:r>
        <w:rPr>
          <w:noProof/>
        </w:rPr>
        <w:drawing>
          <wp:inline distT="0" distB="0" distL="0" distR="0" wp14:anchorId="508BBCF2" wp14:editId="0A5E64E8">
            <wp:extent cx="5760085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0D6" w14:textId="57325F37" w:rsidR="006D3C39" w:rsidRDefault="006D3C39">
      <w:pPr>
        <w:pStyle w:val="BodyText"/>
      </w:pPr>
      <w:proofErr w:type="spellStart"/>
      <w:r>
        <w:t>Hình</w:t>
      </w:r>
      <w:proofErr w:type="spellEnd"/>
      <w:r>
        <w:t xml:space="preserve"> </w:t>
      </w:r>
      <w:proofErr w:type="gramStart"/>
      <w:r>
        <w:t>3.1 :Theo</w:t>
      </w:r>
      <w:proofErr w:type="gram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JetBains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Framework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(Cao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ngoái</w:t>
      </w:r>
      <w:proofErr w:type="spellEnd"/>
      <w:r>
        <w:t xml:space="preserve"> 14%)[8]</w:t>
      </w:r>
    </w:p>
    <w:p w14:paraId="427B95F3" w14:textId="064AA0D6" w:rsidR="00892D37" w:rsidRDefault="00892D37" w:rsidP="00892D37">
      <w:pPr>
        <w:pStyle w:val="BodyText"/>
        <w:ind w:hanging="567"/>
      </w:pPr>
      <w:r>
        <w:rPr>
          <w:noProof/>
        </w:rPr>
        <w:drawing>
          <wp:inline distT="0" distB="0" distL="0" distR="0" wp14:anchorId="7CF203DD" wp14:editId="71402F86">
            <wp:extent cx="6880860" cy="1517111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04124" cy="15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DD46" w14:textId="76374B07" w:rsidR="00892D37" w:rsidRDefault="00892D37" w:rsidP="00892D37">
      <w:pPr>
        <w:pStyle w:val="BodyText"/>
        <w:ind w:hanging="567"/>
      </w:pPr>
      <w:r>
        <w:tab/>
      </w:r>
      <w:proofErr w:type="spellStart"/>
      <w:r>
        <w:t>Hình</w:t>
      </w:r>
      <w:proofErr w:type="spellEnd"/>
      <w:r>
        <w:t xml:space="preserve"> 3.2: Spring Boot </w:t>
      </w:r>
      <w:proofErr w:type="spellStart"/>
      <w:r>
        <w:t>lọt</w:t>
      </w:r>
      <w:proofErr w:type="spellEnd"/>
      <w:r>
        <w:t xml:space="preserve"> top Trending Backend Framework </w:t>
      </w:r>
      <w:proofErr w:type="spellStart"/>
      <w:r>
        <w:t>năm</w:t>
      </w:r>
      <w:proofErr w:type="spellEnd"/>
      <w:r>
        <w:t xml:space="preserve"> 2019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Kellton</w:t>
      </w:r>
      <w:proofErr w:type="spellEnd"/>
      <w:r>
        <w:t xml:space="preserve"> </w:t>
      </w:r>
      <w:proofErr w:type="gramStart"/>
      <w:r>
        <w:t>Tech[</w:t>
      </w:r>
      <w:proofErr w:type="gramEnd"/>
      <w:r>
        <w:t>9]</w:t>
      </w:r>
    </w:p>
    <w:p w14:paraId="42462F93" w14:textId="6F30536A" w:rsidR="003727C2" w:rsidRDefault="003727C2" w:rsidP="00892D37">
      <w:pPr>
        <w:pStyle w:val="BodyText"/>
        <w:ind w:hanging="567"/>
      </w:pPr>
      <w:r>
        <w:rPr>
          <w:noProof/>
        </w:rPr>
        <w:lastRenderedPageBreak/>
        <w:drawing>
          <wp:inline distT="0" distB="0" distL="0" distR="0" wp14:anchorId="78EA811A" wp14:editId="2B53D1B4">
            <wp:extent cx="5760085" cy="3557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F512" w14:textId="184405EC" w:rsidR="003727C2" w:rsidRDefault="003727C2" w:rsidP="00892D37">
      <w:pPr>
        <w:pStyle w:val="BodyText"/>
        <w:ind w:hanging="567"/>
      </w:pPr>
      <w:proofErr w:type="spellStart"/>
      <w:r>
        <w:t>Hình</w:t>
      </w:r>
      <w:proofErr w:type="spellEnd"/>
      <w:r>
        <w:t xml:space="preserve"> </w:t>
      </w:r>
      <w:proofErr w:type="gramStart"/>
      <w:r>
        <w:t>3.3 :</w:t>
      </w:r>
      <w:proofErr w:type="spellStart"/>
      <w:r>
        <w:t>Thống</w:t>
      </w:r>
      <w:proofErr w:type="spellEnd"/>
      <w:proofErr w:type="gram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Web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 </w:t>
      </w:r>
      <w:proofErr w:type="spellStart"/>
      <w:r>
        <w:t>theo</w:t>
      </w:r>
      <w:proofErr w:type="spellEnd"/>
      <w:r>
        <w:t xml:space="preserve"> Stack </w:t>
      </w:r>
      <w:proofErr w:type="spellStart"/>
      <w:r>
        <w:t>OverFlow</w:t>
      </w:r>
      <w:proofErr w:type="spellEnd"/>
      <w:r>
        <w:t>[10]</w:t>
      </w:r>
    </w:p>
    <w:p w14:paraId="04A3EF67" w14:textId="3BB80429" w:rsidR="00422E02" w:rsidRDefault="00422E02" w:rsidP="00892D37">
      <w:pPr>
        <w:pStyle w:val="BodyText"/>
        <w:ind w:hanging="567"/>
      </w:pPr>
      <w:r>
        <w:rPr>
          <w:noProof/>
        </w:rPr>
        <w:lastRenderedPageBreak/>
        <w:drawing>
          <wp:inline distT="0" distB="0" distL="0" distR="0" wp14:anchorId="693E143E" wp14:editId="16539FB5">
            <wp:extent cx="5760085" cy="45885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639" w14:textId="6A2EB75B" w:rsidR="00422E02" w:rsidRDefault="00422E02" w:rsidP="00892D37">
      <w:pPr>
        <w:pStyle w:val="BodyText"/>
        <w:ind w:hanging="567"/>
      </w:pPr>
      <w:proofErr w:type="spellStart"/>
      <w:r>
        <w:t>Hình</w:t>
      </w:r>
      <w:proofErr w:type="spellEnd"/>
      <w:r>
        <w:t xml:space="preserve"> 3.4 Top Web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Stack </w:t>
      </w:r>
      <w:proofErr w:type="spellStart"/>
      <w:r>
        <w:t>OverFlow</w:t>
      </w:r>
      <w:proofErr w:type="spellEnd"/>
      <w:r>
        <w:t xml:space="preserve"> 2020[11]</w:t>
      </w:r>
    </w:p>
    <w:p w14:paraId="1D3D1738" w14:textId="2AF3A09D" w:rsidR="00422E02" w:rsidRDefault="00422E02" w:rsidP="00892D37">
      <w:pPr>
        <w:pStyle w:val="BodyText"/>
        <w:ind w:hanging="567"/>
      </w:pPr>
      <w:r>
        <w:rPr>
          <w:noProof/>
        </w:rPr>
        <w:lastRenderedPageBreak/>
        <w:drawing>
          <wp:inline distT="0" distB="0" distL="0" distR="0" wp14:anchorId="6E4F3E52" wp14:editId="32C52C5F">
            <wp:extent cx="5760085" cy="43618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62FB" w14:textId="57013AEE" w:rsidR="00422E02" w:rsidRDefault="00422E02" w:rsidP="00892D37">
      <w:pPr>
        <w:pStyle w:val="BodyText"/>
        <w:ind w:hanging="567"/>
      </w:pPr>
      <w:proofErr w:type="spellStart"/>
      <w:r>
        <w:t>Hình</w:t>
      </w:r>
      <w:proofErr w:type="spellEnd"/>
      <w:r>
        <w:t xml:space="preserve"> 3.5: </w:t>
      </w:r>
      <w:proofErr w:type="spellStart"/>
      <w:r>
        <w:t>Các</w:t>
      </w:r>
      <w:proofErr w:type="spellEnd"/>
      <w:r>
        <w:t xml:space="preserve"> Web Framework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Stack </w:t>
      </w:r>
      <w:proofErr w:type="spellStart"/>
      <w:r>
        <w:t>OverFlow</w:t>
      </w:r>
      <w:proofErr w:type="spellEnd"/>
      <w:r>
        <w:t xml:space="preserve"> 2020 [11]</w:t>
      </w:r>
    </w:p>
    <w:p w14:paraId="2F1C2B6C" w14:textId="77777777" w:rsidR="00A94FEA" w:rsidRDefault="00692CD9" w:rsidP="00232A54">
      <w:pPr>
        <w:pStyle w:val="Heading2"/>
      </w:pPr>
      <w:bookmarkStart w:id="24" w:name="_Toc43965644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Spring Boot</w:t>
      </w:r>
      <w:bookmarkEnd w:id="24"/>
    </w:p>
    <w:p w14:paraId="229229C8" w14:textId="1BA47B6C" w:rsidR="00A94FEA" w:rsidRDefault="00692CD9">
      <w:pPr>
        <w:pStyle w:val="BodyText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Spring Boot:</w:t>
      </w:r>
    </w:p>
    <w:p w14:paraId="5C59AB5B" w14:textId="3019966D" w:rsidR="00A94FEA" w:rsidRDefault="00692CD9">
      <w:pPr>
        <w:numPr>
          <w:ilvl w:val="0"/>
          <w:numId w:val="12"/>
        </w:numPr>
        <w:spacing w:before="100" w:beforeAutospacing="1" w:after="100" w:afterAutospacing="1" w:line="240" w:lineRule="auto"/>
        <w:ind w:left="360"/>
        <w:rPr>
          <w:sz w:val="28"/>
          <w:szCs w:val="28"/>
        </w:rPr>
      </w:pPr>
      <w:proofErr w:type="spellStart"/>
      <w:r w:rsidRPr="00DA3F97">
        <w:rPr>
          <w:sz w:val="28"/>
          <w:szCs w:val="28"/>
        </w:rPr>
        <w:t>Đóng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gói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ứng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dụng</w:t>
      </w:r>
      <w:proofErr w:type="spellEnd"/>
      <w:r w:rsidRPr="00DA3F97">
        <w:rPr>
          <w:sz w:val="28"/>
          <w:szCs w:val="28"/>
        </w:rPr>
        <w:t xml:space="preserve"> Spring </w:t>
      </w:r>
      <w:proofErr w:type="spellStart"/>
      <w:r w:rsidRPr="00DA3F97">
        <w:rPr>
          <w:sz w:val="28"/>
          <w:szCs w:val="28"/>
        </w:rPr>
        <w:t>dưới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dạng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một</w:t>
      </w:r>
      <w:proofErr w:type="spellEnd"/>
      <w:r w:rsidRPr="00DA3F97">
        <w:rPr>
          <w:sz w:val="28"/>
          <w:szCs w:val="28"/>
        </w:rPr>
        <w:t xml:space="preserve"> file JAR (stand-alone application). </w:t>
      </w:r>
      <w:proofErr w:type="spellStart"/>
      <w:r w:rsidR="00CE44D5" w:rsidRPr="00DA3F97">
        <w:rPr>
          <w:sz w:val="28"/>
          <w:szCs w:val="28"/>
        </w:rPr>
        <w:t>C</w:t>
      </w:r>
      <w:r w:rsidRPr="00DA3F97">
        <w:rPr>
          <w:sz w:val="28"/>
          <w:szCs w:val="28"/>
        </w:rPr>
        <w:t>ó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thể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dễ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dàng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="00CE44D5" w:rsidRPr="00DA3F97">
        <w:rPr>
          <w:sz w:val="28"/>
          <w:szCs w:val="28"/>
        </w:rPr>
        <w:t>bắt</w:t>
      </w:r>
      <w:proofErr w:type="spellEnd"/>
      <w:r w:rsidR="00CE44D5" w:rsidRPr="00DA3F97">
        <w:rPr>
          <w:sz w:val="28"/>
          <w:szCs w:val="28"/>
        </w:rPr>
        <w:t xml:space="preserve"> </w:t>
      </w:r>
      <w:proofErr w:type="spellStart"/>
      <w:r w:rsidR="00CE44D5" w:rsidRPr="00DA3F97">
        <w:rPr>
          <w:sz w:val="28"/>
          <w:szCs w:val="28"/>
        </w:rPr>
        <w:t>đầu</w:t>
      </w:r>
      <w:proofErr w:type="spellEnd"/>
      <w:r w:rsidR="00CE44D5" w:rsidRPr="00DA3F97">
        <w:rPr>
          <w:sz w:val="28"/>
          <w:szCs w:val="28"/>
        </w:rPr>
        <w:t xml:space="preserve"> 1</w:t>
      </w:r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ứng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dụng</w:t>
      </w:r>
      <w:proofErr w:type="spellEnd"/>
      <w:r w:rsidRPr="00DA3F97">
        <w:rPr>
          <w:sz w:val="28"/>
          <w:szCs w:val="28"/>
        </w:rPr>
        <w:t xml:space="preserve"> Spring </w:t>
      </w:r>
      <w:proofErr w:type="spellStart"/>
      <w:r w:rsidRPr="00DA3F97">
        <w:rPr>
          <w:sz w:val="28"/>
          <w:szCs w:val="28"/>
        </w:rPr>
        <w:t>chỉ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với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câu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lệnh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quen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thuộc</w:t>
      </w:r>
      <w:proofErr w:type="spellEnd"/>
      <w:r w:rsidRPr="00DA3F97">
        <w:rPr>
          <w:sz w:val="28"/>
          <w:szCs w:val="28"/>
        </w:rPr>
        <w:t> </w:t>
      </w:r>
      <w:r w:rsidRPr="00DA3F97">
        <w:rPr>
          <w:sz w:val="28"/>
          <w:szCs w:val="28"/>
          <w:shd w:val="clear" w:color="auto" w:fill="F7F7F7"/>
        </w:rPr>
        <w:t xml:space="preserve">java </w:t>
      </w:r>
      <w:r w:rsidR="00DA3F97">
        <w:rPr>
          <w:sz w:val="28"/>
          <w:szCs w:val="28"/>
          <w:shd w:val="clear" w:color="auto" w:fill="F7F7F7"/>
        </w:rPr>
        <w:t>–</w:t>
      </w:r>
      <w:proofErr w:type="gramStart"/>
      <w:r w:rsidRPr="00DA3F97">
        <w:rPr>
          <w:sz w:val="28"/>
          <w:szCs w:val="28"/>
          <w:shd w:val="clear" w:color="auto" w:fill="F7F7F7"/>
        </w:rPr>
        <w:t>jar</w:t>
      </w:r>
      <w:r w:rsidR="00DA3F97">
        <w:rPr>
          <w:sz w:val="28"/>
          <w:szCs w:val="28"/>
        </w:rPr>
        <w:t>(</w:t>
      </w:r>
      <w:proofErr w:type="gramEnd"/>
      <w:r w:rsidR="00DA3F97">
        <w:rPr>
          <w:sz w:val="28"/>
          <w:szCs w:val="28"/>
        </w:rPr>
        <w:t xml:space="preserve">Write one Run Everywhere). Khi ta </w:t>
      </w:r>
      <w:proofErr w:type="spellStart"/>
      <w:r w:rsidR="00DA3F97">
        <w:rPr>
          <w:sz w:val="28"/>
          <w:szCs w:val="28"/>
        </w:rPr>
        <w:t>đóng</w:t>
      </w:r>
      <w:proofErr w:type="spellEnd"/>
      <w:r w:rsidR="00DA3F97">
        <w:rPr>
          <w:sz w:val="28"/>
          <w:szCs w:val="28"/>
        </w:rPr>
        <w:t xml:space="preserve"> file project </w:t>
      </w:r>
      <w:proofErr w:type="spellStart"/>
      <w:r w:rsidR="00DA3F97">
        <w:rPr>
          <w:sz w:val="28"/>
          <w:szCs w:val="28"/>
        </w:rPr>
        <w:t>thành</w:t>
      </w:r>
      <w:proofErr w:type="spellEnd"/>
      <w:r w:rsidR="00DA3F97">
        <w:rPr>
          <w:sz w:val="28"/>
          <w:szCs w:val="28"/>
        </w:rPr>
        <w:t xml:space="preserve"> file jar </w:t>
      </w:r>
      <w:proofErr w:type="spellStart"/>
      <w:r w:rsidR="00DA3F97">
        <w:rPr>
          <w:sz w:val="28"/>
          <w:szCs w:val="28"/>
        </w:rPr>
        <w:t>thì</w:t>
      </w:r>
      <w:proofErr w:type="spellEnd"/>
      <w:r w:rsidR="00DA3F97">
        <w:rPr>
          <w:sz w:val="28"/>
          <w:szCs w:val="28"/>
        </w:rPr>
        <w:t xml:space="preserve"> ta </w:t>
      </w:r>
      <w:proofErr w:type="spellStart"/>
      <w:r w:rsidR="00DA3F97">
        <w:rPr>
          <w:sz w:val="28"/>
          <w:szCs w:val="28"/>
        </w:rPr>
        <w:t>có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thể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đem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đi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tới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bất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cứ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máy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proofErr w:type="gramStart"/>
      <w:r w:rsidR="00DA3F97">
        <w:rPr>
          <w:sz w:val="28"/>
          <w:szCs w:val="28"/>
        </w:rPr>
        <w:t>nào</w:t>
      </w:r>
      <w:proofErr w:type="spellEnd"/>
      <w:r w:rsidR="00DA3F97">
        <w:rPr>
          <w:sz w:val="28"/>
          <w:szCs w:val="28"/>
        </w:rPr>
        <w:t xml:space="preserve">  </w:t>
      </w:r>
      <w:proofErr w:type="spellStart"/>
      <w:r w:rsidR="00DA3F97">
        <w:rPr>
          <w:sz w:val="28"/>
          <w:szCs w:val="28"/>
        </w:rPr>
        <w:t>để</w:t>
      </w:r>
      <w:proofErr w:type="spellEnd"/>
      <w:proofErr w:type="gram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sử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dụng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mà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không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cần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phải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gửi</w:t>
      </w:r>
      <w:proofErr w:type="spellEnd"/>
      <w:r w:rsidR="00DA3F97">
        <w:rPr>
          <w:sz w:val="28"/>
          <w:szCs w:val="28"/>
        </w:rPr>
        <w:t xml:space="preserve"> </w:t>
      </w:r>
      <w:proofErr w:type="spellStart"/>
      <w:r w:rsidR="00DA3F97">
        <w:rPr>
          <w:sz w:val="28"/>
          <w:szCs w:val="28"/>
        </w:rPr>
        <w:t>cả</w:t>
      </w:r>
      <w:proofErr w:type="spellEnd"/>
      <w:r w:rsidR="00DA3F97">
        <w:rPr>
          <w:sz w:val="28"/>
          <w:szCs w:val="28"/>
        </w:rPr>
        <w:t xml:space="preserve"> project.</w:t>
      </w:r>
    </w:p>
    <w:p w14:paraId="604867E0" w14:textId="77777777" w:rsidR="00DA3F97" w:rsidRPr="00DA3F97" w:rsidRDefault="00DA3F97" w:rsidP="00DA3F97">
      <w:pPr>
        <w:tabs>
          <w:tab w:val="left" w:pos="720"/>
        </w:tabs>
        <w:spacing w:before="100" w:beforeAutospacing="1" w:after="100" w:afterAutospacing="1" w:line="240" w:lineRule="auto"/>
        <w:ind w:left="360"/>
        <w:rPr>
          <w:sz w:val="28"/>
          <w:szCs w:val="28"/>
        </w:rPr>
      </w:pPr>
    </w:p>
    <w:p w14:paraId="770FA9C2" w14:textId="06DA35F2" w:rsidR="00A94FEA" w:rsidRPr="00DA3F97" w:rsidRDefault="00692CD9">
      <w:pPr>
        <w:numPr>
          <w:ilvl w:val="0"/>
          <w:numId w:val="12"/>
        </w:numPr>
        <w:spacing w:before="100" w:beforeAutospacing="1" w:after="100" w:afterAutospacing="1" w:line="240" w:lineRule="auto"/>
        <w:ind w:left="360"/>
        <w:rPr>
          <w:sz w:val="28"/>
          <w:szCs w:val="28"/>
        </w:rPr>
      </w:pPr>
      <w:proofErr w:type="spellStart"/>
      <w:r w:rsidRPr="00DA3F97">
        <w:rPr>
          <w:sz w:val="28"/>
          <w:szCs w:val="28"/>
        </w:rPr>
        <w:t>Tối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ưu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công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đoạn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cấu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hình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cho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ứng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dụng</w:t>
      </w:r>
      <w:proofErr w:type="spellEnd"/>
      <w:r w:rsidRPr="00DA3F97">
        <w:rPr>
          <w:sz w:val="28"/>
          <w:szCs w:val="28"/>
        </w:rPr>
        <w:t xml:space="preserve"> Spring, </w:t>
      </w:r>
      <w:proofErr w:type="spellStart"/>
      <w:r w:rsidRPr="00DA3F97">
        <w:rPr>
          <w:sz w:val="28"/>
          <w:szCs w:val="28"/>
        </w:rPr>
        <w:t>không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sinh</w:t>
      </w:r>
      <w:proofErr w:type="spellEnd"/>
      <w:r w:rsidRPr="00DA3F97">
        <w:rPr>
          <w:sz w:val="28"/>
          <w:szCs w:val="28"/>
        </w:rPr>
        <w:t xml:space="preserve"> code </w:t>
      </w:r>
      <w:proofErr w:type="spellStart"/>
      <w:r w:rsidRPr="00DA3F97">
        <w:rPr>
          <w:sz w:val="28"/>
          <w:szCs w:val="28"/>
        </w:rPr>
        <w:t>cấu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hình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và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không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yêu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cầu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phải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cấu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hình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bằng</w:t>
      </w:r>
      <w:proofErr w:type="spellEnd"/>
      <w:r w:rsidRPr="00DA3F97">
        <w:rPr>
          <w:sz w:val="28"/>
          <w:szCs w:val="28"/>
        </w:rPr>
        <w:t xml:space="preserve"> </w:t>
      </w:r>
      <w:proofErr w:type="gramStart"/>
      <w:r w:rsidRPr="00DA3F97">
        <w:rPr>
          <w:sz w:val="28"/>
          <w:szCs w:val="28"/>
        </w:rPr>
        <w:t>XML</w:t>
      </w:r>
      <w:r w:rsidR="00DA3F97">
        <w:rPr>
          <w:sz w:val="28"/>
          <w:szCs w:val="28"/>
        </w:rPr>
        <w:t>(</w:t>
      </w:r>
      <w:proofErr w:type="gramEnd"/>
      <w:r w:rsidR="00DA3F97">
        <w:rPr>
          <w:sz w:val="28"/>
          <w:szCs w:val="28"/>
        </w:rPr>
        <w:t xml:space="preserve">Spring Boot Starter , </w:t>
      </w:r>
      <w:proofErr w:type="spellStart"/>
      <w:r w:rsidR="00DA3F97">
        <w:rPr>
          <w:sz w:val="28"/>
          <w:szCs w:val="28"/>
        </w:rPr>
        <w:t>DI,Spring</w:t>
      </w:r>
      <w:proofErr w:type="spellEnd"/>
      <w:r w:rsidR="00DA3F97">
        <w:rPr>
          <w:sz w:val="28"/>
          <w:szCs w:val="28"/>
        </w:rPr>
        <w:t xml:space="preserve"> Boot Application)</w:t>
      </w:r>
      <w:r w:rsidRPr="00DA3F97">
        <w:rPr>
          <w:sz w:val="28"/>
          <w:szCs w:val="28"/>
        </w:rPr>
        <w:t>.</w:t>
      </w:r>
    </w:p>
    <w:p w14:paraId="7BA25F6A" w14:textId="5D599F4D" w:rsidR="00DA3F97" w:rsidRPr="00BB4C16" w:rsidRDefault="00692CD9" w:rsidP="00BB4C16">
      <w:pPr>
        <w:numPr>
          <w:ilvl w:val="0"/>
          <w:numId w:val="12"/>
        </w:numPr>
        <w:spacing w:before="100" w:beforeAutospacing="1" w:after="100" w:afterAutospacing="1" w:line="240" w:lineRule="auto"/>
        <w:ind w:left="360"/>
        <w:rPr>
          <w:sz w:val="28"/>
          <w:szCs w:val="28"/>
        </w:rPr>
      </w:pPr>
      <w:proofErr w:type="spellStart"/>
      <w:r w:rsidRPr="00DA3F97">
        <w:rPr>
          <w:sz w:val="28"/>
          <w:szCs w:val="28"/>
        </w:rPr>
        <w:lastRenderedPageBreak/>
        <w:t>Cung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cấp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một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loạt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các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tính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năng</w:t>
      </w:r>
      <w:proofErr w:type="spellEnd"/>
      <w:r w:rsidRPr="00DA3F97">
        <w:rPr>
          <w:sz w:val="28"/>
          <w:szCs w:val="28"/>
        </w:rPr>
        <w:t xml:space="preserve"> phi </w:t>
      </w:r>
      <w:proofErr w:type="spellStart"/>
      <w:r w:rsidRPr="00DA3F97">
        <w:rPr>
          <w:sz w:val="28"/>
          <w:szCs w:val="28"/>
        </w:rPr>
        <w:t>chức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năng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phổ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biến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cho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các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dự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án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lớn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như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nhúng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trực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tiếp</w:t>
      </w:r>
      <w:proofErr w:type="spellEnd"/>
      <w:r w:rsidRPr="00DA3F97">
        <w:rPr>
          <w:sz w:val="28"/>
          <w:szCs w:val="28"/>
        </w:rPr>
        <w:t xml:space="preserve"> web server </w:t>
      </w:r>
      <w:proofErr w:type="spellStart"/>
      <w:r w:rsidRPr="00DA3F97">
        <w:rPr>
          <w:sz w:val="28"/>
          <w:szCs w:val="28"/>
        </w:rPr>
        <w:t>như</w:t>
      </w:r>
      <w:proofErr w:type="spellEnd"/>
      <w:r w:rsidRPr="00DA3F97">
        <w:rPr>
          <w:sz w:val="28"/>
          <w:szCs w:val="28"/>
        </w:rPr>
        <w:t xml:space="preserve"> Tomcat, Jetty, ... </w:t>
      </w:r>
      <w:proofErr w:type="spellStart"/>
      <w:r w:rsidRPr="00DA3F97">
        <w:rPr>
          <w:sz w:val="28"/>
          <w:szCs w:val="28"/>
        </w:rPr>
        <w:t>vào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ứng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dụng</w:t>
      </w:r>
      <w:proofErr w:type="spellEnd"/>
      <w:r w:rsidRPr="00DA3F97">
        <w:rPr>
          <w:sz w:val="28"/>
          <w:szCs w:val="28"/>
        </w:rPr>
        <w:t xml:space="preserve">, </w:t>
      </w:r>
      <w:proofErr w:type="spellStart"/>
      <w:r w:rsidRPr="00DA3F97">
        <w:rPr>
          <w:sz w:val="28"/>
          <w:szCs w:val="28"/>
        </w:rPr>
        <w:t>bảo</w:t>
      </w:r>
      <w:proofErr w:type="spellEnd"/>
      <w:r w:rsidRPr="00DA3F97">
        <w:rPr>
          <w:sz w:val="28"/>
          <w:szCs w:val="28"/>
        </w:rPr>
        <w:t xml:space="preserve"> </w:t>
      </w:r>
      <w:proofErr w:type="spellStart"/>
      <w:r w:rsidRPr="00DA3F97">
        <w:rPr>
          <w:sz w:val="28"/>
          <w:szCs w:val="28"/>
        </w:rPr>
        <w:t>mật</w:t>
      </w:r>
      <w:proofErr w:type="spellEnd"/>
      <w:r w:rsidRPr="00DA3F97">
        <w:rPr>
          <w:sz w:val="28"/>
          <w:szCs w:val="28"/>
        </w:rPr>
        <w:t>, health check...</w:t>
      </w:r>
    </w:p>
    <w:p w14:paraId="540E2CA0" w14:textId="1CF44273" w:rsidR="00A94FEA" w:rsidRPr="00BB4C16" w:rsidRDefault="00692CD9" w:rsidP="00BB4C16">
      <w:pPr>
        <w:pStyle w:val="ListParagraph"/>
        <w:numPr>
          <w:ilvl w:val="0"/>
          <w:numId w:val="12"/>
        </w:numPr>
        <w:shd w:val="clear" w:color="auto" w:fill="FFFFFF"/>
        <w:tabs>
          <w:tab w:val="clear" w:pos="720"/>
          <w:tab w:val="left" w:pos="993"/>
        </w:tabs>
        <w:spacing w:after="0" w:line="240" w:lineRule="auto"/>
        <w:ind w:left="426"/>
        <w:rPr>
          <w:color w:val="444444"/>
          <w:sz w:val="28"/>
          <w:szCs w:val="28"/>
        </w:rPr>
      </w:pPr>
      <w:r w:rsidRPr="00DA3F97">
        <w:rPr>
          <w:color w:val="444444"/>
          <w:sz w:val="28"/>
          <w:szCs w:val="28"/>
        </w:rPr>
        <w:t xml:space="preserve">Cho </w:t>
      </w:r>
      <w:proofErr w:type="spellStart"/>
      <w:r w:rsidRPr="00DA3F97">
        <w:rPr>
          <w:color w:val="444444"/>
          <w:sz w:val="28"/>
          <w:szCs w:val="28"/>
        </w:rPr>
        <w:t>phép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dự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án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tích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hợp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thêm</w:t>
      </w:r>
      <w:proofErr w:type="spellEnd"/>
      <w:r w:rsidRPr="00DA3F97">
        <w:rPr>
          <w:color w:val="444444"/>
          <w:sz w:val="28"/>
          <w:szCs w:val="28"/>
        </w:rPr>
        <w:t xml:space="preserve"> </w:t>
      </w:r>
      <w:proofErr w:type="spellStart"/>
      <w:r w:rsidRPr="00DA3F97">
        <w:rPr>
          <w:color w:val="444444"/>
          <w:sz w:val="28"/>
          <w:szCs w:val="28"/>
        </w:rPr>
        <w:t>các</w:t>
      </w:r>
      <w:proofErr w:type="spellEnd"/>
      <w:r w:rsidRPr="00DA3F97">
        <w:rPr>
          <w:color w:val="444444"/>
          <w:sz w:val="28"/>
          <w:szCs w:val="28"/>
        </w:rPr>
        <w:t xml:space="preserve"> module</w:t>
      </w:r>
    </w:p>
    <w:p w14:paraId="3ED2DAD4" w14:textId="77777777" w:rsidR="00A94FEA" w:rsidRDefault="00A94FEA">
      <w:pPr>
        <w:pStyle w:val="ListParagraph"/>
        <w:numPr>
          <w:ilvl w:val="0"/>
          <w:numId w:val="12"/>
        </w:numPr>
        <w:shd w:val="clear" w:color="auto" w:fill="FFFFFF"/>
        <w:tabs>
          <w:tab w:val="clear" w:pos="720"/>
          <w:tab w:val="left" w:pos="426"/>
        </w:tabs>
        <w:spacing w:after="0" w:line="240" w:lineRule="auto"/>
        <w:ind w:left="0" w:firstLine="76"/>
        <w:rPr>
          <w:color w:val="444444"/>
          <w:sz w:val="26"/>
          <w:szCs w:val="26"/>
        </w:rPr>
      </w:pPr>
    </w:p>
    <w:p w14:paraId="3A21D5A7" w14:textId="65326F34" w:rsidR="00A94FEA" w:rsidRPr="00BB4C16" w:rsidRDefault="00A94FEA" w:rsidP="00BB4C16">
      <w:pPr>
        <w:shd w:val="clear" w:color="auto" w:fill="FFFFFF"/>
        <w:tabs>
          <w:tab w:val="left" w:pos="720"/>
        </w:tabs>
        <w:spacing w:after="0" w:line="240" w:lineRule="auto"/>
        <w:rPr>
          <w:color w:val="444444"/>
          <w:sz w:val="26"/>
          <w:szCs w:val="26"/>
        </w:rPr>
      </w:pPr>
    </w:p>
    <w:p w14:paraId="3F0E2AF4" w14:textId="77777777" w:rsidR="00A94FEA" w:rsidRDefault="00A94FEA">
      <w:pPr>
        <w:spacing w:before="100" w:beforeAutospacing="1" w:after="100" w:afterAutospacing="1" w:line="240" w:lineRule="auto"/>
        <w:ind w:left="360"/>
        <w:rPr>
          <w:sz w:val="26"/>
          <w:szCs w:val="26"/>
        </w:rPr>
      </w:pPr>
    </w:p>
    <w:p w14:paraId="1D92B0D4" w14:textId="77777777" w:rsidR="00A94FEA" w:rsidRDefault="00692CD9">
      <w:pPr>
        <w:spacing w:before="100" w:beforeAutospacing="1" w:after="100" w:afterAutospacing="1" w:line="24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, Spring Boot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2 version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:</w:t>
      </w:r>
    </w:p>
    <w:p w14:paraId="1F9674DB" w14:textId="77777777" w:rsidR="00A94FEA" w:rsidRDefault="00692CD9">
      <w:pPr>
        <w:numPr>
          <w:ilvl w:val="0"/>
          <w:numId w:val="13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>v1.5.x</w:t>
      </w:r>
    </w:p>
    <w:p w14:paraId="6A0DC61B" w14:textId="72B60F4A" w:rsidR="00A94FEA" w:rsidRDefault="00692CD9">
      <w:pPr>
        <w:numPr>
          <w:ilvl w:val="0"/>
          <w:numId w:val="13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>v2.x</w:t>
      </w:r>
    </w:p>
    <w:p w14:paraId="6BD06C56" w14:textId="4B7D3E07" w:rsidR="006D3B25" w:rsidRDefault="006D3B25" w:rsidP="006D3B25">
      <w:pPr>
        <w:pStyle w:val="Heading3"/>
        <w:rPr>
          <w:rStyle w:val="fontstyle01"/>
          <w:rFonts w:ascii="Times New Roman" w:hAnsi="Times New Roman"/>
          <w:i w:val="0"/>
          <w:sz w:val="26"/>
          <w:szCs w:val="26"/>
        </w:rPr>
      </w:pPr>
      <w:r>
        <w:rPr>
          <w:rStyle w:val="fontstyle01"/>
          <w:rFonts w:ascii="Times New Roman" w:hAnsi="Times New Roman"/>
          <w:i w:val="0"/>
          <w:sz w:val="26"/>
          <w:szCs w:val="26"/>
        </w:rPr>
        <w:t>Spring Boot Starter</w:t>
      </w:r>
    </w:p>
    <w:p w14:paraId="1EC16B7C" w14:textId="1BCCD610" w:rsidR="006D3B25" w:rsidRDefault="006D3B25" w:rsidP="006D3B25">
      <w:pPr>
        <w:pStyle w:val="BodyTex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proofErr w:type="gramStart"/>
      <w:r>
        <w:t>viện</w:t>
      </w:r>
      <w:proofErr w:type="spellEnd"/>
      <w:r>
        <w:t xml:space="preserve"> </w:t>
      </w:r>
      <w:r w:rsidR="00C606DC">
        <w:t>,</w:t>
      </w:r>
      <w:proofErr w:type="gramEnd"/>
      <w:r w:rsidR="00C606DC">
        <w:t xml:space="preserve"> …. </w:t>
      </w:r>
      <w:proofErr w:type="spellStart"/>
      <w:r w:rsidR="00C606DC">
        <w:t>Nhưng</w:t>
      </w:r>
      <w:proofErr w:type="spellEnd"/>
      <w:r w:rsidR="00C606DC">
        <w:t xml:space="preserve"> Spring Boot Starter </w:t>
      </w:r>
      <w:proofErr w:type="spellStart"/>
      <w:r w:rsidR="00C606DC">
        <w:t>cung</w:t>
      </w:r>
      <w:proofErr w:type="spellEnd"/>
      <w:r w:rsidR="00C606DC">
        <w:t xml:space="preserve"> </w:t>
      </w:r>
      <w:proofErr w:type="spellStart"/>
      <w:r w:rsidR="00C606DC">
        <w:t>cấp</w:t>
      </w:r>
      <w:proofErr w:type="spellEnd"/>
      <w:r w:rsidR="00C606DC">
        <w:t xml:space="preserve"> </w:t>
      </w:r>
      <w:proofErr w:type="spellStart"/>
      <w:r w:rsidR="00C606DC">
        <w:t>cho</w:t>
      </w:r>
      <w:proofErr w:type="spellEnd"/>
      <w:r w:rsidR="00C606DC">
        <w:t xml:space="preserve"> ta </w:t>
      </w:r>
      <w:proofErr w:type="spellStart"/>
      <w:r w:rsidR="00C606DC">
        <w:t>chức</w:t>
      </w:r>
      <w:proofErr w:type="spellEnd"/>
      <w:r w:rsidR="00C606DC">
        <w:t xml:space="preserve"> </w:t>
      </w:r>
      <w:proofErr w:type="spellStart"/>
      <w:r w:rsidR="00C606DC">
        <w:t>năng</w:t>
      </w:r>
      <w:proofErr w:type="spellEnd"/>
      <w:r w:rsidR="00C606DC">
        <w:t xml:space="preserve"> </w:t>
      </w:r>
      <w:proofErr w:type="spellStart"/>
      <w:r w:rsidR="00C606DC">
        <w:t>để</w:t>
      </w:r>
      <w:proofErr w:type="spellEnd"/>
      <w:r w:rsidR="00C606DC">
        <w:t xml:space="preserve"> </w:t>
      </w:r>
      <w:proofErr w:type="spellStart"/>
      <w:r w:rsidR="00C606DC">
        <w:t>có</w:t>
      </w:r>
      <w:proofErr w:type="spellEnd"/>
      <w:r w:rsidR="00C606DC">
        <w:t xml:space="preserve"> </w:t>
      </w:r>
      <w:proofErr w:type="spellStart"/>
      <w:r w:rsidR="00C606DC">
        <w:t>thể</w:t>
      </w:r>
      <w:proofErr w:type="spellEnd"/>
      <w:r w:rsidR="00C606DC">
        <w:t xml:space="preserve"> </w:t>
      </w:r>
      <w:proofErr w:type="spellStart"/>
      <w:r w:rsidR="00C606DC">
        <w:t>lựa</w:t>
      </w:r>
      <w:proofErr w:type="spellEnd"/>
      <w:r w:rsidR="00C606DC">
        <w:t xml:space="preserve"> </w:t>
      </w:r>
      <w:proofErr w:type="spellStart"/>
      <w:r w:rsidR="00C606DC">
        <w:t>chọn</w:t>
      </w:r>
      <w:proofErr w:type="spellEnd"/>
      <w:r w:rsidR="00C606DC">
        <w:t xml:space="preserve"> </w:t>
      </w:r>
      <w:proofErr w:type="spellStart"/>
      <w:r w:rsidR="00C606DC">
        <w:t>dễ</w:t>
      </w:r>
      <w:proofErr w:type="spellEnd"/>
      <w:r w:rsidR="00C606DC">
        <w:t xml:space="preserve"> </w:t>
      </w:r>
      <w:proofErr w:type="spellStart"/>
      <w:proofErr w:type="gramStart"/>
      <w:r w:rsidR="00C606DC">
        <w:t>dàng</w:t>
      </w:r>
      <w:proofErr w:type="spellEnd"/>
      <w:r w:rsidR="00C606DC">
        <w:t xml:space="preserve"> .</w:t>
      </w:r>
      <w:proofErr w:type="gramEnd"/>
      <w:r w:rsidR="00C606DC">
        <w:t xml:space="preserve"> </w:t>
      </w:r>
      <w:proofErr w:type="spellStart"/>
      <w:r w:rsidR="00C606DC">
        <w:t>Ví</w:t>
      </w:r>
      <w:proofErr w:type="spellEnd"/>
      <w:r w:rsidR="00C606DC">
        <w:t xml:space="preserve"> </w:t>
      </w:r>
      <w:proofErr w:type="spellStart"/>
      <w:r w:rsidR="00C606DC">
        <w:t>dụ</w:t>
      </w:r>
      <w:proofErr w:type="spellEnd"/>
      <w:r w:rsidR="00C606DC">
        <w:t xml:space="preserve"> ta </w:t>
      </w:r>
      <w:proofErr w:type="spellStart"/>
      <w:r w:rsidR="00C606DC">
        <w:t>muốn</w:t>
      </w:r>
      <w:proofErr w:type="spellEnd"/>
      <w:r w:rsidR="00C606DC">
        <w:t xml:space="preserve"> </w:t>
      </w:r>
      <w:proofErr w:type="spellStart"/>
      <w:r w:rsidR="00C606DC">
        <w:t>khởi</w:t>
      </w:r>
      <w:proofErr w:type="spellEnd"/>
      <w:r w:rsidR="00C606DC">
        <w:t xml:space="preserve"> </w:t>
      </w:r>
      <w:proofErr w:type="spellStart"/>
      <w:r w:rsidR="00C606DC">
        <w:t>tạo</w:t>
      </w:r>
      <w:proofErr w:type="spellEnd"/>
      <w:r w:rsidR="00C606DC">
        <w:t xml:space="preserve"> project spring boot </w:t>
      </w:r>
      <w:proofErr w:type="spellStart"/>
      <w:r w:rsidR="00C606DC">
        <w:t>và</w:t>
      </w:r>
      <w:proofErr w:type="spellEnd"/>
      <w:r w:rsidR="00C606DC">
        <w:t xml:space="preserve"> </w:t>
      </w:r>
      <w:proofErr w:type="spellStart"/>
      <w:r w:rsidR="00C606DC">
        <w:t>sử</w:t>
      </w:r>
      <w:proofErr w:type="spellEnd"/>
      <w:r w:rsidR="00C606DC">
        <w:t xml:space="preserve"> </w:t>
      </w:r>
      <w:proofErr w:type="spellStart"/>
      <w:r w:rsidR="00C606DC">
        <w:t>dụng</w:t>
      </w:r>
      <w:proofErr w:type="spellEnd"/>
      <w:r w:rsidR="00C606DC">
        <w:t xml:space="preserve"> JPA </w:t>
      </w:r>
      <w:proofErr w:type="spellStart"/>
      <w:r w:rsidR="00C606DC">
        <w:t>để</w:t>
      </w:r>
      <w:proofErr w:type="spellEnd"/>
      <w:r w:rsidR="00C606DC">
        <w:t xml:space="preserve"> </w:t>
      </w:r>
      <w:proofErr w:type="spellStart"/>
      <w:r w:rsidR="00C606DC">
        <w:t>truy</w:t>
      </w:r>
      <w:proofErr w:type="spellEnd"/>
      <w:r w:rsidR="00C606DC">
        <w:t xml:space="preserve"> </w:t>
      </w:r>
      <w:proofErr w:type="spellStart"/>
      <w:r w:rsidR="00C606DC">
        <w:t>cập</w:t>
      </w:r>
      <w:proofErr w:type="spellEnd"/>
      <w:r w:rsidR="00C606DC">
        <w:t xml:space="preserve"> </w:t>
      </w:r>
      <w:proofErr w:type="spellStart"/>
      <w:proofErr w:type="gramStart"/>
      <w:r w:rsidR="00C606DC">
        <w:t>csdl</w:t>
      </w:r>
      <w:proofErr w:type="spellEnd"/>
      <w:r w:rsidR="00C606DC">
        <w:t xml:space="preserve">  ,</w:t>
      </w:r>
      <w:proofErr w:type="gramEnd"/>
      <w:r w:rsidR="00C606DC">
        <w:t xml:space="preserve"> </w:t>
      </w:r>
      <w:proofErr w:type="spellStart"/>
      <w:r w:rsidR="00C606DC">
        <w:t>thì</w:t>
      </w:r>
      <w:proofErr w:type="spellEnd"/>
      <w:r w:rsidR="00C606DC">
        <w:t xml:space="preserve"> ta </w:t>
      </w:r>
      <w:proofErr w:type="spellStart"/>
      <w:r w:rsidR="00C606DC">
        <w:t>chỉ</w:t>
      </w:r>
      <w:proofErr w:type="spellEnd"/>
      <w:r w:rsidR="00C606DC">
        <w:t xml:space="preserve"> </w:t>
      </w:r>
      <w:proofErr w:type="spellStart"/>
      <w:r w:rsidR="00C606DC">
        <w:t>cần</w:t>
      </w:r>
      <w:proofErr w:type="spellEnd"/>
      <w:r w:rsidR="00C606DC">
        <w:t xml:space="preserve"> </w:t>
      </w:r>
      <w:proofErr w:type="spellStart"/>
      <w:r w:rsidR="00C606DC">
        <w:t>cài</w:t>
      </w:r>
      <w:proofErr w:type="spellEnd"/>
      <w:r w:rsidR="00C606DC">
        <w:t xml:space="preserve"> </w:t>
      </w:r>
      <w:proofErr w:type="spellStart"/>
      <w:r w:rsidR="00C606DC">
        <w:t>đặt</w:t>
      </w:r>
      <w:proofErr w:type="spellEnd"/>
      <w:r w:rsidR="00C606DC">
        <w:t xml:space="preserve"> dependence  </w:t>
      </w:r>
      <w:r w:rsidR="00C606DC" w:rsidRPr="00C606DC">
        <w:rPr>
          <w:b/>
        </w:rPr>
        <w:t>spring-boot-starter-data-</w:t>
      </w:r>
      <w:proofErr w:type="spellStart"/>
      <w:r w:rsidR="00C606DC" w:rsidRPr="00C606DC">
        <w:rPr>
          <w:b/>
        </w:rPr>
        <w:t>jpa</w:t>
      </w:r>
      <w:proofErr w:type="spellEnd"/>
      <w:r w:rsidR="00C606DC">
        <w:t xml:space="preserve"> .</w:t>
      </w:r>
    </w:p>
    <w:p w14:paraId="1C3CEDFE" w14:textId="44CDC399" w:rsidR="00C606DC" w:rsidRDefault="00C606DC" w:rsidP="006D3B25">
      <w:pPr>
        <w:pStyle w:val="BodyTex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spring-boot-start-*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24D5B01B" w14:textId="0563CF7B" w:rsidR="00C606DC" w:rsidRDefault="00C606DC" w:rsidP="006D3B25">
      <w:pPr>
        <w:pStyle w:val="BodyText"/>
      </w:pPr>
      <w:r>
        <w:t xml:space="preserve">-* </w:t>
      </w:r>
      <w:proofErr w:type="spellStart"/>
      <w:r>
        <w:t>dấu</w:t>
      </w:r>
      <w:proofErr w:type="spellEnd"/>
      <w:r>
        <w:t xml:space="preserve"> *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11B4D24" w14:textId="0EF033CA" w:rsidR="00C606DC" w:rsidRDefault="00C606DC" w:rsidP="006D3B25">
      <w:pPr>
        <w:pStyle w:val="BodyText"/>
        <w:rPr>
          <w:noProof/>
        </w:rPr>
      </w:pPr>
      <w:r>
        <w:rPr>
          <w:b/>
          <w:bCs/>
          <w:color w:val="000000"/>
          <w:shd w:val="clear" w:color="auto" w:fill="FFFFFF"/>
        </w:rPr>
        <w:t xml:space="preserve">Ex 1: </w:t>
      </w:r>
      <w:r w:rsidRPr="00C606DC">
        <w:rPr>
          <w:b/>
          <w:bCs/>
          <w:color w:val="000000"/>
          <w:shd w:val="clear" w:color="auto" w:fill="FFFFFF"/>
        </w:rPr>
        <w:t xml:space="preserve">Spring Boot Starter </w:t>
      </w:r>
      <w:proofErr w:type="gramStart"/>
      <w:r w:rsidRPr="00C606DC">
        <w:rPr>
          <w:b/>
          <w:bCs/>
          <w:color w:val="000000"/>
          <w:shd w:val="clear" w:color="auto" w:fill="FFFFFF"/>
        </w:rPr>
        <w:t>Actuator</w:t>
      </w:r>
      <w:r>
        <w:rPr>
          <w:b/>
          <w:bCs/>
          <w:color w:val="000000"/>
          <w:shd w:val="clear" w:color="auto" w:fill="FFFFFF"/>
        </w:rPr>
        <w:t xml:space="preserve"> </w:t>
      </w:r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sử</w:t>
      </w:r>
      <w:proofErr w:type="spellEnd"/>
      <w:proofErr w:type="gram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dụng</w:t>
      </w:r>
      <w:proofErr w:type="spellEnd"/>
      <w:r>
        <w:rPr>
          <w:bCs/>
          <w:color w:val="000000"/>
          <w:shd w:val="clear" w:color="auto" w:fill="FFFFFF"/>
        </w:rPr>
        <w:t xml:space="preserve"> Actuator </w:t>
      </w:r>
      <w:proofErr w:type="spellStart"/>
      <w:r>
        <w:rPr>
          <w:bCs/>
          <w:color w:val="000000"/>
          <w:shd w:val="clear" w:color="auto" w:fill="FFFFFF"/>
        </w:rPr>
        <w:t>để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giám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sát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và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quản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lí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ứng</w:t>
      </w:r>
      <w:proofErr w:type="spellEnd"/>
      <w:r>
        <w:rPr>
          <w:bCs/>
          <w:color w:val="000000"/>
          <w:shd w:val="clear" w:color="auto" w:fill="FFFFFF"/>
        </w:rPr>
        <w:t xml:space="preserve"> </w:t>
      </w:r>
      <w:proofErr w:type="spellStart"/>
      <w:r>
        <w:rPr>
          <w:bCs/>
          <w:color w:val="000000"/>
          <w:shd w:val="clear" w:color="auto" w:fill="FFFFFF"/>
        </w:rPr>
        <w:t>dụng</w:t>
      </w:r>
      <w:proofErr w:type="spellEnd"/>
      <w:r>
        <w:rPr>
          <w:bCs/>
          <w:color w:val="000000"/>
          <w:shd w:val="clear" w:color="auto" w:fill="FFFFFF"/>
        </w:rPr>
        <w:t xml:space="preserve"> .</w:t>
      </w:r>
      <w:r w:rsidRPr="00C60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350DB4" wp14:editId="275B99CB">
            <wp:extent cx="5695950" cy="1123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893A" w14:textId="28B063E6" w:rsidR="00C606DC" w:rsidRDefault="00C606DC" w:rsidP="006D3B25">
      <w:pPr>
        <w:pStyle w:val="BodyText"/>
        <w:rPr>
          <w:noProof/>
        </w:rPr>
      </w:pPr>
      <w:r w:rsidRPr="00C606DC">
        <w:rPr>
          <w:b/>
          <w:noProof/>
        </w:rPr>
        <w:t>Ex 2: Spring Boot Security</w:t>
      </w:r>
      <w:r>
        <w:rPr>
          <w:noProof/>
        </w:rPr>
        <w:t xml:space="preserve"> trong dependency</w:t>
      </w:r>
    </w:p>
    <w:p w14:paraId="11F52448" w14:textId="003D55D0" w:rsidR="00C606DC" w:rsidRDefault="00C606DC" w:rsidP="006D3B25">
      <w:pPr>
        <w:pStyle w:val="BodyText"/>
      </w:pPr>
      <w:r>
        <w:rPr>
          <w:noProof/>
        </w:rPr>
        <w:lastRenderedPageBreak/>
        <w:drawing>
          <wp:inline distT="0" distB="0" distL="0" distR="0" wp14:anchorId="54D0D876" wp14:editId="6B0D16CF">
            <wp:extent cx="5676900" cy="1076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BEB0" w14:textId="269B8A2B" w:rsidR="00C606DC" w:rsidRDefault="00C606DC" w:rsidP="006D3B25">
      <w:pPr>
        <w:pStyle w:val="BodyTex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Thymeleaf</w:t>
      </w:r>
      <w:proofErr w:type="spellEnd"/>
      <w:r>
        <w:t xml:space="preserve">, Spring Web, Test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38106B5D" w14:textId="285C3DB8" w:rsidR="00C606DC" w:rsidRDefault="00C606DC" w:rsidP="00C606DC">
      <w:pPr>
        <w:pStyle w:val="Heading3"/>
        <w:rPr>
          <w:b/>
          <w:i w:val="0"/>
        </w:rPr>
      </w:pPr>
      <w:r w:rsidRPr="00C606DC">
        <w:rPr>
          <w:b/>
          <w:i w:val="0"/>
        </w:rPr>
        <w:t>Spring Boot Application</w:t>
      </w:r>
    </w:p>
    <w:p w14:paraId="75B88CEA" w14:textId="3C45E932" w:rsidR="00C606DC" w:rsidRDefault="00C606DC" w:rsidP="002634DB">
      <w:pPr>
        <w:pStyle w:val="BodyText"/>
      </w:pPr>
      <w:r>
        <w:t xml:space="preserve">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project Spring Boot ta </w:t>
      </w:r>
      <w:proofErr w:type="spellStart"/>
      <w:r>
        <w:t>để</w:t>
      </w:r>
      <w:proofErr w:type="spellEnd"/>
      <w:r>
        <w:t xml:space="preserve"> Annotation </w:t>
      </w:r>
      <w:r>
        <w:rPr>
          <w:b/>
        </w:rPr>
        <w:t xml:space="preserve">@SpringBootApplication </w:t>
      </w:r>
      <w:r>
        <w:t xml:space="preserve">ở </w:t>
      </w:r>
      <w:proofErr w:type="spellStart"/>
      <w:proofErr w:type="gramStart"/>
      <w:r>
        <w:t>trên</w:t>
      </w:r>
      <w:proofErr w:type="spellEnd"/>
      <w:r>
        <w:t xml:space="preserve"> .</w:t>
      </w:r>
      <w:proofErr w:type="gramEnd"/>
      <w:r>
        <w:t xml:space="preserve"> </w:t>
      </w:r>
      <w:r w:rsidR="002634DB" w:rsidRPr="002634DB">
        <w:rPr>
          <w:b/>
        </w:rPr>
        <w:t xml:space="preserve"> </w:t>
      </w:r>
      <w:r w:rsidR="002634DB">
        <w:rPr>
          <w:b/>
        </w:rPr>
        <w:t>@SpringBootApplication</w:t>
      </w:r>
      <w:r w:rsidR="002634DB">
        <w:t xml:space="preserve"> bao </w:t>
      </w:r>
      <w:proofErr w:type="spellStart"/>
      <w:r w:rsidR="002634DB">
        <w:t>gồm</w:t>
      </w:r>
      <w:proofErr w:type="spellEnd"/>
      <w:r w:rsidR="002634DB">
        <w:t xml:space="preserve"> </w:t>
      </w:r>
      <w:proofErr w:type="spellStart"/>
      <w:r w:rsidR="002634DB">
        <w:t>cấu</w:t>
      </w:r>
      <w:proofErr w:type="spellEnd"/>
      <w:r w:rsidR="002634DB">
        <w:t xml:space="preserve"> </w:t>
      </w:r>
      <w:proofErr w:type="spellStart"/>
      <w:r w:rsidR="002634DB">
        <w:t>hình</w:t>
      </w:r>
      <w:proofErr w:type="spellEnd"/>
      <w:r w:rsidR="002634DB">
        <w:t xml:space="preserve"> </w:t>
      </w:r>
      <w:proofErr w:type="spellStart"/>
      <w:r w:rsidR="002634DB">
        <w:t>tự</w:t>
      </w:r>
      <w:proofErr w:type="spellEnd"/>
      <w:r w:rsidR="002634DB">
        <w:t xml:space="preserve"> </w:t>
      </w:r>
      <w:proofErr w:type="spellStart"/>
      <w:proofErr w:type="gramStart"/>
      <w:r w:rsidR="002634DB">
        <w:t>động</w:t>
      </w:r>
      <w:proofErr w:type="spellEnd"/>
      <w:r w:rsidR="002634DB">
        <w:t xml:space="preserve">  ,</w:t>
      </w:r>
      <w:proofErr w:type="gramEnd"/>
      <w:r w:rsidR="002634DB">
        <w:t xml:space="preserve"> </w:t>
      </w:r>
      <w:proofErr w:type="spellStart"/>
      <w:r w:rsidR="002634DB">
        <w:t>quét</w:t>
      </w:r>
      <w:proofErr w:type="spellEnd"/>
      <w:r w:rsidR="002634DB">
        <w:t xml:space="preserve"> project </w:t>
      </w:r>
      <w:proofErr w:type="spellStart"/>
      <w:r w:rsidR="002634DB">
        <w:t>và</w:t>
      </w:r>
      <w:proofErr w:type="spellEnd"/>
      <w:r w:rsidR="002634DB">
        <w:t xml:space="preserve"> </w:t>
      </w:r>
      <w:proofErr w:type="spellStart"/>
      <w:r w:rsidR="002634DB">
        <w:t>khởi</w:t>
      </w:r>
      <w:proofErr w:type="spellEnd"/>
      <w:r w:rsidR="002634DB">
        <w:t xml:space="preserve"> </w:t>
      </w:r>
      <w:proofErr w:type="spellStart"/>
      <w:r w:rsidR="002634DB">
        <w:t>động</w:t>
      </w:r>
      <w:proofErr w:type="spellEnd"/>
      <w:r w:rsidR="002634DB">
        <w:t>.</w:t>
      </w:r>
    </w:p>
    <w:p w14:paraId="610FF848" w14:textId="673738F2" w:rsidR="002634DB" w:rsidRDefault="002634DB" w:rsidP="002634DB">
      <w:pPr>
        <w:pStyle w:val="BodyText"/>
        <w:spacing w:line="480" w:lineRule="auto"/>
      </w:pPr>
      <w:r>
        <w:t xml:space="preserve">Khi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Annotation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rPr>
          <w:b/>
        </w:rPr>
        <w:t>@</w:t>
      </w:r>
      <w:proofErr w:type="gramStart"/>
      <w:r>
        <w:rPr>
          <w:b/>
        </w:rPr>
        <w:t>EnableAutoConFiguration ,</w:t>
      </w:r>
      <w:proofErr w:type="gramEnd"/>
      <w:r>
        <w:rPr>
          <w:b/>
        </w:rPr>
        <w:t>@</w:t>
      </w:r>
      <w:proofErr w:type="spellStart"/>
      <w:r>
        <w:rPr>
          <w:b/>
        </w:rPr>
        <w:t>ComponentScan</w:t>
      </w:r>
      <w:proofErr w:type="spellEnd"/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</w:rPr>
        <w:t>@SpringBootConFiguration.</w:t>
      </w:r>
    </w:p>
    <w:p w14:paraId="4C9089FC" w14:textId="3226B22C" w:rsidR="002634DB" w:rsidRDefault="002634DB" w:rsidP="002634DB">
      <w:pPr>
        <w:pStyle w:val="BodyText"/>
        <w:spacing w:line="480" w:lineRule="auto"/>
        <w:rPr>
          <w:b/>
        </w:rPr>
      </w:pPr>
      <w:proofErr w:type="spellStart"/>
      <w:r>
        <w:t>Xem</w:t>
      </w:r>
      <w:proofErr w:type="spellEnd"/>
      <w:r>
        <w:t xml:space="preserve"> qua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>
        <w:rPr>
          <w:b/>
        </w:rPr>
        <w:t>@SpringBootApplication:</w:t>
      </w:r>
    </w:p>
    <w:p w14:paraId="118E135C" w14:textId="4D6926C3" w:rsidR="002634DB" w:rsidRPr="002634DB" w:rsidRDefault="002634DB" w:rsidP="002634DB">
      <w:pPr>
        <w:pStyle w:val="BodyText"/>
        <w:spacing w:line="480" w:lineRule="auto"/>
        <w:rPr>
          <w:b/>
        </w:rPr>
      </w:pPr>
      <w:r>
        <w:rPr>
          <w:noProof/>
        </w:rPr>
        <w:drawing>
          <wp:inline distT="0" distB="0" distL="0" distR="0" wp14:anchorId="5600EF70" wp14:editId="07FD3A31">
            <wp:extent cx="5760085" cy="1906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9FBF" w14:textId="77271A73" w:rsidR="005458EC" w:rsidRDefault="005458EC" w:rsidP="005458EC">
      <w:pPr>
        <w:pStyle w:val="Heading3"/>
        <w:rPr>
          <w:b/>
          <w:i w:val="0"/>
        </w:rPr>
      </w:pPr>
      <w:proofErr w:type="spellStart"/>
      <w:r w:rsidRPr="005458EC">
        <w:rPr>
          <w:b/>
          <w:i w:val="0"/>
        </w:rPr>
        <w:t>AutoConfiguaration</w:t>
      </w:r>
      <w:proofErr w:type="spellEnd"/>
    </w:p>
    <w:p w14:paraId="322EA297" w14:textId="6BB925D8" w:rsidR="005458EC" w:rsidRDefault="005458EC" w:rsidP="005458EC">
      <w:pPr>
        <w:pStyle w:val="BodyText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Annotation @</w:t>
      </w:r>
      <w:proofErr w:type="gramStart"/>
      <w:r>
        <w:t xml:space="preserve">EnableAutoConfiguration 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</w:p>
    <w:p w14:paraId="38EDC5C8" w14:textId="6DA0E51C" w:rsidR="004936E7" w:rsidRDefault="004936E7" w:rsidP="005458EC">
      <w:pPr>
        <w:pStyle w:val="BodyText"/>
      </w:pPr>
      <w:proofErr w:type="spellStart"/>
      <w:r>
        <w:lastRenderedPageBreak/>
        <w:t>Sping</w:t>
      </w:r>
      <w:proofErr w:type="spellEnd"/>
      <w:r>
        <w:t xml:space="preserve"> Boot </w:t>
      </w:r>
      <w:proofErr w:type="spellStart"/>
      <w:r>
        <w:t>AutoConFiguation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gramStart"/>
      <w:r>
        <w:t>spring-boot-auto-configuration.jar .Ta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list of package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:</w:t>
      </w:r>
    </w:p>
    <w:p w14:paraId="5082464D" w14:textId="04104931" w:rsidR="004936E7" w:rsidRDefault="004936E7" w:rsidP="005458EC">
      <w:pPr>
        <w:pStyle w:val="BodyText"/>
      </w:pPr>
      <w:r>
        <w:rPr>
          <w:noProof/>
        </w:rPr>
        <w:drawing>
          <wp:inline distT="0" distB="0" distL="0" distR="0" wp14:anchorId="51F8C2D3" wp14:editId="42B29875">
            <wp:extent cx="5760085" cy="3817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A10F" w14:textId="3142DC66" w:rsidR="002634DB" w:rsidRDefault="002634DB" w:rsidP="002634DB">
      <w:pPr>
        <w:pStyle w:val="Heading3"/>
        <w:rPr>
          <w:b/>
          <w:i w:val="0"/>
        </w:rPr>
      </w:pPr>
      <w:r w:rsidRPr="002634DB">
        <w:rPr>
          <w:b/>
          <w:i w:val="0"/>
        </w:rPr>
        <w:t>Spring Boot Command Line Interface</w:t>
      </w:r>
    </w:p>
    <w:p w14:paraId="6D0E0F44" w14:textId="77777777" w:rsidR="002634DB" w:rsidRPr="002634DB" w:rsidRDefault="002634DB" w:rsidP="002634DB">
      <w:pPr>
        <w:pStyle w:val="BodyText"/>
      </w:pPr>
    </w:p>
    <w:p w14:paraId="2D493908" w14:textId="0CD7E12D" w:rsidR="002634DB" w:rsidRDefault="002634DB" w:rsidP="002634DB">
      <w:pPr>
        <w:pStyle w:val="BodyText"/>
      </w:pPr>
      <w:r>
        <w:t xml:space="preserve">Spring Boot CLI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SpringBoot</w:t>
      </w:r>
      <w:proofErr w:type="spellEnd"/>
      <w:r>
        <w:t xml:space="preserve"> .</w:t>
      </w:r>
      <w:proofErr w:type="gramEnd"/>
    </w:p>
    <w:p w14:paraId="50E62289" w14:textId="7C05E40B" w:rsidR="002634DB" w:rsidRDefault="002634DB" w:rsidP="002634DB">
      <w:pPr>
        <w:pStyle w:val="BodyTex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Spring Boot </w:t>
      </w:r>
      <w:proofErr w:type="spellStart"/>
      <w:r>
        <w:t>Cli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SDKMAN </w:t>
      </w:r>
      <w:proofErr w:type="spellStart"/>
      <w:r>
        <w:t>hoặc</w:t>
      </w:r>
      <w:proofErr w:type="spellEnd"/>
      <w:r>
        <w:t xml:space="preserve"> </w:t>
      </w:r>
      <w:proofErr w:type="spellStart"/>
      <w:proofErr w:type="gramStart"/>
      <w:r>
        <w:t>Homebrew,MacPorts</w:t>
      </w:r>
      <w:proofErr w:type="spellEnd"/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54" w:anchor="getting-started-installing-the-cli" w:history="1">
        <w:r>
          <w:rPr>
            <w:rStyle w:val="Hyperlink"/>
            <w:rFonts w:ascii="Arial" w:hAnsi="Arial" w:cs="Arial"/>
            <w:i/>
            <w:iCs/>
            <w:color w:val="086DC3"/>
            <w:shd w:val="clear" w:color="auto" w:fill="FFFFFF"/>
          </w:rPr>
          <w:t>get-started.html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090A66A5" w14:textId="012A35AC" w:rsidR="002634DB" w:rsidRDefault="002634DB" w:rsidP="002634DB">
      <w:pPr>
        <w:pStyle w:val="BodyText"/>
      </w:pPr>
    </w:p>
    <w:p w14:paraId="4B59B1B5" w14:textId="77777777" w:rsidR="002634DB" w:rsidRDefault="002634DB" w:rsidP="002634DB">
      <w:pPr>
        <w:pStyle w:val="BodyText"/>
      </w:pPr>
    </w:p>
    <w:p w14:paraId="554C3C46" w14:textId="32CA035A" w:rsidR="002634DB" w:rsidRDefault="002634DB" w:rsidP="002634DB">
      <w:pPr>
        <w:pStyle w:val="BodyText"/>
      </w:pPr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Cli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spring </w:t>
      </w:r>
      <w:proofErr w:type="spellStart"/>
      <w:r>
        <w:t>và</w:t>
      </w:r>
      <w:proofErr w:type="spellEnd"/>
      <w:r>
        <w:t xml:space="preserve"> enter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:</w:t>
      </w:r>
    </w:p>
    <w:p w14:paraId="0AEF6273" w14:textId="0DC59AAD" w:rsidR="002634DB" w:rsidRDefault="002634DB" w:rsidP="002634DB">
      <w:pPr>
        <w:pStyle w:val="BodyText"/>
      </w:pPr>
      <w:r>
        <w:rPr>
          <w:noProof/>
        </w:rPr>
        <w:lastRenderedPageBreak/>
        <w:drawing>
          <wp:inline distT="0" distB="0" distL="0" distR="0" wp14:anchorId="77CCC3B1" wp14:editId="4BBF06EB">
            <wp:extent cx="4486275" cy="1920240"/>
            <wp:effectExtent l="0" t="0" r="952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9804" w14:textId="5F9931D0" w:rsidR="002634DB" w:rsidRDefault="00F838D3" w:rsidP="002634DB">
      <w:pPr>
        <w:pStyle w:val="BodyText"/>
      </w:pP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help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Spring Boot CLI:</w:t>
      </w:r>
    </w:p>
    <w:p w14:paraId="1318E67C" w14:textId="06545276" w:rsidR="00F838D3" w:rsidRDefault="00F838D3" w:rsidP="002634DB">
      <w:pPr>
        <w:pStyle w:val="BodyText"/>
      </w:pPr>
      <w:r>
        <w:rPr>
          <w:noProof/>
        </w:rPr>
        <w:drawing>
          <wp:inline distT="0" distB="0" distL="0" distR="0" wp14:anchorId="47562240" wp14:editId="09DC66F6">
            <wp:extent cx="5760085" cy="4438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2D77" w14:textId="77777777" w:rsidR="00F838D3" w:rsidRPr="002634DB" w:rsidRDefault="00F838D3" w:rsidP="002634DB">
      <w:pPr>
        <w:pStyle w:val="BodyText"/>
      </w:pPr>
    </w:p>
    <w:p w14:paraId="23861A90" w14:textId="276F4AE3" w:rsidR="00C16D41" w:rsidRDefault="00CA3CB8" w:rsidP="002504E1">
      <w:pPr>
        <w:pStyle w:val="Heading3"/>
        <w:rPr>
          <w:i w:val="0"/>
        </w:rPr>
      </w:pPr>
      <w:proofErr w:type="spellStart"/>
      <w:r>
        <w:rPr>
          <w:i w:val="0"/>
        </w:rPr>
        <w:lastRenderedPageBreak/>
        <w:t>Có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thể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liên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kết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với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nhiều</w:t>
      </w:r>
      <w:proofErr w:type="spellEnd"/>
      <w:r>
        <w:rPr>
          <w:i w:val="0"/>
        </w:rPr>
        <w:t xml:space="preserve"> module </w:t>
      </w:r>
      <w:proofErr w:type="spellStart"/>
      <w:r>
        <w:rPr>
          <w:i w:val="0"/>
        </w:rPr>
        <w:t>khác</w:t>
      </w:r>
      <w:proofErr w:type="spellEnd"/>
    </w:p>
    <w:p w14:paraId="7398A208" w14:textId="61E648A8" w:rsidR="00CA3CB8" w:rsidRPr="00CA3CB8" w:rsidRDefault="00CA3CB8" w:rsidP="00CA3CB8">
      <w:pPr>
        <w:pStyle w:val="BodyText"/>
      </w:pPr>
      <w:r>
        <w:t xml:space="preserve">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</w:t>
      </w:r>
      <w:proofErr w:type="gramStart"/>
      <w:r>
        <w:t>Boot ,</w:t>
      </w:r>
      <w:proofErr w:type="gram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framework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Spring Security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F639DB6" w14:textId="77F12C01" w:rsidR="002504E1" w:rsidRDefault="002504E1" w:rsidP="002504E1">
      <w:pPr>
        <w:pStyle w:val="BodyText"/>
        <w:ind w:left="284" w:firstLine="0"/>
        <w:rPr>
          <w:color w:val="1B1B1B"/>
          <w:spacing w:val="-1"/>
          <w:szCs w:val="26"/>
          <w:shd w:val="clear" w:color="auto" w:fill="FFFFFF"/>
        </w:rPr>
      </w:pPr>
      <w:r>
        <w:t xml:space="preserve">Spring </w:t>
      </w:r>
      <w:proofErr w:type="gramStart"/>
      <w:r>
        <w:t>Security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1 framework 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giúp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ta</w:t>
      </w:r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tích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hợp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năng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thực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phân</w:t>
      </w:r>
      <w:proofErr w:type="spellEnd"/>
      <w:r w:rsidRPr="002504E1"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 w:val="27"/>
          <w:szCs w:val="27"/>
          <w:shd w:val="clear" w:color="auto" w:fill="FFFFFF"/>
        </w:rPr>
        <w:t>quyề</w:t>
      </w:r>
      <w:r>
        <w:rPr>
          <w:color w:val="1B1B1B"/>
          <w:spacing w:val="-1"/>
          <w:sz w:val="27"/>
          <w:szCs w:val="27"/>
          <w:shd w:val="clear" w:color="auto" w:fill="FFFFFF"/>
        </w:rPr>
        <w:t>n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cách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dễ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dàng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vào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ứng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 w:val="27"/>
          <w:szCs w:val="27"/>
          <w:shd w:val="clear" w:color="auto" w:fill="FFFFFF"/>
        </w:rPr>
        <w:t>dụng</w:t>
      </w:r>
      <w:proofErr w:type="spellEnd"/>
      <w:r>
        <w:rPr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Chống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lại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CSRF attack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Bảo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vệ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Session Fixation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Mã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hóa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mật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2504E1">
        <w:rPr>
          <w:color w:val="1B1B1B"/>
          <w:spacing w:val="-1"/>
          <w:szCs w:val="26"/>
          <w:shd w:val="clear" w:color="auto" w:fill="FFFFFF"/>
        </w:rPr>
        <w:t>khẩu</w:t>
      </w:r>
      <w:proofErr w:type="spellEnd"/>
      <w:r w:rsidRPr="002504E1">
        <w:rPr>
          <w:color w:val="1B1B1B"/>
          <w:spacing w:val="-1"/>
          <w:szCs w:val="26"/>
          <w:shd w:val="clear" w:color="auto" w:fill="FFFFFF"/>
        </w:rPr>
        <w:t>. Cache control X-XSS-Protection</w:t>
      </w:r>
    </w:p>
    <w:p w14:paraId="7A322329" w14:textId="61C38494" w:rsidR="00624A75" w:rsidRDefault="00624A75" w:rsidP="002504E1">
      <w:pPr>
        <w:pStyle w:val="BodyText"/>
        <w:ind w:left="284" w:firstLine="0"/>
        <w:rPr>
          <w:color w:val="222222"/>
          <w:szCs w:val="26"/>
          <w:shd w:val="clear" w:color="auto" w:fill="FFFFFF"/>
        </w:rPr>
      </w:pPr>
      <w:proofErr w:type="spellStart"/>
      <w:r>
        <w:rPr>
          <w:color w:val="1B1B1B"/>
          <w:spacing w:val="-1"/>
          <w:szCs w:val="26"/>
          <w:shd w:val="clear" w:color="auto" w:fill="FFFFFF"/>
        </w:rPr>
        <w:t>Chế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độ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tự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động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kiểm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tra</w:t>
      </w:r>
      <w:proofErr w:type="spellEnd"/>
      <w:r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>
        <w:rPr>
          <w:color w:val="1B1B1B"/>
          <w:spacing w:val="-1"/>
          <w:szCs w:val="26"/>
          <w:shd w:val="clear" w:color="auto" w:fill="FFFFFF"/>
        </w:rPr>
        <w:t>ByteCode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chức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năng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bảo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mật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6D5817">
        <w:rPr>
          <w:color w:val="1B1B1B"/>
          <w:spacing w:val="-1"/>
          <w:szCs w:val="26"/>
          <w:shd w:val="clear" w:color="auto" w:fill="FFFFFF"/>
        </w:rPr>
        <w:t>như</w:t>
      </w:r>
      <w:proofErr w:type="spellEnd"/>
      <w:r w:rsidR="006D5817">
        <w:rPr>
          <w:color w:val="1B1B1B"/>
          <w:spacing w:val="-1"/>
          <w:szCs w:val="26"/>
          <w:shd w:val="clear" w:color="auto" w:fill="FFFFFF"/>
        </w:rPr>
        <w:t xml:space="preserve"> </w:t>
      </w:r>
      <w:r w:rsidR="006D5817" w:rsidRPr="006D5817">
        <w:rPr>
          <w:color w:val="222222"/>
          <w:szCs w:val="26"/>
          <w:shd w:val="clear" w:color="auto" w:fill="FFFFFF"/>
        </w:rPr>
        <w:t xml:space="preserve">Servlet filter, URL </w:t>
      </w:r>
      <w:proofErr w:type="spellStart"/>
      <w:r w:rsidR="006D5817" w:rsidRPr="006D5817">
        <w:rPr>
          <w:color w:val="222222"/>
          <w:szCs w:val="26"/>
          <w:shd w:val="clear" w:color="auto" w:fill="FFFFFF"/>
        </w:rPr>
        <w:t>endcoding</w:t>
      </w:r>
      <w:proofErr w:type="spellEnd"/>
      <w:r w:rsidR="006D5817" w:rsidRPr="006D5817">
        <w:rPr>
          <w:color w:val="222222"/>
          <w:szCs w:val="26"/>
          <w:shd w:val="clear" w:color="auto" w:fill="FFFFFF"/>
        </w:rPr>
        <w:t>, Secure Web Services</w:t>
      </w:r>
    </w:p>
    <w:p w14:paraId="71007BEB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  <w:proofErr w:type="spellStart"/>
      <w:r w:rsidRPr="006D5817">
        <w:rPr>
          <w:color w:val="222222"/>
          <w:sz w:val="26"/>
          <w:szCs w:val="26"/>
        </w:rPr>
        <w:t>Không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có</w:t>
      </w:r>
      <w:proofErr w:type="spellEnd"/>
      <w:r w:rsidRPr="006D5817">
        <w:rPr>
          <w:color w:val="222222"/>
          <w:sz w:val="26"/>
          <w:szCs w:val="26"/>
        </w:rPr>
        <w:t xml:space="preserve"> con </w:t>
      </w:r>
      <w:proofErr w:type="spellStart"/>
      <w:r w:rsidRPr="006D5817">
        <w:rPr>
          <w:color w:val="222222"/>
          <w:sz w:val="26"/>
          <w:szCs w:val="26"/>
        </w:rPr>
        <w:t>trỏ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tường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minh</w:t>
      </w:r>
      <w:proofErr w:type="spellEnd"/>
      <w:r w:rsidRPr="006D5817">
        <w:rPr>
          <w:color w:val="222222"/>
          <w:sz w:val="26"/>
          <w:szCs w:val="26"/>
        </w:rPr>
        <w:t>.</w:t>
      </w:r>
    </w:p>
    <w:p w14:paraId="3A9ED87D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</w:p>
    <w:p w14:paraId="7AE3FF76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  <w:proofErr w:type="spellStart"/>
      <w:r w:rsidRPr="006D5817">
        <w:rPr>
          <w:color w:val="222222"/>
          <w:sz w:val="26"/>
          <w:szCs w:val="26"/>
        </w:rPr>
        <w:t>Chương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trình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chạy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bên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trong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hộp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thiết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bị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ảo</w:t>
      </w:r>
      <w:proofErr w:type="spellEnd"/>
      <w:r w:rsidRPr="006D5817">
        <w:rPr>
          <w:color w:val="222222"/>
          <w:sz w:val="26"/>
          <w:szCs w:val="26"/>
        </w:rPr>
        <w:t>.</w:t>
      </w:r>
    </w:p>
    <w:p w14:paraId="17CC39B8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</w:p>
    <w:p w14:paraId="10CF1865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  <w:proofErr w:type="spellStart"/>
      <w:r w:rsidRPr="006D5817">
        <w:rPr>
          <w:color w:val="222222"/>
          <w:sz w:val="26"/>
          <w:szCs w:val="26"/>
        </w:rPr>
        <w:t>Thêm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sự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bảo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vệ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bằng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việc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phân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biệt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riêng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rẽ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package </w:t>
      </w:r>
      <w:proofErr w:type="spellStart"/>
      <w:r w:rsidRPr="006D5817">
        <w:rPr>
          <w:color w:val="222222"/>
          <w:sz w:val="26"/>
          <w:szCs w:val="26"/>
        </w:rPr>
        <w:t>cho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lớp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của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hệ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thống</w:t>
      </w:r>
      <w:proofErr w:type="spellEnd"/>
      <w:r w:rsidRPr="006D5817">
        <w:rPr>
          <w:color w:val="222222"/>
          <w:sz w:val="26"/>
          <w:szCs w:val="26"/>
        </w:rPr>
        <w:t xml:space="preserve"> local file </w:t>
      </w:r>
      <w:proofErr w:type="spellStart"/>
      <w:r w:rsidRPr="006D5817">
        <w:rPr>
          <w:color w:val="222222"/>
          <w:sz w:val="26"/>
          <w:szCs w:val="26"/>
        </w:rPr>
        <w:t>mà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từ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đó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chúng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được</w:t>
      </w:r>
      <w:proofErr w:type="spellEnd"/>
      <w:r w:rsidRPr="006D5817">
        <w:rPr>
          <w:color w:val="222222"/>
          <w:sz w:val="26"/>
          <w:szCs w:val="26"/>
        </w:rPr>
        <w:t xml:space="preserve"> import </w:t>
      </w:r>
      <w:proofErr w:type="spellStart"/>
      <w:r w:rsidRPr="006D5817">
        <w:rPr>
          <w:color w:val="222222"/>
          <w:sz w:val="26"/>
          <w:szCs w:val="26"/>
        </w:rPr>
        <w:t>với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file </w:t>
      </w:r>
      <w:proofErr w:type="spellStart"/>
      <w:r w:rsidRPr="006D5817">
        <w:rPr>
          <w:color w:val="222222"/>
          <w:sz w:val="26"/>
          <w:szCs w:val="26"/>
        </w:rPr>
        <w:t>từ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nguồn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mạng</w:t>
      </w:r>
      <w:proofErr w:type="spellEnd"/>
      <w:r w:rsidRPr="006D5817">
        <w:rPr>
          <w:color w:val="222222"/>
          <w:sz w:val="26"/>
          <w:szCs w:val="26"/>
        </w:rPr>
        <w:t>.</w:t>
      </w:r>
    </w:p>
    <w:p w14:paraId="73E79848" w14:textId="77777777" w:rsidR="006D5817" w:rsidRP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</w:p>
    <w:p w14:paraId="16C9E7D6" w14:textId="5E0BCD15" w:rsidR="006D5817" w:rsidRDefault="006D5817" w:rsidP="006D5817">
      <w:pPr>
        <w:shd w:val="clear" w:color="auto" w:fill="FFFFFF"/>
        <w:spacing w:after="0" w:line="240" w:lineRule="auto"/>
        <w:ind w:left="284"/>
        <w:rPr>
          <w:color w:val="222222"/>
          <w:sz w:val="26"/>
          <w:szCs w:val="26"/>
        </w:rPr>
      </w:pPr>
      <w:proofErr w:type="spellStart"/>
      <w:r w:rsidRPr="006D5817">
        <w:rPr>
          <w:color w:val="222222"/>
          <w:sz w:val="26"/>
          <w:szCs w:val="26"/>
        </w:rPr>
        <w:t>Khả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năng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tìm</w:t>
      </w:r>
      <w:proofErr w:type="spellEnd"/>
      <w:r w:rsidRPr="006D5817">
        <w:rPr>
          <w:color w:val="222222"/>
          <w:sz w:val="26"/>
          <w:szCs w:val="26"/>
        </w:rPr>
        <w:t xml:space="preserve"> ra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đoạn</w:t>
      </w:r>
      <w:proofErr w:type="spellEnd"/>
      <w:r w:rsidRPr="006D5817">
        <w:rPr>
          <w:color w:val="222222"/>
          <w:sz w:val="26"/>
          <w:szCs w:val="26"/>
        </w:rPr>
        <w:t xml:space="preserve"> code </w:t>
      </w:r>
      <w:proofErr w:type="spellStart"/>
      <w:r w:rsidRPr="006D5817">
        <w:rPr>
          <w:color w:val="222222"/>
          <w:sz w:val="26"/>
          <w:szCs w:val="26"/>
        </w:rPr>
        <w:t>không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hợp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lệ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mà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có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thể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truy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cập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trái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phép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tới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các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đối</w:t>
      </w:r>
      <w:proofErr w:type="spellEnd"/>
      <w:r w:rsidRPr="006D5817">
        <w:rPr>
          <w:color w:val="222222"/>
          <w:sz w:val="26"/>
          <w:szCs w:val="26"/>
        </w:rPr>
        <w:t xml:space="preserve"> </w:t>
      </w:r>
      <w:proofErr w:type="spellStart"/>
      <w:r w:rsidRPr="006D5817">
        <w:rPr>
          <w:color w:val="222222"/>
          <w:sz w:val="26"/>
          <w:szCs w:val="26"/>
        </w:rPr>
        <w:t>tượng</w:t>
      </w:r>
      <w:proofErr w:type="spellEnd"/>
    </w:p>
    <w:p w14:paraId="05C77972" w14:textId="689FD3D3" w:rsidR="00EA6E98" w:rsidRDefault="00EA6E98" w:rsidP="006D5817">
      <w:pPr>
        <w:shd w:val="clear" w:color="auto" w:fill="FFFFFF"/>
        <w:spacing w:after="0" w:line="240" w:lineRule="auto"/>
        <w:ind w:left="284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N</w:t>
      </w:r>
      <w:r w:rsidRPr="00EA6E98">
        <w:rPr>
          <w:color w:val="000000"/>
          <w:sz w:val="28"/>
          <w:szCs w:val="28"/>
          <w:shd w:val="clear" w:color="auto" w:fill="FFFFFF"/>
        </w:rPr>
        <w:t>ó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bảo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mật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theo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mặc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xác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cơ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bản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trên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cả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endpoint</w:t>
      </w:r>
      <w:r w:rsidRPr="00EA6E98">
        <w:rPr>
          <w:color w:val="000000"/>
          <w:sz w:val="28"/>
          <w:szCs w:val="28"/>
          <w:shd w:val="clear" w:color="auto" w:fill="FFFFFF"/>
        </w:rPr>
        <w:t xml:space="preserve"> HTTP. 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Một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bộ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endpoint</w:t>
      </w:r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phong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phú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sẵn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để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 xml:space="preserve"> Spring Boot </w:t>
      </w:r>
      <w:proofErr w:type="gramStart"/>
      <w:r w:rsidRPr="00EA6E98">
        <w:rPr>
          <w:color w:val="000000"/>
          <w:sz w:val="28"/>
          <w:szCs w:val="28"/>
          <w:shd w:val="clear" w:color="auto" w:fill="FFFFFF"/>
        </w:rPr>
        <w:t>an</w:t>
      </w:r>
      <w:proofErr w:type="gramEnd"/>
      <w:r w:rsidRPr="00EA6E9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A6E98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EA6E98">
        <w:rPr>
          <w:color w:val="000000"/>
          <w:sz w:val="28"/>
          <w:szCs w:val="28"/>
          <w:shd w:val="clear" w:color="auto" w:fill="FFFFFF"/>
        </w:rPr>
        <w:t>.</w:t>
      </w:r>
    </w:p>
    <w:p w14:paraId="781EDB8F" w14:textId="77777777" w:rsidR="00AF2255" w:rsidRDefault="00AF2255" w:rsidP="00AF2255">
      <w:pPr>
        <w:pStyle w:val="Heading3"/>
      </w:pPr>
      <w:proofErr w:type="gramStart"/>
      <w:r>
        <w:t>DI(</w:t>
      </w:r>
      <w:proofErr w:type="gramEnd"/>
      <w:r>
        <w:t>Dependency Injection)</w:t>
      </w:r>
    </w:p>
    <w:p w14:paraId="52DA00AC" w14:textId="77777777" w:rsidR="00AF2255" w:rsidRDefault="00AF2255" w:rsidP="00AF2255">
      <w:pPr>
        <w:pStyle w:val="BodyText"/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t>Là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Spring Boot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version </w:t>
      </w:r>
      <w:proofErr w:type="spellStart"/>
      <w:r>
        <w:t>của</w:t>
      </w:r>
      <w:proofErr w:type="spellEnd"/>
      <w:r>
        <w:t xml:space="preserve"> Java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</w:t>
      </w: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 &lt;</w:t>
      </w:r>
      <w:proofErr w:type="spellStart"/>
      <w:proofErr w:type="gramEnd"/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java.version</w:t>
      </w:r>
      <w:proofErr w:type="spellEnd"/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&gt;</w:t>
      </w:r>
    </w:p>
    <w:p w14:paraId="1058ACEA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&lt;properties&gt;    </w:t>
      </w:r>
    </w:p>
    <w:p w14:paraId="34EE4C19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proofErr w:type="gram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java.version</w:t>
      </w:r>
      <w:proofErr w:type="spellEnd"/>
      <w:proofErr w:type="gram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</w:t>
      </w:r>
      <w:r w:rsidRPr="000428DB">
        <w:rPr>
          <w:rFonts w:ascii="Verdana" w:hAnsi="Verdana"/>
          <w:color w:val="C00000"/>
          <w:sz w:val="20"/>
          <w:szCs w:val="20"/>
          <w:bdr w:val="none" w:sz="0" w:space="0" w:color="auto" w:frame="1"/>
        </w:rPr>
        <w:t>1.8</w:t>
      </w: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java.version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  </w:t>
      </w:r>
    </w:p>
    <w:p w14:paraId="34EA32AD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&lt;/properties&gt;  </w:t>
      </w:r>
    </w:p>
    <w:p w14:paraId="17A6D74A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Thêm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Maven Plugin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chỉ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cần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thêm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vài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dòng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ở file Pom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là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có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thể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thêm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vào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769DED73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</w:p>
    <w:p w14:paraId="23AB3E21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</w:p>
    <w:p w14:paraId="7B7B3A72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&lt;build&gt;    </w:t>
      </w:r>
    </w:p>
    <w:p w14:paraId="417E2C0A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&lt;plugins&gt;    </w:t>
      </w:r>
    </w:p>
    <w:p w14:paraId="206C4298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&lt;plugin&gt;    </w:t>
      </w:r>
    </w:p>
    <w:p w14:paraId="74437537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proofErr w:type="gram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lastRenderedPageBreak/>
        <w:t>&lt;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org.springframework.boot</w:t>
      </w:r>
      <w:proofErr w:type="spellEnd"/>
      <w:proofErr w:type="gram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  </w:t>
      </w:r>
    </w:p>
    <w:p w14:paraId="5AF4C16E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&gt;spring-boot-maven-plugin&lt;/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  </w:t>
      </w:r>
    </w:p>
    <w:p w14:paraId="7AAD7BF0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&lt;/plugin&gt;    </w:t>
      </w:r>
    </w:p>
    <w:p w14:paraId="6C78A45D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&lt;/plugins&gt;    </w:t>
      </w:r>
    </w:p>
    <w:p w14:paraId="6B467F7D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&lt;/build&gt;    </w:t>
      </w:r>
    </w:p>
    <w:p w14:paraId="0A95DA6C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bdr w:val="none" w:sz="0" w:space="0" w:color="auto" w:frame="1"/>
        </w:rPr>
      </w:pPr>
    </w:p>
    <w:p w14:paraId="31E90606" w14:textId="77777777" w:rsidR="00AF2255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Nếu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chúng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ta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không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sử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dụng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spring-boot starter-parent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dependency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nhưng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vẫn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muốn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sử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dụng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lợi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thế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DI , ta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có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thể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sử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dụng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tag &lt;scope&gt;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ví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dụ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như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:</w:t>
      </w:r>
    </w:p>
    <w:p w14:paraId="5398F523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dependencyManagement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2E011B34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&lt;dependencies&gt;  </w:t>
      </w:r>
    </w:p>
    <w:p w14:paraId="7B7D6B69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&lt;dependency&gt;</w:t>
      </w:r>
      <w:proofErr w:type="gram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&lt;!--</w:t>
      </w:r>
      <w:proofErr w:type="gram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Import dependency management from Spring Boot --&gt;  </w:t>
      </w:r>
    </w:p>
    <w:p w14:paraId="158E8CF7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proofErr w:type="gram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org.springframework.boot</w:t>
      </w:r>
      <w:proofErr w:type="spellEnd"/>
      <w:proofErr w:type="gram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18C28FE9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&gt;spring-boot-dependencies&lt;/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7B17AF9D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&lt;version&gt;</w:t>
      </w:r>
      <w:r w:rsidRPr="000428DB">
        <w:rPr>
          <w:rFonts w:ascii="Verdana" w:hAnsi="Verdana"/>
          <w:color w:val="C00000"/>
          <w:sz w:val="20"/>
          <w:szCs w:val="20"/>
          <w:bdr w:val="none" w:sz="0" w:space="0" w:color="auto" w:frame="1"/>
        </w:rPr>
        <w:t>2.2</w:t>
      </w: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</w:t>
      </w:r>
      <w:proofErr w:type="gramStart"/>
      <w:r w:rsidRPr="000428DB">
        <w:rPr>
          <w:rFonts w:ascii="Verdana" w:hAnsi="Verdana"/>
          <w:color w:val="C00000"/>
          <w:sz w:val="20"/>
          <w:szCs w:val="20"/>
          <w:bdr w:val="none" w:sz="0" w:space="0" w:color="auto" w:frame="1"/>
        </w:rPr>
        <w:t>2</w:t>
      </w: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.RELEASE</w:t>
      </w:r>
      <w:proofErr w:type="gram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&lt;/version&gt;  </w:t>
      </w:r>
    </w:p>
    <w:p w14:paraId="56B90F4C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&lt;type&gt;pom&lt;/type&gt;  </w:t>
      </w:r>
    </w:p>
    <w:p w14:paraId="148CBACB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&lt;scope&gt;</w:t>
      </w:r>
      <w:r w:rsidRPr="000428DB">
        <w:rPr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&lt;/scope&gt;  </w:t>
      </w:r>
    </w:p>
    <w:p w14:paraId="75E6AB99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&lt;/dependency&gt;  </w:t>
      </w:r>
    </w:p>
    <w:p w14:paraId="2D521314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&lt;/dependencies&gt;  </w:t>
      </w:r>
    </w:p>
    <w:p w14:paraId="40B2C1E7" w14:textId="77777777" w:rsidR="00AF2255" w:rsidRPr="000428DB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dependencyManagement</w:t>
      </w:r>
      <w:proofErr w:type="spellEnd"/>
      <w:r w:rsidRPr="000428DB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24C59A61" w14:textId="77777777" w:rsidR="00AF2255" w:rsidRPr="000428DB" w:rsidRDefault="00AF2255" w:rsidP="00AF2255">
      <w:pPr>
        <w:spacing w:after="0" w:line="315" w:lineRule="atLeast"/>
        <w:ind w:left="360"/>
        <w:rPr>
          <w:rFonts w:ascii="Verdana" w:hAnsi="Verdana"/>
          <w:color w:val="000000"/>
          <w:sz w:val="20"/>
          <w:szCs w:val="20"/>
        </w:rPr>
      </w:pPr>
    </w:p>
    <w:p w14:paraId="4BC03E73" w14:textId="77777777" w:rsidR="00AF2255" w:rsidRDefault="00AF2255" w:rsidP="00AF2255">
      <w:pPr>
        <w:spacing w:after="0" w:line="315" w:lineRule="atLeast"/>
        <w:ind w:left="360"/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</w:pPr>
      <w:proofErr w:type="spellStart"/>
      <w:r w:rsidRPr="00AA6819">
        <w:rPr>
          <w:color w:val="000000"/>
          <w:sz w:val="26"/>
          <w:szCs w:val="26"/>
        </w:rPr>
        <w:t>Cách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sử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dụng</w:t>
      </w:r>
      <w:proofErr w:type="spellEnd"/>
      <w:r w:rsidRPr="00AA6819">
        <w:rPr>
          <w:color w:val="000000"/>
          <w:sz w:val="26"/>
          <w:szCs w:val="26"/>
        </w:rPr>
        <w:t xml:space="preserve"> DI </w:t>
      </w:r>
      <w:proofErr w:type="spellStart"/>
      <w:r w:rsidRPr="00AA6819">
        <w:rPr>
          <w:color w:val="000000"/>
          <w:sz w:val="26"/>
          <w:szCs w:val="26"/>
        </w:rPr>
        <w:t>vừa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liệt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kê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trên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không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cho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phép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ghi</w:t>
      </w:r>
      <w:proofErr w:type="spellEnd"/>
      <w:r w:rsidRPr="00AA6819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AA6819">
        <w:rPr>
          <w:color w:val="000000"/>
          <w:sz w:val="26"/>
          <w:szCs w:val="26"/>
        </w:rPr>
        <w:t>đè</w:t>
      </w:r>
      <w:proofErr w:type="spellEnd"/>
      <w:r w:rsidRPr="00AA6819">
        <w:rPr>
          <w:color w:val="000000"/>
          <w:sz w:val="26"/>
          <w:szCs w:val="26"/>
        </w:rPr>
        <w:t xml:space="preserve"> .</w:t>
      </w:r>
      <w:proofErr w:type="gramEnd"/>
      <w:r w:rsidRPr="00AA6819">
        <w:rPr>
          <w:color w:val="000000"/>
          <w:sz w:val="26"/>
          <w:szCs w:val="26"/>
        </w:rPr>
        <w:t xml:space="preserve"> </w:t>
      </w:r>
      <w:proofErr w:type="spellStart"/>
      <w:r w:rsidRPr="00AA6819">
        <w:rPr>
          <w:color w:val="000000"/>
          <w:sz w:val="26"/>
          <w:szCs w:val="26"/>
        </w:rPr>
        <w:t>Để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AA6819">
        <w:rPr>
          <w:color w:val="000000"/>
          <w:sz w:val="26"/>
          <w:szCs w:val="26"/>
          <w:shd w:val="clear" w:color="auto" w:fill="FFFFFF"/>
        </w:rPr>
        <w:t>overriding</w:t>
      </w:r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ta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cần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thẻ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&lt;</w:t>
      </w:r>
      <w:proofErr w:type="spellStart"/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dependencyManagement</w:t>
      </w:r>
      <w:proofErr w:type="spellEnd"/>
      <w:proofErr w:type="gramStart"/>
      <w:r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 xml:space="preserve">&gt; </w:t>
      </w:r>
      <w:r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  <w:t>Ví</w:t>
      </w:r>
      <w:proofErr w:type="spellEnd"/>
      <w:proofErr w:type="gramEnd"/>
      <w:r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  <w:t>dụ</w:t>
      </w:r>
      <w:proofErr w:type="spellEnd"/>
      <w:r>
        <w:rPr>
          <w:rStyle w:val="Strong"/>
          <w:rFonts w:ascii="Verdana" w:hAnsi="Verdana"/>
          <w:b w:val="0"/>
          <w:color w:val="000000"/>
          <w:sz w:val="20"/>
          <w:szCs w:val="20"/>
          <w:shd w:val="clear" w:color="auto" w:fill="FFFFFF"/>
        </w:rPr>
        <w:t xml:space="preserve"> :</w:t>
      </w:r>
    </w:p>
    <w:p w14:paraId="292898FF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b/>
          <w:color w:val="000000"/>
          <w:sz w:val="20"/>
          <w:szCs w:val="20"/>
        </w:rPr>
      </w:pPr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dependencyManagement</w:t>
      </w:r>
      <w:proofErr w:type="spellEnd"/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&gt;  </w:t>
      </w:r>
    </w:p>
    <w:p w14:paraId="15823299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&lt;dependencies&gt;  </w:t>
      </w:r>
    </w:p>
    <w:p w14:paraId="3EDBE7C1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proofErr w:type="gram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&lt;!--</w:t>
      </w:r>
      <w:proofErr w:type="gram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Override Spring Data release train--&gt;  </w:t>
      </w:r>
    </w:p>
    <w:p w14:paraId="1556BE98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&lt;dependency&gt;  </w:t>
      </w:r>
    </w:p>
    <w:p w14:paraId="3BDA7AC7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org.springframework.data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47A4E88D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&gt;spring-data-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releasetrain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1C7A5546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&lt;version&gt;Fowler-SR2&lt;/version&gt;  </w:t>
      </w:r>
    </w:p>
    <w:p w14:paraId="1C260F10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&lt;type&gt;pom&lt;/type&gt;  </w:t>
      </w:r>
    </w:p>
    <w:p w14:paraId="7B1C87DD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&lt;scope&gt;</w:t>
      </w:r>
      <w:r w:rsidRPr="00AA6819">
        <w:rPr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&lt;/scope&gt;  </w:t>
      </w:r>
    </w:p>
    <w:p w14:paraId="10952C30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&lt;/dependency&gt;  </w:t>
      </w:r>
    </w:p>
    <w:p w14:paraId="45CCED80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&lt;dependency&gt;  </w:t>
      </w:r>
    </w:p>
    <w:p w14:paraId="61C02CF3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proofErr w:type="gram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org.springframework.boot</w:t>
      </w:r>
      <w:proofErr w:type="spellEnd"/>
      <w:proofErr w:type="gram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groupId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2489643C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&gt;spring-boot-dependencies&lt;/</w:t>
      </w:r>
      <w:proofErr w:type="spellStart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artifactId</w:t>
      </w:r>
      <w:proofErr w:type="spell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&gt;  </w:t>
      </w:r>
    </w:p>
    <w:p w14:paraId="45D7123C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&lt;version&gt;</w:t>
      </w:r>
      <w:r w:rsidRPr="00AA6819">
        <w:rPr>
          <w:rFonts w:ascii="Verdana" w:hAnsi="Verdana"/>
          <w:color w:val="C00000"/>
          <w:sz w:val="20"/>
          <w:szCs w:val="20"/>
          <w:bdr w:val="none" w:sz="0" w:space="0" w:color="auto" w:frame="1"/>
        </w:rPr>
        <w:t>2.2</w:t>
      </w: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</w:t>
      </w:r>
      <w:proofErr w:type="gramStart"/>
      <w:r w:rsidRPr="00AA6819">
        <w:rPr>
          <w:rFonts w:ascii="Verdana" w:hAnsi="Verdana"/>
          <w:color w:val="C00000"/>
          <w:sz w:val="20"/>
          <w:szCs w:val="20"/>
          <w:bdr w:val="none" w:sz="0" w:space="0" w:color="auto" w:frame="1"/>
        </w:rPr>
        <w:t>2</w:t>
      </w: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.RELEASE</w:t>
      </w:r>
      <w:proofErr w:type="gramEnd"/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&lt;/version&gt;  </w:t>
      </w:r>
    </w:p>
    <w:p w14:paraId="66E369BA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&lt;type&gt;pom&lt;/type&gt;  </w:t>
      </w:r>
    </w:p>
    <w:p w14:paraId="3D5BEDEC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&lt;scope&gt;</w:t>
      </w:r>
      <w:r w:rsidRPr="00AA6819">
        <w:rPr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&lt;/scope&gt;  </w:t>
      </w:r>
    </w:p>
    <w:p w14:paraId="0AC3390D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&lt;/dependency&gt;  </w:t>
      </w:r>
    </w:p>
    <w:p w14:paraId="7E7051AE" w14:textId="77777777" w:rsidR="00AF2255" w:rsidRPr="00AA6819" w:rsidRDefault="00AF2255" w:rsidP="00AF2255">
      <w:pPr>
        <w:spacing w:after="0" w:line="315" w:lineRule="atLeast"/>
        <w:ind w:left="284"/>
        <w:rPr>
          <w:rFonts w:ascii="Verdana" w:hAnsi="Verdana"/>
          <w:color w:val="000000"/>
          <w:sz w:val="20"/>
          <w:szCs w:val="20"/>
        </w:rPr>
      </w:pPr>
      <w:r w:rsidRPr="00AA6819"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&lt;/dependencies&gt;  </w:t>
      </w:r>
    </w:p>
    <w:p w14:paraId="568E3837" w14:textId="019827D9" w:rsidR="00AF2255" w:rsidRPr="00AF2255" w:rsidRDefault="00AF2255" w:rsidP="00AF2255">
      <w:pPr>
        <w:spacing w:after="0" w:line="315" w:lineRule="atLeast"/>
        <w:ind w:left="284"/>
        <w:rPr>
          <w:rFonts w:ascii="Verdana" w:hAnsi="Verdana"/>
          <w:b/>
          <w:color w:val="000000"/>
          <w:sz w:val="20"/>
          <w:szCs w:val="20"/>
        </w:rPr>
      </w:pPr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&lt;/</w:t>
      </w:r>
      <w:proofErr w:type="spellStart"/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dependencyManagement</w:t>
      </w:r>
      <w:proofErr w:type="spellEnd"/>
      <w:r w:rsidRPr="00AA6819">
        <w:rPr>
          <w:rFonts w:ascii="Verdana" w:hAnsi="Verdana"/>
          <w:b/>
          <w:color w:val="000000"/>
          <w:sz w:val="20"/>
          <w:szCs w:val="20"/>
          <w:bdr w:val="none" w:sz="0" w:space="0" w:color="auto" w:frame="1"/>
        </w:rPr>
        <w:t>&gt;  </w:t>
      </w:r>
    </w:p>
    <w:p w14:paraId="24C20D4A" w14:textId="77777777" w:rsidR="006D5817" w:rsidRDefault="006D5817" w:rsidP="002504E1">
      <w:pPr>
        <w:pStyle w:val="BodyText"/>
        <w:ind w:left="284" w:firstLine="0"/>
      </w:pPr>
    </w:p>
    <w:p w14:paraId="285C1014" w14:textId="77777777" w:rsidR="00C16D41" w:rsidRPr="002F5824" w:rsidRDefault="00C16D41" w:rsidP="00C16D41">
      <w:pPr>
        <w:pStyle w:val="BodyText"/>
      </w:pPr>
    </w:p>
    <w:p w14:paraId="1DC96785" w14:textId="77777777" w:rsidR="00A94FEA" w:rsidRPr="00C16D41" w:rsidRDefault="00692CD9">
      <w:pPr>
        <w:pStyle w:val="Heading3"/>
        <w:rPr>
          <w:i w:val="0"/>
          <w:sz w:val="26"/>
        </w:rPr>
      </w:pPr>
      <w:proofErr w:type="spellStart"/>
      <w:r w:rsidRPr="00C16D41">
        <w:rPr>
          <w:i w:val="0"/>
          <w:sz w:val="26"/>
        </w:rPr>
        <w:t>Tạo</w:t>
      </w:r>
      <w:proofErr w:type="spellEnd"/>
      <w:r w:rsidRPr="00C16D41">
        <w:rPr>
          <w:i w:val="0"/>
          <w:sz w:val="26"/>
        </w:rPr>
        <w:t xml:space="preserve"> </w:t>
      </w:r>
      <w:proofErr w:type="spellStart"/>
      <w:r w:rsidRPr="00C16D41">
        <w:rPr>
          <w:i w:val="0"/>
          <w:sz w:val="26"/>
        </w:rPr>
        <w:t>một</w:t>
      </w:r>
      <w:proofErr w:type="spellEnd"/>
      <w:r w:rsidRPr="00C16D41">
        <w:rPr>
          <w:i w:val="0"/>
          <w:sz w:val="26"/>
        </w:rPr>
        <w:t xml:space="preserve"> </w:t>
      </w:r>
      <w:proofErr w:type="spellStart"/>
      <w:r w:rsidRPr="00C16D41">
        <w:rPr>
          <w:i w:val="0"/>
          <w:sz w:val="26"/>
        </w:rPr>
        <w:t>Ứng</w:t>
      </w:r>
      <w:proofErr w:type="spellEnd"/>
      <w:r w:rsidRPr="00C16D41">
        <w:rPr>
          <w:i w:val="0"/>
          <w:sz w:val="26"/>
        </w:rPr>
        <w:t xml:space="preserve"> </w:t>
      </w:r>
      <w:proofErr w:type="spellStart"/>
      <w:r w:rsidRPr="00C16D41">
        <w:rPr>
          <w:i w:val="0"/>
          <w:sz w:val="26"/>
        </w:rPr>
        <w:t>dụng</w:t>
      </w:r>
      <w:proofErr w:type="spellEnd"/>
      <w:r w:rsidRPr="00C16D41">
        <w:rPr>
          <w:i w:val="0"/>
          <w:sz w:val="26"/>
        </w:rPr>
        <w:t xml:space="preserve"> </w:t>
      </w:r>
      <w:proofErr w:type="spellStart"/>
      <w:r w:rsidRPr="00C16D41">
        <w:rPr>
          <w:i w:val="0"/>
          <w:sz w:val="26"/>
        </w:rPr>
        <w:t>bằng</w:t>
      </w:r>
      <w:proofErr w:type="spellEnd"/>
      <w:r w:rsidRPr="00C16D41">
        <w:rPr>
          <w:i w:val="0"/>
          <w:sz w:val="26"/>
        </w:rPr>
        <w:t xml:space="preserve"> Spring Boot</w:t>
      </w:r>
    </w:p>
    <w:p w14:paraId="52951F73" w14:textId="77777777" w:rsidR="00A94FEA" w:rsidRPr="00C16D41" w:rsidRDefault="00692CD9">
      <w:pPr>
        <w:pStyle w:val="NormalWeb"/>
        <w:spacing w:before="0" w:beforeAutospacing="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Cách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đơn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giản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nhất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để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khởi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tạo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một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ứng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dụng</w:t>
      </w:r>
      <w:proofErr w:type="spellEnd"/>
      <w:r w:rsidRPr="00C16D41">
        <w:rPr>
          <w:sz w:val="26"/>
          <w:szCs w:val="26"/>
        </w:rPr>
        <w:t xml:space="preserve"> Spring Boot, </w:t>
      </w:r>
      <w:proofErr w:type="spellStart"/>
      <w:r w:rsidRPr="00C16D41">
        <w:rPr>
          <w:sz w:val="26"/>
          <w:szCs w:val="26"/>
        </w:rPr>
        <w:t>đó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là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chúng</w:t>
      </w:r>
      <w:proofErr w:type="spellEnd"/>
      <w:r w:rsidRPr="00C16D41">
        <w:rPr>
          <w:sz w:val="26"/>
          <w:szCs w:val="26"/>
        </w:rPr>
        <w:t xml:space="preserve"> ta </w:t>
      </w:r>
      <w:proofErr w:type="spellStart"/>
      <w:r w:rsidRPr="00C16D41">
        <w:rPr>
          <w:sz w:val="26"/>
          <w:szCs w:val="26"/>
        </w:rPr>
        <w:t>sẽ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truy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cập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vào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trang</w:t>
      </w:r>
      <w:proofErr w:type="spellEnd"/>
      <w:r w:rsidRPr="00C16D41">
        <w:rPr>
          <w:sz w:val="26"/>
          <w:szCs w:val="26"/>
        </w:rPr>
        <w:t xml:space="preserve"> web </w:t>
      </w:r>
      <w:hyperlink r:id="rId57" w:history="1">
        <w:r w:rsidRPr="00C16D41">
          <w:rPr>
            <w:rStyle w:val="Hyperlink"/>
            <w:color w:val="00B5AD"/>
            <w:sz w:val="26"/>
            <w:szCs w:val="26"/>
          </w:rPr>
          <w:t xml:space="preserve">Spring </w:t>
        </w:r>
        <w:proofErr w:type="spellStart"/>
        <w:r w:rsidRPr="00C16D41">
          <w:rPr>
            <w:rStyle w:val="Hyperlink"/>
            <w:color w:val="00B5AD"/>
            <w:sz w:val="26"/>
            <w:szCs w:val="26"/>
          </w:rPr>
          <w:t>Initializr</w:t>
        </w:r>
        <w:proofErr w:type="spellEnd"/>
      </w:hyperlink>
      <w:r w:rsidRPr="00C16D41">
        <w:rPr>
          <w:sz w:val="26"/>
          <w:szCs w:val="26"/>
        </w:rPr>
        <w:t>:</w:t>
      </w:r>
    </w:p>
    <w:p w14:paraId="3DE45937" w14:textId="77777777" w:rsidR="00A94FEA" w:rsidRPr="00C16D41" w:rsidRDefault="00692CD9">
      <w:pPr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Chọn</w:t>
      </w:r>
      <w:proofErr w:type="spellEnd"/>
      <w:r w:rsidRPr="00C16D41">
        <w:rPr>
          <w:sz w:val="26"/>
          <w:szCs w:val="26"/>
        </w:rPr>
        <w:t xml:space="preserve"> build tool: Maven hay Gradle</w:t>
      </w:r>
    </w:p>
    <w:p w14:paraId="7C3F7608" w14:textId="77777777" w:rsidR="00A94FEA" w:rsidRPr="00C16D41" w:rsidRDefault="00692CD9">
      <w:pPr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Chọn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ngôn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ngữ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lập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trình</w:t>
      </w:r>
      <w:proofErr w:type="spellEnd"/>
      <w:r w:rsidRPr="00C16D41">
        <w:rPr>
          <w:sz w:val="26"/>
          <w:szCs w:val="26"/>
        </w:rPr>
        <w:t>: Java, Kotlin hay Groovy</w:t>
      </w:r>
    </w:p>
    <w:p w14:paraId="29A0160E" w14:textId="77777777" w:rsidR="00A94FEA" w:rsidRPr="00C16D41" w:rsidRDefault="00692CD9">
      <w:pPr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Chọn</w:t>
      </w:r>
      <w:proofErr w:type="spellEnd"/>
      <w:r w:rsidRPr="00C16D41">
        <w:rPr>
          <w:sz w:val="26"/>
          <w:szCs w:val="26"/>
        </w:rPr>
        <w:t xml:space="preserve"> version </w:t>
      </w:r>
      <w:proofErr w:type="spellStart"/>
      <w:r w:rsidRPr="00C16D41">
        <w:rPr>
          <w:sz w:val="26"/>
          <w:szCs w:val="26"/>
        </w:rPr>
        <w:t>của</w:t>
      </w:r>
      <w:proofErr w:type="spellEnd"/>
      <w:r w:rsidRPr="00C16D41">
        <w:rPr>
          <w:sz w:val="26"/>
          <w:szCs w:val="26"/>
        </w:rPr>
        <w:t xml:space="preserve"> Spring Boot</w:t>
      </w:r>
    </w:p>
    <w:p w14:paraId="7D7AE861" w14:textId="77777777" w:rsidR="00A94FEA" w:rsidRPr="00C16D41" w:rsidRDefault="00692CD9">
      <w:pPr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Nhập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tên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của</w:t>
      </w:r>
      <w:proofErr w:type="spellEnd"/>
      <w:r w:rsidRPr="00C16D41">
        <w:rPr>
          <w:sz w:val="26"/>
          <w:szCs w:val="26"/>
        </w:rPr>
        <w:t xml:space="preserve"> Group </w:t>
      </w:r>
      <w:proofErr w:type="spellStart"/>
      <w:r w:rsidRPr="00C16D41">
        <w:rPr>
          <w:sz w:val="26"/>
          <w:szCs w:val="26"/>
        </w:rPr>
        <w:t>và</w:t>
      </w:r>
      <w:proofErr w:type="spellEnd"/>
      <w:r w:rsidRPr="00C16D41">
        <w:rPr>
          <w:sz w:val="26"/>
          <w:szCs w:val="26"/>
        </w:rPr>
        <w:t xml:space="preserve"> Artifact</w:t>
      </w:r>
    </w:p>
    <w:p w14:paraId="6F31D483" w14:textId="77777777" w:rsidR="00A94FEA" w:rsidRPr="00C16D41" w:rsidRDefault="00692CD9">
      <w:pPr>
        <w:numPr>
          <w:ilvl w:val="0"/>
          <w:numId w:val="14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Lựa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chọn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các</w:t>
      </w:r>
      <w:proofErr w:type="spellEnd"/>
      <w:r w:rsidRPr="00C16D41">
        <w:rPr>
          <w:sz w:val="26"/>
          <w:szCs w:val="26"/>
        </w:rPr>
        <w:t xml:space="preserve"> dependency </w:t>
      </w:r>
      <w:proofErr w:type="spellStart"/>
      <w:r w:rsidRPr="00C16D41">
        <w:rPr>
          <w:sz w:val="26"/>
          <w:szCs w:val="26"/>
        </w:rPr>
        <w:t>cần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cho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ứng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dụng</w:t>
      </w:r>
      <w:proofErr w:type="spellEnd"/>
      <w:r w:rsidRPr="00C16D41">
        <w:rPr>
          <w:sz w:val="26"/>
          <w:szCs w:val="26"/>
        </w:rPr>
        <w:t xml:space="preserve"> (</w:t>
      </w:r>
      <w:proofErr w:type="spellStart"/>
      <w:r w:rsidRPr="00C16D41">
        <w:rPr>
          <w:sz w:val="26"/>
          <w:szCs w:val="26"/>
        </w:rPr>
        <w:t>ví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dụ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như</w:t>
      </w:r>
      <w:proofErr w:type="spellEnd"/>
      <w:r w:rsidRPr="00C16D41">
        <w:rPr>
          <w:sz w:val="26"/>
          <w:szCs w:val="26"/>
        </w:rPr>
        <w:t xml:space="preserve"> Web, Security, JPA, Actuator, </w:t>
      </w:r>
      <w:proofErr w:type="spellStart"/>
      <w:r w:rsidRPr="00C16D41">
        <w:rPr>
          <w:sz w:val="26"/>
          <w:szCs w:val="26"/>
        </w:rPr>
        <w:t>Devtools</w:t>
      </w:r>
      <w:proofErr w:type="spellEnd"/>
      <w:r w:rsidRPr="00C16D41">
        <w:rPr>
          <w:sz w:val="26"/>
          <w:szCs w:val="26"/>
        </w:rPr>
        <w:t>, ...)</w:t>
      </w:r>
    </w:p>
    <w:p w14:paraId="65B2886B" w14:textId="7C6E048B" w:rsidR="00A94FEA" w:rsidRPr="00C16D41" w:rsidRDefault="00C16D41">
      <w:pPr>
        <w:pStyle w:val="NormalWeb"/>
        <w:rPr>
          <w:rFonts w:ascii="Arial" w:hAnsi="Arial" w:cs="Arial"/>
          <w:sz w:val="26"/>
          <w:szCs w:val="26"/>
        </w:rPr>
      </w:pPr>
      <w:r w:rsidRPr="00C16D41">
        <w:rPr>
          <w:sz w:val="26"/>
          <w:szCs w:val="26"/>
        </w:rPr>
        <w:t>C</w:t>
      </w:r>
      <w:r w:rsidR="00692CD9" w:rsidRPr="00C16D41">
        <w:rPr>
          <w:sz w:val="26"/>
          <w:szCs w:val="26"/>
        </w:rPr>
        <w:t>lick button </w:t>
      </w:r>
      <w:r w:rsidR="00692CD9" w:rsidRPr="00C16D41">
        <w:rPr>
          <w:rStyle w:val="Strong"/>
          <w:sz w:val="26"/>
          <w:szCs w:val="26"/>
        </w:rPr>
        <w:t>Generate Project</w:t>
      </w:r>
      <w:r w:rsidR="00692CD9" w:rsidRPr="00C16D41">
        <w:rPr>
          <w:sz w:val="26"/>
          <w:szCs w:val="26"/>
        </w:rPr>
        <w:t> </w:t>
      </w:r>
      <w:proofErr w:type="spellStart"/>
      <w:r w:rsidR="00692CD9" w:rsidRPr="00C16D41">
        <w:rPr>
          <w:sz w:val="26"/>
          <w:szCs w:val="26"/>
        </w:rPr>
        <w:t>để</w:t>
      </w:r>
      <w:proofErr w:type="spellEnd"/>
      <w:r w:rsidR="00692CD9" w:rsidRPr="00C16D41">
        <w:rPr>
          <w:sz w:val="26"/>
          <w:szCs w:val="26"/>
        </w:rPr>
        <w:t xml:space="preserve"> download project </w:t>
      </w:r>
      <w:proofErr w:type="spellStart"/>
      <w:r w:rsidR="00692CD9" w:rsidRPr="00C16D41">
        <w:rPr>
          <w:sz w:val="26"/>
          <w:szCs w:val="26"/>
        </w:rPr>
        <w:t>xuống</w:t>
      </w:r>
      <w:proofErr w:type="spellEnd"/>
      <w:r w:rsidR="00692CD9" w:rsidRPr="00C16D41">
        <w:rPr>
          <w:sz w:val="26"/>
          <w:szCs w:val="26"/>
        </w:rPr>
        <w:t>.</w:t>
      </w:r>
    </w:p>
    <w:p w14:paraId="0D286131" w14:textId="77777777" w:rsidR="00A94FEA" w:rsidRDefault="00692CD9">
      <w:pPr>
        <w:pStyle w:val="NormalWeb"/>
        <w:rPr>
          <w:rStyle w:val="Hyperlink"/>
          <w:color w:val="00B5AD"/>
          <w:u w:val="none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"https://s3-ap-southeast-1.amazonaws.com/kipalog.com/3v90pjljvq_201901270916.png" </w:instrText>
      </w:r>
      <w:r>
        <w:rPr>
          <w:rFonts w:ascii="Arial" w:hAnsi="Arial" w:cs="Arial"/>
        </w:rPr>
        <w:fldChar w:fldCharType="separate"/>
      </w:r>
    </w:p>
    <w:p w14:paraId="612552FD" w14:textId="77777777" w:rsidR="00A94FEA" w:rsidRDefault="00692CD9">
      <w:r>
        <w:rPr>
          <w:noProof/>
          <w:color w:val="00B5AD"/>
        </w:rPr>
        <w:drawing>
          <wp:inline distT="0" distB="0" distL="0" distR="0" wp14:anchorId="6C821078" wp14:editId="54BEC99F">
            <wp:extent cx="5921375" cy="2541905"/>
            <wp:effectExtent l="0" t="0" r="3175" b="0"/>
            <wp:docPr id="17" name="Picture 17" descr="Spring Boot Initializer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pring Boot Initializ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183" cy="255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AAF8" w14:textId="77777777" w:rsidR="00A94FEA" w:rsidRDefault="00692CD9">
      <w:r>
        <w:rPr>
          <w:rFonts w:ascii="Arial" w:hAnsi="Arial" w:cs="Arial"/>
        </w:rPr>
        <w:fldChar w:fldCharType="end"/>
      </w:r>
    </w:p>
    <w:p w14:paraId="0BC4DDFD" w14:textId="51E5F3BC" w:rsidR="00A94FEA" w:rsidRPr="00C16D41" w:rsidRDefault="00692CD9">
      <w:pPr>
        <w:pStyle w:val="NormalWeb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Ngoài</w:t>
      </w:r>
      <w:proofErr w:type="spellEnd"/>
      <w:r w:rsidRPr="00C16D41">
        <w:rPr>
          <w:sz w:val="26"/>
          <w:szCs w:val="26"/>
        </w:rPr>
        <w:t xml:space="preserve"> ra, </w:t>
      </w:r>
      <w:proofErr w:type="spellStart"/>
      <w:r w:rsidRPr="00C16D41">
        <w:rPr>
          <w:sz w:val="26"/>
          <w:szCs w:val="26"/>
        </w:rPr>
        <w:t>chúng</w:t>
      </w:r>
      <w:proofErr w:type="spellEnd"/>
      <w:r w:rsidRPr="00C16D41">
        <w:rPr>
          <w:sz w:val="26"/>
          <w:szCs w:val="26"/>
        </w:rPr>
        <w:t xml:space="preserve"> ta </w:t>
      </w:r>
      <w:proofErr w:type="spellStart"/>
      <w:r w:rsidRPr="00C16D41">
        <w:rPr>
          <w:sz w:val="26"/>
          <w:szCs w:val="26"/>
        </w:rPr>
        <w:t>cũng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có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thể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dùng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các</w:t>
      </w:r>
      <w:proofErr w:type="spellEnd"/>
      <w:r w:rsidRPr="00C16D41">
        <w:rPr>
          <w:sz w:val="26"/>
          <w:szCs w:val="26"/>
        </w:rPr>
        <w:t> </w:t>
      </w:r>
      <w:hyperlink r:id="rId60" w:history="1">
        <w:r w:rsidRPr="00C16D41">
          <w:rPr>
            <w:rStyle w:val="Hyperlink"/>
            <w:color w:val="00B5AD"/>
            <w:sz w:val="26"/>
            <w:szCs w:val="26"/>
          </w:rPr>
          <w:t xml:space="preserve">tool </w:t>
        </w:r>
        <w:proofErr w:type="spellStart"/>
        <w:r w:rsidRPr="00C16D41">
          <w:rPr>
            <w:rStyle w:val="Hyperlink"/>
            <w:color w:val="00B5AD"/>
            <w:sz w:val="26"/>
            <w:szCs w:val="26"/>
          </w:rPr>
          <w:t>khác</w:t>
        </w:r>
        <w:proofErr w:type="spellEnd"/>
      </w:hyperlink>
      <w:r w:rsidRPr="00C16D41">
        <w:rPr>
          <w:sz w:val="26"/>
          <w:szCs w:val="26"/>
        </w:rPr>
        <w:t> </w:t>
      </w:r>
      <w:proofErr w:type="spellStart"/>
      <w:r w:rsidRPr="00C16D41">
        <w:rPr>
          <w:sz w:val="26"/>
          <w:szCs w:val="26"/>
        </w:rPr>
        <w:t>để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khởi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tạo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ứng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dụng</w:t>
      </w:r>
      <w:proofErr w:type="spellEnd"/>
      <w:r w:rsidRPr="00C16D41">
        <w:rPr>
          <w:sz w:val="26"/>
          <w:szCs w:val="26"/>
        </w:rPr>
        <w:t xml:space="preserve"> Spring Boot </w:t>
      </w:r>
      <w:proofErr w:type="spellStart"/>
      <w:r w:rsidRPr="00C16D41">
        <w:rPr>
          <w:sz w:val="26"/>
          <w:szCs w:val="26"/>
        </w:rPr>
        <w:t>như</w:t>
      </w:r>
      <w:proofErr w:type="spellEnd"/>
      <w:r w:rsidRPr="00C16D41">
        <w:rPr>
          <w:sz w:val="26"/>
          <w:szCs w:val="26"/>
        </w:rPr>
        <w:t xml:space="preserve"> Spring Tool Suite.</w:t>
      </w:r>
    </w:p>
    <w:p w14:paraId="1A84E9FC" w14:textId="77777777" w:rsidR="00A94FEA" w:rsidRDefault="00692CD9">
      <w:pPr>
        <w:pStyle w:val="Heading3"/>
        <w:rPr>
          <w:i w:val="0"/>
        </w:rPr>
      </w:pPr>
      <w:r>
        <w:lastRenderedPageBreak/>
        <w:t xml:space="preserve"> </w:t>
      </w:r>
      <w:proofErr w:type="spellStart"/>
      <w:r>
        <w:rPr>
          <w:i w:val="0"/>
        </w:rPr>
        <w:t>Cấu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trúc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thư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mục</w:t>
      </w:r>
      <w:proofErr w:type="spellEnd"/>
    </w:p>
    <w:p w14:paraId="78112F6D" w14:textId="77777777" w:rsidR="00A94FEA" w:rsidRPr="00C16D41" w:rsidRDefault="00692CD9">
      <w:pPr>
        <w:pStyle w:val="NormalWeb"/>
        <w:spacing w:before="0" w:beforeAutospacing="0"/>
        <w:rPr>
          <w:sz w:val="26"/>
          <w:szCs w:val="26"/>
        </w:rPr>
      </w:pPr>
      <w:proofErr w:type="spellStart"/>
      <w:r w:rsidRPr="00C16D41">
        <w:rPr>
          <w:sz w:val="26"/>
          <w:szCs w:val="26"/>
        </w:rPr>
        <w:t>Dưới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đây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là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cây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thư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mục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của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ứng</w:t>
      </w:r>
      <w:proofErr w:type="spellEnd"/>
      <w:r w:rsidRPr="00C16D41">
        <w:rPr>
          <w:sz w:val="26"/>
          <w:szCs w:val="26"/>
        </w:rPr>
        <w:t xml:space="preserve"> </w:t>
      </w:r>
      <w:proofErr w:type="spellStart"/>
      <w:r w:rsidRPr="00C16D41">
        <w:rPr>
          <w:sz w:val="26"/>
          <w:szCs w:val="26"/>
        </w:rPr>
        <w:t>dụng</w:t>
      </w:r>
      <w:proofErr w:type="spellEnd"/>
    </w:p>
    <w:p w14:paraId="4655625B" w14:textId="77777777" w:rsidR="00A94FEA" w:rsidRDefault="00692CD9">
      <w:pPr>
        <w:pStyle w:val="NormalWeb"/>
        <w:rPr>
          <w:rStyle w:val="Hyperlink"/>
          <w:color w:val="00B5AD"/>
          <w:u w:val="none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"https://s3-ap-southeast-1.amazonaws.com/kipalog.com/lbjw8pppiw_201901270924.png" </w:instrText>
      </w:r>
      <w:r>
        <w:rPr>
          <w:rFonts w:ascii="Arial" w:hAnsi="Arial" w:cs="Arial"/>
        </w:rPr>
        <w:fldChar w:fldCharType="separate"/>
      </w:r>
    </w:p>
    <w:p w14:paraId="54AB1D57" w14:textId="77777777" w:rsidR="00A94FEA" w:rsidRDefault="00692CD9">
      <w:r>
        <w:rPr>
          <w:noProof/>
          <w:color w:val="00B5AD"/>
        </w:rPr>
        <w:drawing>
          <wp:inline distT="0" distB="0" distL="0" distR="0" wp14:anchorId="3649C6AF" wp14:editId="4757ECF5">
            <wp:extent cx="2667000" cy="3061970"/>
            <wp:effectExtent l="0" t="0" r="0" b="5080"/>
            <wp:docPr id="16" name="Picture 16" descr="Spring Boot source tre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pring Boot source tre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7C1B" w14:textId="77777777" w:rsidR="00A94FEA" w:rsidRDefault="00692CD9">
      <w:r>
        <w:rPr>
          <w:rFonts w:ascii="Arial" w:hAnsi="Arial" w:cs="Arial"/>
        </w:rPr>
        <w:fldChar w:fldCharType="end"/>
      </w:r>
    </w:p>
    <w:p w14:paraId="3F52E80F" w14:textId="5883F44F" w:rsidR="00A94FEA" w:rsidRDefault="00692CD9">
      <w:pPr>
        <w:pStyle w:val="NormalWeb"/>
        <w:rPr>
          <w:sz w:val="26"/>
          <w:szCs w:val="26"/>
        </w:rPr>
      </w:pP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file</w:t>
      </w:r>
      <w:r>
        <w:rPr>
          <w:rFonts w:ascii="Arial" w:hAnsi="Arial" w:cs="Arial"/>
        </w:rPr>
        <w:t> </w:t>
      </w:r>
      <w:r>
        <w:rPr>
          <w:rStyle w:val="HTMLCode"/>
          <w:rFonts w:ascii="Consolas" w:hAnsi="Consolas"/>
          <w:shd w:val="clear" w:color="auto" w:fill="F7F7F7"/>
        </w:rPr>
        <w:t>pom.xml</w:t>
      </w:r>
      <w:r>
        <w:rPr>
          <w:rFonts w:ascii="Arial" w:hAnsi="Arial" w:cs="Arial"/>
        </w:rPr>
        <w:t xml:space="preserve">,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>:</w:t>
      </w:r>
    </w:p>
    <w:p w14:paraId="594071AF" w14:textId="12589CD7" w:rsidR="005277B0" w:rsidRDefault="005277B0">
      <w:pPr>
        <w:pStyle w:val="NormalWeb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4F7879" wp14:editId="4FB8719B">
            <wp:extent cx="5760085" cy="42906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A6B7" w14:textId="35DCE5BD" w:rsidR="005277B0" w:rsidRDefault="005277B0">
      <w:pPr>
        <w:pStyle w:val="NormalWeb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665A6D" wp14:editId="4FA7EE79">
            <wp:extent cx="5200650" cy="6562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A520" w14:textId="321341C2" w:rsidR="00A94FEA" w:rsidRDefault="00692CD9" w:rsidP="005277B0">
      <w:pPr>
        <w:pStyle w:val="NormalWeb"/>
        <w:rPr>
          <w:rFonts w:ascii="Arial" w:hAnsi="Arial" w:cs="Arial"/>
        </w:rPr>
      </w:pP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1 file</w:t>
      </w:r>
      <w:r>
        <w:rPr>
          <w:rFonts w:ascii="Arial" w:hAnsi="Arial" w:cs="Arial"/>
        </w:rPr>
        <w:t xml:space="preserve"> </w:t>
      </w:r>
      <w:r>
        <w:rPr>
          <w:rStyle w:val="HTMLCode"/>
          <w:rFonts w:ascii="Consolas" w:hAnsi="Consolas"/>
          <w:shd w:val="clear" w:color="auto" w:fill="F7F7F7"/>
        </w:rPr>
        <w:t>HelloworldApplication.java</w:t>
      </w:r>
      <w:r>
        <w:rPr>
          <w:rFonts w:ascii="Arial" w:hAnsi="Arial" w:cs="Arial"/>
        </w:rPr>
        <w:t>:</w:t>
      </w:r>
    </w:p>
    <w:p w14:paraId="27CE6B59" w14:textId="2B1C57AC" w:rsidR="005277B0" w:rsidRPr="005277B0" w:rsidRDefault="005277B0" w:rsidP="005277B0">
      <w:pPr>
        <w:pStyle w:val="NormalWeb"/>
        <w:rPr>
          <w:rStyle w:val="HTMLCode"/>
          <w:rFonts w:ascii="Times New Roman" w:hAnsi="Times New Roman" w:cs="Times New Roman"/>
          <w:color w:val="333333"/>
        </w:rPr>
      </w:pPr>
      <w:r>
        <w:rPr>
          <w:noProof/>
        </w:rPr>
        <w:lastRenderedPageBreak/>
        <w:drawing>
          <wp:inline distT="0" distB="0" distL="0" distR="0" wp14:anchorId="795C1A94" wp14:editId="5D748957">
            <wp:extent cx="5438775" cy="32956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799D" w14:textId="77777777" w:rsidR="00A94FEA" w:rsidRDefault="00692CD9">
      <w:pPr>
        <w:pStyle w:val="NormalWeb"/>
        <w:rPr>
          <w:rFonts w:ascii="Arial" w:hAnsi="Arial" w:cs="Arial"/>
        </w:rPr>
      </w:pPr>
      <w:r>
        <w:t>Annotation</w:t>
      </w:r>
      <w:r>
        <w:rPr>
          <w:rFonts w:ascii="Arial" w:hAnsi="Arial" w:cs="Arial"/>
        </w:rPr>
        <w:t> </w:t>
      </w:r>
      <w:r>
        <w:rPr>
          <w:rStyle w:val="HTMLCode"/>
          <w:rFonts w:ascii="Consolas" w:hAnsi="Consolas"/>
          <w:shd w:val="clear" w:color="auto" w:fill="F7F7F7"/>
        </w:rPr>
        <w:t>@SpringBootApplication</w:t>
      </w:r>
      <w:r>
        <w:rPr>
          <w:rFonts w:ascii="Arial" w:hAnsi="Arial" w:cs="Arial"/>
        </w:rPr>
        <w:t> 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 </w:t>
      </w:r>
      <w:r>
        <w:rPr>
          <w:rStyle w:val="Emphasis"/>
          <w:sz w:val="26"/>
          <w:szCs w:val="26"/>
        </w:rPr>
        <w:t>composed annotation</w:t>
      </w:r>
      <w:r>
        <w:rPr>
          <w:sz w:val="26"/>
          <w:szCs w:val="26"/>
        </w:rPr>
        <w:t> 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3</w:t>
      </w:r>
      <w:r>
        <w:rPr>
          <w:rFonts w:ascii="Arial" w:hAnsi="Arial" w:cs="Arial"/>
        </w:rPr>
        <w:t xml:space="preserve"> </w:t>
      </w:r>
      <w:r>
        <w:rPr>
          <w:sz w:val="26"/>
          <w:szCs w:val="26"/>
        </w:rPr>
        <w:t>annotation</w:t>
      </w:r>
      <w:r>
        <w:rPr>
          <w:rFonts w:ascii="Arial" w:hAnsi="Arial" w:cs="Arial"/>
        </w:rPr>
        <w:t> </w:t>
      </w:r>
      <w:r>
        <w:rPr>
          <w:rStyle w:val="HTMLCode"/>
          <w:rFonts w:ascii="Consolas" w:hAnsi="Consolas"/>
          <w:shd w:val="clear" w:color="auto" w:fill="F7F7F7"/>
        </w:rPr>
        <w:t>@EnableAutoConfiguration</w:t>
      </w:r>
      <w:r>
        <w:rPr>
          <w:rFonts w:ascii="Arial" w:hAnsi="Arial" w:cs="Arial"/>
        </w:rPr>
        <w:t>, </w:t>
      </w:r>
      <w:r>
        <w:rPr>
          <w:rStyle w:val="HTMLCode"/>
          <w:rFonts w:ascii="Consolas" w:hAnsi="Consolas"/>
          <w:shd w:val="clear" w:color="auto" w:fill="F7F7F7"/>
        </w:rPr>
        <w:t>@ComponentScan</w:t>
      </w:r>
      <w:r>
        <w:rPr>
          <w:rFonts w:ascii="Arial" w:hAnsi="Arial" w:cs="Arial"/>
        </w:rPr>
        <w:t>, </w:t>
      </w:r>
      <w:r>
        <w:rPr>
          <w:rStyle w:val="HTMLCode"/>
          <w:rFonts w:ascii="Consolas" w:hAnsi="Consolas"/>
          <w:shd w:val="clear" w:color="auto" w:fill="F7F7F7"/>
        </w:rPr>
        <w:t>@Configuration</w:t>
      </w:r>
      <w:r>
        <w:rPr>
          <w:rFonts w:ascii="Arial" w:hAnsi="Arial" w:cs="Arial"/>
        </w:rPr>
        <w:t>:</w:t>
      </w:r>
    </w:p>
    <w:p w14:paraId="22A176B2" w14:textId="77777777" w:rsidR="00A94FEA" w:rsidRDefault="00692CD9">
      <w:pPr>
        <w:numPr>
          <w:ilvl w:val="0"/>
          <w:numId w:val="15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@Configuration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> </w:t>
      </w:r>
      <w:proofErr w:type="spellStart"/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HelloworldApplication</w:t>
      </w:r>
      <w:proofErr w:type="spellEnd"/>
      <w:r>
        <w:rPr>
          <w:sz w:val="26"/>
          <w:szCs w:val="26"/>
        </w:rPr>
        <w:t> 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bean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> </w:t>
      </w:r>
      <w:proofErr w:type="spellStart"/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ApplicationContext</w:t>
      </w:r>
      <w:proofErr w:type="spellEnd"/>
      <w:r>
        <w:rPr>
          <w:sz w:val="26"/>
          <w:szCs w:val="26"/>
        </w:rPr>
        <w:t>.</w:t>
      </w:r>
    </w:p>
    <w:p w14:paraId="27534B67" w14:textId="77777777" w:rsidR="00A94FEA" w:rsidRDefault="00692CD9">
      <w:pPr>
        <w:numPr>
          <w:ilvl w:val="0"/>
          <w:numId w:val="15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@EnableAutoConfiguration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nhắc</w:t>
      </w:r>
      <w:proofErr w:type="spellEnd"/>
      <w:r>
        <w:rPr>
          <w:sz w:val="26"/>
          <w:szCs w:val="26"/>
        </w:rPr>
        <w:t xml:space="preserve"> Spring Boot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bean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classpath</w:t>
      </w:r>
      <w:proofErr w:type="spellEnd"/>
      <w:r>
        <w:rPr>
          <w:sz w:val="26"/>
          <w:szCs w:val="26"/>
        </w:rPr>
        <w:t xml:space="preserve"> setting,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property setting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bean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Spring MVC,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> </w:t>
      </w:r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@EnableWebMvc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 Spring Boot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annotation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18085DC" w14:textId="77777777" w:rsidR="00A94FEA" w:rsidRDefault="00692CD9">
      <w:pPr>
        <w:numPr>
          <w:ilvl w:val="0"/>
          <w:numId w:val="15"/>
        </w:numPr>
        <w:spacing w:before="100" w:beforeAutospacing="1" w:after="100" w:afterAutospacing="1" w:line="240" w:lineRule="auto"/>
        <w:ind w:left="360"/>
        <w:rPr>
          <w:sz w:val="26"/>
          <w:szCs w:val="26"/>
        </w:rPr>
      </w:pPr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@ComponentScan</w:t>
      </w:r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nhắc</w:t>
      </w:r>
      <w:proofErr w:type="spellEnd"/>
      <w:r>
        <w:rPr>
          <w:sz w:val="26"/>
          <w:szCs w:val="26"/>
        </w:rPr>
        <w:t xml:space="preserve"> Spring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component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configuration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package </w:t>
      </w:r>
      <w:proofErr w:type="spellStart"/>
      <w:proofErr w:type="gramStart"/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org.ashina</w:t>
      </w:r>
      <w:proofErr w:type="gramEnd"/>
      <w:r>
        <w:rPr>
          <w:rStyle w:val="HTMLCode"/>
          <w:rFonts w:ascii="Times New Roman" w:hAnsi="Times New Roman" w:cs="Times New Roman"/>
          <w:sz w:val="26"/>
          <w:szCs w:val="26"/>
          <w:shd w:val="clear" w:color="auto" w:fill="F7F7F7"/>
        </w:rPr>
        <w:t>.helloworld</w:t>
      </w:r>
      <w:proofErr w:type="spellEnd"/>
      <w:r>
        <w:rPr>
          <w:sz w:val="26"/>
          <w:szCs w:val="26"/>
        </w:rPr>
        <w:t>.</w:t>
      </w:r>
    </w:p>
    <w:p w14:paraId="7A9C21C9" w14:textId="77777777" w:rsidR="00A94FEA" w:rsidRDefault="00692CD9">
      <w:pPr>
        <w:pStyle w:val="Heading3"/>
        <w:rPr>
          <w:rFonts w:cs="Times New Roman"/>
          <w:i w:val="0"/>
        </w:rPr>
      </w:pPr>
      <w:r>
        <w:t xml:space="preserve"> </w:t>
      </w:r>
      <w:r>
        <w:rPr>
          <w:i w:val="0"/>
        </w:rPr>
        <w:t xml:space="preserve">Build </w:t>
      </w:r>
      <w:proofErr w:type="spellStart"/>
      <w:r>
        <w:rPr>
          <w:i w:val="0"/>
        </w:rPr>
        <w:t>ứng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dụng</w:t>
      </w:r>
      <w:proofErr w:type="spellEnd"/>
    </w:p>
    <w:p w14:paraId="52C90631" w14:textId="77777777" w:rsidR="00A94FEA" w:rsidRDefault="00692CD9">
      <w:pPr>
        <w:pStyle w:val="NormalWeb"/>
        <w:spacing w:before="0" w:beforeAutospacing="0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source code,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build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:</w:t>
      </w:r>
    </w:p>
    <w:p w14:paraId="04FF6E7B" w14:textId="77777777" w:rsidR="00A94FEA" w:rsidRDefault="00692CD9">
      <w:pPr>
        <w:pStyle w:val="HTMLPreformatted"/>
        <w:shd w:val="clear" w:color="auto" w:fill="F7F7F7"/>
        <w:wordWrap w:val="0"/>
        <w:spacing w:line="360" w:lineRule="atLeast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$ </w:t>
      </w:r>
      <w:proofErr w:type="spellStart"/>
      <w:r>
        <w:rPr>
          <w:rStyle w:val="HTMLCode"/>
          <w:rFonts w:ascii="Consolas" w:hAnsi="Consolas"/>
          <w:color w:val="333333"/>
        </w:rPr>
        <w:t>mvn</w:t>
      </w:r>
      <w:proofErr w:type="spellEnd"/>
      <w:r>
        <w:rPr>
          <w:rStyle w:val="HTMLCode"/>
          <w:rFonts w:ascii="Consolas" w:hAnsi="Consolas"/>
          <w:color w:val="333333"/>
        </w:rPr>
        <w:t xml:space="preserve"> clean install</w:t>
      </w:r>
    </w:p>
    <w:p w14:paraId="563E0EA4" w14:textId="77777777" w:rsidR="00A94FEA" w:rsidRDefault="00692CD9">
      <w:pPr>
        <w:pStyle w:val="NormalWeb"/>
        <w:rPr>
          <w:rFonts w:ascii="Arial" w:hAnsi="Arial" w:cs="Arial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build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thử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t> </w:t>
      </w:r>
      <w:r>
        <w:rPr>
          <w:rStyle w:val="HTMLCode"/>
          <w:rFonts w:ascii="Times New Roman" w:hAnsi="Times New Roman" w:cs="Times New Roman"/>
          <w:shd w:val="clear" w:color="auto" w:fill="F7F7F7"/>
        </w:rPr>
        <w:t>target</w:t>
      </w:r>
      <w:r>
        <w:t> 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source code,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file</w:t>
      </w:r>
      <w:r>
        <w:rPr>
          <w:rFonts w:ascii="Arial" w:hAnsi="Arial" w:cs="Arial"/>
        </w:rPr>
        <w:t> </w:t>
      </w:r>
      <w:r>
        <w:rPr>
          <w:rStyle w:val="HTMLCode"/>
          <w:rFonts w:ascii="Consolas" w:hAnsi="Consolas"/>
          <w:shd w:val="clear" w:color="auto" w:fill="F7F7F7"/>
        </w:rPr>
        <w:t>helloworld-0.0.1-SNAPSHOT.jar</w:t>
      </w:r>
      <w:r>
        <w:rPr>
          <w:rFonts w:ascii="Arial" w:hAnsi="Arial" w:cs="Arial"/>
        </w:rPr>
        <w:t> 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</w:t>
      </w:r>
      <w:r>
        <w:rPr>
          <w:rFonts w:ascii="Arial" w:hAnsi="Arial" w:cs="Arial"/>
        </w:rPr>
        <w:t>.</w:t>
      </w:r>
    </w:p>
    <w:p w14:paraId="25C49EFE" w14:textId="77777777" w:rsidR="00A94FEA" w:rsidRDefault="00692CD9">
      <w:pPr>
        <w:pStyle w:val="Heading3"/>
        <w:rPr>
          <w:rFonts w:cs="Times New Roman"/>
          <w:i w:val="0"/>
        </w:rPr>
      </w:pPr>
      <w:r>
        <w:lastRenderedPageBreak/>
        <w:t xml:space="preserve"> </w:t>
      </w:r>
      <w:proofErr w:type="spellStart"/>
      <w:r>
        <w:rPr>
          <w:i w:val="0"/>
        </w:rPr>
        <w:t>Chạy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ứng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dụng</w:t>
      </w:r>
      <w:proofErr w:type="spellEnd"/>
    </w:p>
    <w:p w14:paraId="031441F4" w14:textId="50E9E90C" w:rsidR="00A94FEA" w:rsidRDefault="00692CD9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Trong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> </w:t>
      </w:r>
      <w:r>
        <w:rPr>
          <w:rStyle w:val="HTMLCode"/>
          <w:rFonts w:ascii="Consolas" w:hAnsi="Consolas"/>
          <w:shd w:val="clear" w:color="auto" w:fill="F7F7F7"/>
        </w:rPr>
        <w:t>target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chạy</w:t>
      </w:r>
      <w:proofErr w:type="spellEnd"/>
      <w:r>
        <w:rPr>
          <w:rFonts w:ascii="Arial" w:hAnsi="Arial" w:cs="Arial"/>
        </w:rPr>
        <w:t xml:space="preserve"> file </w:t>
      </w:r>
      <w:r>
        <w:rPr>
          <w:rStyle w:val="HTMLCode"/>
          <w:rFonts w:ascii="Consolas" w:hAnsi="Consolas"/>
          <w:shd w:val="clear" w:color="auto" w:fill="F7F7F7"/>
        </w:rPr>
        <w:t>helloworld-0.0.1-SNAPSHOT.jar</w:t>
      </w:r>
      <w:r>
        <w:rPr>
          <w:rFonts w:ascii="Arial" w:hAnsi="Arial" w:cs="Arial"/>
        </w:rPr>
        <w:t> </w:t>
      </w:r>
      <w:proofErr w:type="spellStart"/>
      <w:r>
        <w:rPr>
          <w:rFonts w:ascii="Arial" w:hAnsi="Arial" w:cs="Arial"/>
        </w:rPr>
        <w:t>bằng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lệnh</w:t>
      </w:r>
      <w:proofErr w:type="spellEnd"/>
      <w:r>
        <w:rPr>
          <w:rFonts w:ascii="Arial" w:hAnsi="Arial" w:cs="Arial"/>
        </w:rPr>
        <w:t>:</w:t>
      </w:r>
    </w:p>
    <w:p w14:paraId="27C63A0B" w14:textId="342FB077" w:rsidR="005277B0" w:rsidRDefault="007E5D43" w:rsidP="005277B0">
      <w:pPr>
        <w:pStyle w:val="NormalWeb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5E01A9" wp14:editId="18725FC1">
            <wp:extent cx="3724275" cy="200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90C3" w14:textId="408FB1E9" w:rsidR="005277B0" w:rsidRDefault="00E96CFC" w:rsidP="005277B0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Khi </w:t>
      </w:r>
      <w:proofErr w:type="spellStart"/>
      <w:r>
        <w:rPr>
          <w:rFonts w:ascii="Arial" w:hAnsi="Arial" w:cs="Arial"/>
        </w:rPr>
        <w:t>chạy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project  </w:t>
      </w:r>
      <w:proofErr w:type="spellStart"/>
      <w:r>
        <w:rPr>
          <w:rFonts w:ascii="Arial" w:hAnsi="Arial" w:cs="Arial"/>
        </w:rPr>
        <w:t>thì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ra </w:t>
      </w: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Spring 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thị</w:t>
      </w:r>
      <w:proofErr w:type="spellEnd"/>
      <w:r>
        <w:rPr>
          <w:rFonts w:ascii="Arial" w:hAnsi="Arial" w:cs="Arial"/>
        </w:rPr>
        <w:t xml:space="preserve"> version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Spring Boot </w:t>
      </w:r>
      <w:proofErr w:type="spellStart"/>
      <w:r>
        <w:rPr>
          <w:rFonts w:ascii="Arial" w:hAnsi="Arial" w:cs="Arial"/>
        </w:rPr>
        <w:t>đang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>.</w:t>
      </w:r>
    </w:p>
    <w:p w14:paraId="040D80E7" w14:textId="77777777" w:rsidR="0056551A" w:rsidRDefault="0056551A" w:rsidP="005277B0">
      <w:pPr>
        <w:pStyle w:val="NormalWeb"/>
        <w:spacing w:before="0" w:beforeAutospacing="0"/>
        <w:rPr>
          <w:rFonts w:ascii="Arial" w:hAnsi="Arial" w:cs="Arial"/>
        </w:rPr>
      </w:pPr>
    </w:p>
    <w:p w14:paraId="03E4A7B7" w14:textId="56689F65" w:rsidR="005277B0" w:rsidRDefault="00E96CFC" w:rsidP="005277B0">
      <w:pPr>
        <w:pStyle w:val="NormalWeb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B7D32A" wp14:editId="552CB432">
            <wp:extent cx="4600575" cy="167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9F3" w14:textId="57FF1AB2" w:rsidR="005277B0" w:rsidRDefault="00E96CFC" w:rsidP="005277B0">
      <w:pPr>
        <w:pStyle w:val="NormalWeb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D79BAC" wp14:editId="581CEA66">
            <wp:extent cx="5760085" cy="2345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86566" cy="23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696" w14:textId="7B87D130" w:rsidR="00E96CFC" w:rsidRDefault="00E96CFC" w:rsidP="005277B0">
      <w:pPr>
        <w:pStyle w:val="NormalWeb"/>
        <w:spacing w:before="0" w:before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hình</w:t>
      </w:r>
      <w:proofErr w:type="spellEnd"/>
      <w:r>
        <w:rPr>
          <w:rFonts w:ascii="Arial" w:hAnsi="Arial" w:cs="Arial"/>
        </w:rPr>
        <w:t xml:space="preserve"> console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thị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chúng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biết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Tomcat ở </w:t>
      </w:r>
      <w:proofErr w:type="spellStart"/>
      <w:r>
        <w:rPr>
          <w:rFonts w:ascii="Arial" w:hAnsi="Arial" w:cs="Arial"/>
        </w:rPr>
        <w:t>cổng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8080 ,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template , JPA Data ,version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hibernate , </w:t>
      </w:r>
      <w:proofErr w:type="spellStart"/>
      <w:r>
        <w:rPr>
          <w:rFonts w:ascii="Arial" w:hAnsi="Arial" w:cs="Arial"/>
        </w:rPr>
        <w:t>LiveReload</w:t>
      </w:r>
      <w:proofErr w:type="spellEnd"/>
      <w:r>
        <w:rPr>
          <w:rFonts w:ascii="Arial" w:hAnsi="Arial" w:cs="Arial"/>
        </w:rPr>
        <w:t xml:space="preserve"> server ở </w:t>
      </w:r>
      <w:proofErr w:type="spellStart"/>
      <w:r>
        <w:rPr>
          <w:rFonts w:ascii="Arial" w:hAnsi="Arial" w:cs="Arial"/>
        </w:rPr>
        <w:t>cổng</w:t>
      </w:r>
      <w:proofErr w:type="spellEnd"/>
      <w:r>
        <w:rPr>
          <w:rFonts w:ascii="Arial" w:hAnsi="Arial" w:cs="Arial"/>
        </w:rPr>
        <w:t xml:space="preserve"> 35729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khác</w:t>
      </w:r>
      <w:proofErr w:type="spellEnd"/>
      <w:r>
        <w:rPr>
          <w:rFonts w:ascii="Arial" w:hAnsi="Arial" w:cs="Arial"/>
        </w:rPr>
        <w:t>.</w:t>
      </w:r>
    </w:p>
    <w:p w14:paraId="7DE464C9" w14:textId="6CAD07B5" w:rsidR="007E5D43" w:rsidRDefault="007E5D43" w:rsidP="005277B0">
      <w:pPr>
        <w:pStyle w:val="NormalWeb"/>
        <w:spacing w:before="0" w:beforeAutospacing="0"/>
        <w:rPr>
          <w:rFonts w:ascii="Arial" w:hAnsi="Arial" w:cs="Arial"/>
        </w:rPr>
      </w:pPr>
    </w:p>
    <w:p w14:paraId="0D049E47" w14:textId="6935997F" w:rsidR="00AA6819" w:rsidRDefault="00232A54" w:rsidP="00232A54">
      <w:pPr>
        <w:pStyle w:val="Heading2"/>
        <w:rPr>
          <w:rStyle w:val="fontstyle01"/>
          <w:rFonts w:ascii="Times New Roman" w:hAnsi="Times New Roman" w:cs="Times New Roman"/>
          <w:sz w:val="26"/>
          <w:szCs w:val="26"/>
        </w:rPr>
      </w:pPr>
      <w:bookmarkStart w:id="25" w:name="_Toc43965645"/>
      <w:r w:rsidRPr="00232A54">
        <w:rPr>
          <w:rStyle w:val="fontstyle01"/>
          <w:rFonts w:ascii="Times New Roman" w:hAnsi="Times New Roman" w:cs="Times New Roman"/>
          <w:sz w:val="26"/>
          <w:szCs w:val="26"/>
        </w:rPr>
        <w:lastRenderedPageBreak/>
        <w:t>System Requirements</w:t>
      </w:r>
      <w:bookmarkEnd w:id="25"/>
    </w:p>
    <w:p w14:paraId="484E97A5" w14:textId="491B99F3" w:rsidR="00232A54" w:rsidRDefault="00232A54" w:rsidP="00232A54">
      <w:pPr>
        <w:pStyle w:val="BodyText"/>
      </w:pPr>
      <w:r>
        <w:t xml:space="preserve">Spring Boot 2.3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java 8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java </w:t>
      </w:r>
      <w:proofErr w:type="gramStart"/>
      <w:r>
        <w:t>14 .</w:t>
      </w:r>
      <w:proofErr w:type="gramEnd"/>
      <w:r>
        <w:t xml:space="preserve"> Spring Framework 5.2.6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42EDE388" w14:textId="4AA36EC7" w:rsidR="00B04561" w:rsidRDefault="00B04561" w:rsidP="00232A54">
      <w:pPr>
        <w:pStyle w:val="BodyText"/>
      </w:pPr>
      <w:r>
        <w:t xml:space="preserve">Khi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Environment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chỗ</w:t>
      </w:r>
      <w:proofErr w:type="spellEnd"/>
      <w:r>
        <w:t>.</w:t>
      </w:r>
    </w:p>
    <w:p w14:paraId="7ADDA0A1" w14:textId="7382A560" w:rsidR="00B04561" w:rsidRDefault="00B04561" w:rsidP="00232A54">
      <w:pPr>
        <w:pStyle w:val="BodyText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JDK </w:t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:</w:t>
      </w:r>
      <w:proofErr w:type="gramEnd"/>
    </w:p>
    <w:p w14:paraId="2BD8DF0F" w14:textId="77777777" w:rsidR="00B04561" w:rsidRPr="00B04561" w:rsidRDefault="00B04561" w:rsidP="00B04561">
      <w:pPr>
        <w:spacing w:after="0" w:line="240" w:lineRule="auto"/>
        <w:rPr>
          <w:color w:val="333333"/>
          <w:sz w:val="28"/>
          <w:szCs w:val="28"/>
        </w:rPr>
      </w:pPr>
      <w:r w:rsidRPr="00B04561">
        <w:rPr>
          <w:color w:val="333333"/>
          <w:sz w:val="28"/>
          <w:szCs w:val="28"/>
        </w:rPr>
        <w:t>PATH=%PATH</w:t>
      </w:r>
      <w:proofErr w:type="gramStart"/>
      <w:r w:rsidRPr="00B04561">
        <w:rPr>
          <w:color w:val="333333"/>
          <w:sz w:val="28"/>
          <w:szCs w:val="28"/>
        </w:rPr>
        <w:t>%;C:\Program</w:t>
      </w:r>
      <w:proofErr w:type="gramEnd"/>
      <w:r w:rsidRPr="00B04561">
        <w:rPr>
          <w:color w:val="333333"/>
          <w:sz w:val="28"/>
          <w:szCs w:val="28"/>
        </w:rPr>
        <w:t xml:space="preserve"> Files\Java\jdk1.7.0_51\bin</w:t>
      </w:r>
    </w:p>
    <w:p w14:paraId="39F205BC" w14:textId="59F50287" w:rsidR="00B04561" w:rsidRDefault="00B04561" w:rsidP="00B04561">
      <w:pPr>
        <w:spacing w:after="0" w:line="240" w:lineRule="auto"/>
        <w:rPr>
          <w:color w:val="333333"/>
          <w:sz w:val="28"/>
          <w:szCs w:val="28"/>
        </w:rPr>
      </w:pPr>
      <w:r w:rsidRPr="00B04561">
        <w:rPr>
          <w:color w:val="333333"/>
          <w:sz w:val="28"/>
          <w:szCs w:val="28"/>
        </w:rPr>
        <w:t>JAVA_HOME=C:\Program Files\Java\jdk1.7.0_51</w:t>
      </w:r>
    </w:p>
    <w:p w14:paraId="276ED81A" w14:textId="2FFF3D73" w:rsidR="00B04561" w:rsidRDefault="00B04561" w:rsidP="00B04561">
      <w:pPr>
        <w:spacing w:after="0" w:line="240" w:lineRule="auto"/>
        <w:rPr>
          <w:color w:val="333333"/>
          <w:sz w:val="28"/>
          <w:szCs w:val="28"/>
        </w:rPr>
      </w:pPr>
      <w:proofErr w:type="spellStart"/>
      <w:r>
        <w:rPr>
          <w:color w:val="333333"/>
          <w:sz w:val="28"/>
          <w:szCs w:val="28"/>
        </w:rPr>
        <w:t>Hiện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tại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có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nhiều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phần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mềm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để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</w:rPr>
        <w:t>viết</w:t>
      </w:r>
      <w:proofErr w:type="spellEnd"/>
      <w:r>
        <w:rPr>
          <w:color w:val="333333"/>
          <w:sz w:val="28"/>
          <w:szCs w:val="28"/>
        </w:rPr>
        <w:t xml:space="preserve"> </w:t>
      </w:r>
      <w:proofErr w:type="gramStart"/>
      <w:r>
        <w:rPr>
          <w:color w:val="333333"/>
          <w:sz w:val="28"/>
          <w:szCs w:val="28"/>
        </w:rPr>
        <w:t>java :</w:t>
      </w:r>
      <w:proofErr w:type="gramEnd"/>
    </w:p>
    <w:p w14:paraId="0939D21B" w14:textId="77777777" w:rsidR="00B04561" w:rsidRPr="00B04561" w:rsidRDefault="00B04561" w:rsidP="00B0456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Eclipse</w:t>
      </w:r>
    </w:p>
    <w:p w14:paraId="0A3E05D7" w14:textId="77777777" w:rsidR="00B04561" w:rsidRPr="00B04561" w:rsidRDefault="00B04561" w:rsidP="00B0456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IntelliJ</w:t>
      </w:r>
    </w:p>
    <w:p w14:paraId="0872CD25" w14:textId="77777777" w:rsidR="00B04561" w:rsidRPr="00B04561" w:rsidRDefault="00B04561" w:rsidP="00B0456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NetBeans</w:t>
      </w:r>
    </w:p>
    <w:p w14:paraId="3734B538" w14:textId="77777777" w:rsidR="00B04561" w:rsidRPr="00B04561" w:rsidRDefault="00B04561" w:rsidP="00B0456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JDeveloper</w:t>
      </w:r>
    </w:p>
    <w:p w14:paraId="7C1908B2" w14:textId="77777777" w:rsidR="00B04561" w:rsidRPr="00B04561" w:rsidRDefault="00B04561" w:rsidP="00B0456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MyEclipse</w:t>
      </w:r>
    </w:p>
    <w:p w14:paraId="676F8F52" w14:textId="77777777" w:rsidR="00B04561" w:rsidRPr="00B04561" w:rsidRDefault="00B04561" w:rsidP="00B0456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proofErr w:type="spellStart"/>
      <w:r w:rsidRPr="00B04561">
        <w:rPr>
          <w:rFonts w:ascii="Roboto" w:hAnsi="Roboto"/>
          <w:b/>
          <w:bCs/>
          <w:color w:val="333333"/>
          <w:sz w:val="27"/>
          <w:szCs w:val="27"/>
        </w:rPr>
        <w:t>BlueJ</w:t>
      </w:r>
      <w:proofErr w:type="spellEnd"/>
    </w:p>
    <w:p w14:paraId="3DDA23F7" w14:textId="77777777" w:rsidR="00B04561" w:rsidRPr="00B04561" w:rsidRDefault="00B04561" w:rsidP="00B04561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333333"/>
          <w:sz w:val="23"/>
          <w:szCs w:val="23"/>
        </w:rPr>
      </w:pPr>
      <w:r w:rsidRPr="00B04561">
        <w:rPr>
          <w:rFonts w:ascii="Roboto" w:hAnsi="Roboto"/>
          <w:b/>
          <w:bCs/>
          <w:color w:val="333333"/>
          <w:sz w:val="27"/>
          <w:szCs w:val="27"/>
        </w:rPr>
        <w:t>Visual Studio Code</w:t>
      </w:r>
    </w:p>
    <w:p w14:paraId="6DE53E04" w14:textId="77777777" w:rsidR="00B04561" w:rsidRDefault="00B04561" w:rsidP="00B04561">
      <w:pPr>
        <w:spacing w:after="0" w:line="240" w:lineRule="auto"/>
        <w:rPr>
          <w:color w:val="333333"/>
          <w:sz w:val="28"/>
          <w:szCs w:val="28"/>
        </w:rPr>
      </w:pPr>
    </w:p>
    <w:p w14:paraId="1C712698" w14:textId="77777777" w:rsidR="00B04561" w:rsidRPr="00B04561" w:rsidRDefault="00B04561" w:rsidP="00B04561">
      <w:pPr>
        <w:spacing w:after="0" w:line="240" w:lineRule="auto"/>
        <w:rPr>
          <w:color w:val="333333"/>
          <w:sz w:val="28"/>
          <w:szCs w:val="28"/>
        </w:rPr>
      </w:pPr>
    </w:p>
    <w:p w14:paraId="760F4756" w14:textId="77777777" w:rsidR="00B04561" w:rsidRDefault="00B04561" w:rsidP="00232A54">
      <w:pPr>
        <w:pStyle w:val="BodyText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4"/>
        <w:gridCol w:w="3984"/>
      </w:tblGrid>
      <w:tr w:rsidR="00232A54" w:rsidRPr="00B04561" w14:paraId="362F842C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9A140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b/>
                <w:bCs/>
                <w:color w:val="333333"/>
                <w:sz w:val="28"/>
                <w:szCs w:val="28"/>
              </w:rPr>
              <w:t xml:space="preserve">Build Tool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BFAC0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b/>
                <w:bCs/>
                <w:color w:val="333333"/>
                <w:sz w:val="28"/>
                <w:szCs w:val="28"/>
              </w:rPr>
              <w:t>Version</w:t>
            </w:r>
          </w:p>
        </w:tc>
      </w:tr>
      <w:tr w:rsidR="00232A54" w:rsidRPr="00B04561" w14:paraId="498187BA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E5F87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 xml:space="preserve">Maven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3AC2F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>3.3+</w:t>
            </w:r>
          </w:p>
        </w:tc>
      </w:tr>
      <w:tr w:rsidR="00232A54" w:rsidRPr="00B04561" w14:paraId="4CF9A318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BFC4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 xml:space="preserve">Gradle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989D6" w14:textId="5F9774B0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 xml:space="preserve">6 (6.3 or later). 5.6.x </w:t>
            </w:r>
          </w:p>
        </w:tc>
      </w:tr>
    </w:tbl>
    <w:p w14:paraId="57A18B00" w14:textId="63DBA408" w:rsidR="00232A54" w:rsidRPr="00B04561" w:rsidRDefault="00232A54" w:rsidP="00232A54">
      <w:pPr>
        <w:pStyle w:val="Heading3"/>
        <w:rPr>
          <w:rStyle w:val="fontstyle01"/>
          <w:rFonts w:ascii="Times New Roman" w:hAnsi="Times New Roman" w:cs="Times New Roman"/>
          <w:sz w:val="28"/>
          <w:szCs w:val="28"/>
        </w:rPr>
      </w:pPr>
      <w:r w:rsidRPr="00B04561">
        <w:rPr>
          <w:rStyle w:val="fontstyle01"/>
          <w:rFonts w:ascii="Times New Roman" w:hAnsi="Times New Roman" w:cs="Times New Roman"/>
          <w:sz w:val="28"/>
          <w:szCs w:val="28"/>
        </w:rPr>
        <w:t>Servlet Containers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4"/>
        <w:gridCol w:w="3984"/>
      </w:tblGrid>
      <w:tr w:rsidR="00232A54" w:rsidRPr="00B04561" w14:paraId="12424AA8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3FC33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b/>
                <w:bCs/>
                <w:color w:val="333333"/>
                <w:sz w:val="28"/>
                <w:szCs w:val="28"/>
              </w:rPr>
              <w:t xml:space="preserve">Name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F1C6C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b/>
                <w:bCs/>
                <w:color w:val="333333"/>
                <w:sz w:val="28"/>
                <w:szCs w:val="28"/>
              </w:rPr>
              <w:t>Servlet Version</w:t>
            </w:r>
          </w:p>
        </w:tc>
      </w:tr>
      <w:tr w:rsidR="00232A54" w:rsidRPr="00B04561" w14:paraId="4372575E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6C655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 xml:space="preserve">Tomcat 9.0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3604E" w14:textId="77777777" w:rsidR="00232A54" w:rsidRPr="00B04561" w:rsidRDefault="00232A54" w:rsidP="00232A54">
            <w:pPr>
              <w:spacing w:after="0" w:line="240" w:lineRule="auto"/>
              <w:rPr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>4.0</w:t>
            </w:r>
          </w:p>
        </w:tc>
      </w:tr>
      <w:tr w:rsidR="00232A54" w:rsidRPr="00B04561" w14:paraId="40C64F8C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39A25" w14:textId="77777777" w:rsidR="00232A54" w:rsidRPr="00B04561" w:rsidRDefault="00232A54" w:rsidP="00232A54">
            <w:pPr>
              <w:spacing w:after="0" w:line="240" w:lineRule="auto"/>
              <w:rPr>
                <w:color w:val="333333"/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 xml:space="preserve">Jetty 9.4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23E1" w14:textId="77777777" w:rsidR="00232A54" w:rsidRPr="00B04561" w:rsidRDefault="00232A54" w:rsidP="00232A54">
            <w:pPr>
              <w:spacing w:after="0" w:line="240" w:lineRule="auto"/>
              <w:rPr>
                <w:color w:val="333333"/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>3.1</w:t>
            </w:r>
          </w:p>
        </w:tc>
      </w:tr>
      <w:tr w:rsidR="00232A54" w:rsidRPr="00B04561" w14:paraId="77756958" w14:textId="77777777" w:rsidTr="00232A54"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67B6A" w14:textId="77777777" w:rsidR="00232A54" w:rsidRPr="00B04561" w:rsidRDefault="00232A54" w:rsidP="00232A54">
            <w:pPr>
              <w:spacing w:after="0" w:line="240" w:lineRule="auto"/>
              <w:rPr>
                <w:color w:val="333333"/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lastRenderedPageBreak/>
              <w:t xml:space="preserve">Undertow 2.0 </w:t>
            </w:r>
          </w:p>
        </w:tc>
        <w:tc>
          <w:tcPr>
            <w:tcW w:w="3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944E9" w14:textId="77777777" w:rsidR="00232A54" w:rsidRPr="00B04561" w:rsidRDefault="00232A54" w:rsidP="00232A54">
            <w:pPr>
              <w:spacing w:after="0" w:line="240" w:lineRule="auto"/>
              <w:rPr>
                <w:color w:val="333333"/>
                <w:sz w:val="28"/>
                <w:szCs w:val="28"/>
              </w:rPr>
            </w:pPr>
            <w:r w:rsidRPr="00B04561">
              <w:rPr>
                <w:color w:val="333333"/>
                <w:sz w:val="28"/>
                <w:szCs w:val="28"/>
              </w:rPr>
              <w:t>4.0</w:t>
            </w:r>
          </w:p>
        </w:tc>
      </w:tr>
    </w:tbl>
    <w:p w14:paraId="269B4D77" w14:textId="4F6FEFF7" w:rsidR="00232A54" w:rsidRPr="00232A54" w:rsidRDefault="00232A54" w:rsidP="005F3C33">
      <w:pPr>
        <w:pStyle w:val="BodyText"/>
        <w:ind w:firstLine="0"/>
      </w:pPr>
    </w:p>
    <w:p w14:paraId="77AE438C" w14:textId="5CB56D5E" w:rsidR="00A94FEA" w:rsidRDefault="005C7165">
      <w:pPr>
        <w:pStyle w:val="Heading1"/>
        <w:jc w:val="center"/>
      </w:pPr>
      <w:bookmarkStart w:id="26" w:name="_Toc43965646"/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bookmarkEnd w:id="26"/>
      <w:proofErr w:type="spellEnd"/>
    </w:p>
    <w:p w14:paraId="73624F49" w14:textId="307A7B39" w:rsidR="00A94FEA" w:rsidRDefault="00E22204">
      <w:pPr>
        <w:pStyle w:val="Heading2"/>
      </w:pPr>
      <w:bookmarkStart w:id="27" w:name="_Toc43965647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27"/>
      <w:proofErr w:type="spellEnd"/>
    </w:p>
    <w:p w14:paraId="1D88A66C" w14:textId="5E0BD8B1" w:rsidR="00A94FEA" w:rsidRDefault="00692CD9" w:rsidP="00D300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bảo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cậy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an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1E653D4D" w14:textId="77777777" w:rsidR="00A94FEA" w:rsidRDefault="00692CD9" w:rsidP="00D30093">
      <w:pPr>
        <w:pStyle w:val="BodyText"/>
        <w:ind w:firstLine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Hê</w:t>
      </w:r>
      <w:proofErr w:type="spellEnd"/>
      <w:r>
        <w:rPr>
          <w:color w:val="000000"/>
          <w:szCs w:val="26"/>
        </w:rPr>
        <w:t xml:space="preserve">̣ </w:t>
      </w:r>
      <w:proofErr w:type="spellStart"/>
      <w:r>
        <w:rPr>
          <w:color w:val="000000"/>
          <w:szCs w:val="26"/>
        </w:rPr>
        <w:t>thống</w:t>
      </w:r>
      <w:proofErr w:type="spellEnd"/>
      <w:r>
        <w:rPr>
          <w:color w:val="000000"/>
          <w:szCs w:val="26"/>
        </w:rPr>
        <w:t xml:space="preserve"> có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diện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đẹp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chạy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va</w:t>
      </w:r>
      <w:proofErr w:type="spellEnd"/>
      <w:r>
        <w:rPr>
          <w:color w:val="000000"/>
          <w:szCs w:val="26"/>
        </w:rPr>
        <w:t xml:space="preserve">̀ </w:t>
      </w:r>
      <w:proofErr w:type="spellStart"/>
      <w:r>
        <w:rPr>
          <w:color w:val="000000"/>
          <w:szCs w:val="26"/>
        </w:rPr>
        <w:t>chạy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được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nhiều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thiết</w:t>
      </w:r>
      <w:proofErr w:type="spellEnd"/>
      <w:r>
        <w:rPr>
          <w:color w:val="000000"/>
          <w:szCs w:val="26"/>
        </w:rPr>
        <w:t xml:space="preserve"> bị </w:t>
      </w:r>
      <w:proofErr w:type="spellStart"/>
      <w:r>
        <w:rPr>
          <w:color w:val="000000"/>
          <w:szCs w:val="26"/>
        </w:rPr>
        <w:t>như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máy</w:t>
      </w:r>
      <w:proofErr w:type="spellEnd"/>
      <w:r>
        <w:rPr>
          <w:color w:val="000000"/>
          <w:szCs w:val="26"/>
        </w:rPr>
        <w:t xml:space="preserve"> vi </w:t>
      </w:r>
      <w:proofErr w:type="spellStart"/>
      <w:r>
        <w:rPr>
          <w:color w:val="000000"/>
          <w:szCs w:val="26"/>
        </w:rPr>
        <w:t>tính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điện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thoại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minh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máy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tính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bảng</w:t>
      </w:r>
      <w:proofErr w:type="spellEnd"/>
      <w:r>
        <w:rPr>
          <w:color w:val="000000"/>
          <w:szCs w:val="26"/>
        </w:rPr>
        <w:t>.</w:t>
      </w:r>
    </w:p>
    <w:p w14:paraId="2CED7210" w14:textId="77777777" w:rsidR="00A94FEA" w:rsidRDefault="00692CD9">
      <w:pPr>
        <w:pStyle w:val="Heading2"/>
      </w:pPr>
      <w:bookmarkStart w:id="28" w:name="_Toc4396564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8"/>
      <w:proofErr w:type="spellEnd"/>
    </w:p>
    <w:p w14:paraId="2C3DA768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544C0138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Liệt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02D7A347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dõi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đãi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259F9DC8" w14:textId="312E1150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Trang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  <w:r w:rsidR="00AF015F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2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lai</w:t>
      </w:r>
      <w:proofErr w:type="spellEnd"/>
      <w:r>
        <w:rPr>
          <w:color w:val="000000"/>
          <w:sz w:val="26"/>
          <w:szCs w:val="26"/>
        </w:rPr>
        <w:t>.</w:t>
      </w:r>
    </w:p>
    <w:p w14:paraId="7774C3F8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lai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Nhưng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</w:p>
    <w:p w14:paraId="558EE86B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lai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66773D4A" w14:textId="2B3DEB10" w:rsidR="00A94FEA" w:rsidRDefault="00692CD9">
      <w:pPr>
        <w:pStyle w:val="Heading2"/>
      </w:pPr>
      <w:bookmarkStart w:id="29" w:name="_Toc43965649"/>
      <w:proofErr w:type="spellStart"/>
      <w:r>
        <w:t>Qu</w:t>
      </w:r>
      <w:r w:rsidR="00FC485B">
        <w:t>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29"/>
      <w:proofErr w:type="spellEnd"/>
    </w:p>
    <w:p w14:paraId="077739B8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</w:p>
    <w:p w14:paraId="03EE08A9" w14:textId="603424D5" w:rsidR="00A94FEA" w:rsidRDefault="00E44B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rFonts w:ascii="Symbol" w:eastAsia="Symbol" w:hAnsi="Symbol" w:cs="Symbol"/>
          <w:color w:val="000000"/>
          <w:sz w:val="26"/>
          <w:szCs w:val="26"/>
        </w:rPr>
        <w:t>+</w:t>
      </w:r>
      <w:r w:rsidR="006B16B5">
        <w:rPr>
          <w:rFonts w:ascii="Symbol" w:eastAsia="Symbol" w:hAnsi="Symbol" w:cs="Symbol"/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Khách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vãng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lai</w:t>
      </w:r>
      <w:proofErr w:type="spellEnd"/>
      <w:r w:rsidR="00692CD9">
        <w:rPr>
          <w:color w:val="000000"/>
          <w:sz w:val="26"/>
          <w:szCs w:val="26"/>
        </w:rPr>
        <w:t xml:space="preserve">: </w:t>
      </w:r>
      <w:proofErr w:type="spellStart"/>
      <w:r w:rsidR="00692CD9">
        <w:rPr>
          <w:color w:val="000000"/>
          <w:sz w:val="26"/>
          <w:szCs w:val="26"/>
        </w:rPr>
        <w:t>phải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đăng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kí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tài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khoản</w:t>
      </w:r>
      <w:proofErr w:type="spellEnd"/>
      <w:r w:rsidR="00692CD9">
        <w:rPr>
          <w:color w:val="000000"/>
          <w:sz w:val="26"/>
          <w:szCs w:val="26"/>
        </w:rPr>
        <w:t xml:space="preserve">. Sau </w:t>
      </w:r>
      <w:proofErr w:type="spellStart"/>
      <w:r w:rsidR="00692CD9">
        <w:rPr>
          <w:color w:val="000000"/>
          <w:sz w:val="26"/>
          <w:szCs w:val="26"/>
        </w:rPr>
        <w:t>đó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đăng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nhập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vào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tài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khoản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mới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đăng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kí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và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điền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các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thông</w:t>
      </w:r>
      <w:proofErr w:type="spellEnd"/>
      <w:r w:rsidR="00692CD9">
        <w:rPr>
          <w:color w:val="000000"/>
          <w:sz w:val="26"/>
          <w:szCs w:val="26"/>
        </w:rPr>
        <w:t xml:space="preserve"> tin </w:t>
      </w:r>
      <w:proofErr w:type="spellStart"/>
      <w:r w:rsidR="00692CD9">
        <w:rPr>
          <w:color w:val="000000"/>
          <w:sz w:val="26"/>
          <w:szCs w:val="26"/>
        </w:rPr>
        <w:t>của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người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nhận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hàng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vào</w:t>
      </w:r>
      <w:proofErr w:type="spellEnd"/>
      <w:r w:rsidR="00692CD9">
        <w:rPr>
          <w:color w:val="000000"/>
          <w:sz w:val="26"/>
          <w:szCs w:val="26"/>
        </w:rPr>
        <w:t>,</w:t>
      </w:r>
    </w:p>
    <w:p w14:paraId="5DCEF370" w14:textId="1B93F562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form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sẵn</w:t>
      </w:r>
      <w:proofErr w:type="spellEnd"/>
      <w:r>
        <w:rPr>
          <w:color w:val="000000"/>
          <w:sz w:val="26"/>
          <w:szCs w:val="26"/>
        </w:rPr>
        <w:t xml:space="preserve"> (bao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, email,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nhắn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nhủ</w:t>
      </w:r>
      <w:proofErr w:type="spellEnd"/>
      <w:r>
        <w:rPr>
          <w:color w:val="000000"/>
          <w:sz w:val="26"/>
          <w:szCs w:val="26"/>
        </w:rPr>
        <w:t>,</w:t>
      </w:r>
      <w:r w:rsidR="008D1FCC">
        <w:rPr>
          <w:color w:val="000000"/>
          <w:sz w:val="26"/>
          <w:szCs w:val="26"/>
        </w:rPr>
        <w:t xml:space="preserve"> …</w:t>
      </w:r>
      <w:r>
        <w:rPr>
          <w:color w:val="000000"/>
          <w:sz w:val="26"/>
          <w:szCs w:val="26"/>
        </w:rPr>
        <w:t>).</w:t>
      </w:r>
    </w:p>
    <w:p w14:paraId="675E0ACB" w14:textId="1F31E6F0" w:rsidR="00A94FEA" w:rsidRDefault="00E44B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rFonts w:ascii="Symbol" w:eastAsia="Symbol" w:hAnsi="Symbol" w:cs="Symbol"/>
          <w:color w:val="000000"/>
          <w:sz w:val="26"/>
          <w:szCs w:val="26"/>
        </w:rPr>
        <w:t>+</w:t>
      </w:r>
      <w:r w:rsidR="006B16B5">
        <w:rPr>
          <w:rFonts w:ascii="Symbol" w:eastAsia="Symbol" w:hAnsi="Symbol" w:cs="Symbol"/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Thành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viên</w:t>
      </w:r>
      <w:proofErr w:type="spellEnd"/>
      <w:r w:rsidR="00692CD9">
        <w:rPr>
          <w:color w:val="000000"/>
          <w:sz w:val="26"/>
          <w:szCs w:val="26"/>
        </w:rPr>
        <w:t xml:space="preserve">: </w:t>
      </w:r>
      <w:proofErr w:type="spellStart"/>
      <w:r w:rsidR="00692CD9">
        <w:rPr>
          <w:color w:val="000000"/>
          <w:sz w:val="26"/>
          <w:szCs w:val="26"/>
        </w:rPr>
        <w:t>giống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như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khách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vãng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lai</w:t>
      </w:r>
      <w:proofErr w:type="spellEnd"/>
      <w:r w:rsidR="00692CD9">
        <w:rPr>
          <w:color w:val="000000"/>
          <w:sz w:val="26"/>
          <w:szCs w:val="26"/>
        </w:rPr>
        <w:t xml:space="preserve">. </w:t>
      </w:r>
      <w:proofErr w:type="spellStart"/>
      <w:r w:rsidR="00692CD9">
        <w:rPr>
          <w:color w:val="000000"/>
          <w:sz w:val="26"/>
          <w:szCs w:val="26"/>
        </w:rPr>
        <w:t>Nhưng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họ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đã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có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tài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khoản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rồi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nên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không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cần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đăng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kí</w:t>
      </w:r>
      <w:proofErr w:type="spellEnd"/>
      <w:r w:rsidR="00692CD9">
        <w:rPr>
          <w:color w:val="000000"/>
          <w:sz w:val="26"/>
          <w:szCs w:val="26"/>
        </w:rPr>
        <w:t xml:space="preserve"> </w:t>
      </w:r>
      <w:proofErr w:type="spellStart"/>
      <w:r w:rsidR="00692CD9">
        <w:rPr>
          <w:color w:val="000000"/>
          <w:sz w:val="26"/>
          <w:szCs w:val="26"/>
        </w:rPr>
        <w:t>nữa</w:t>
      </w:r>
      <w:proofErr w:type="spellEnd"/>
      <w:r w:rsidR="00692CD9">
        <w:rPr>
          <w:color w:val="000000"/>
          <w:sz w:val="26"/>
          <w:szCs w:val="26"/>
        </w:rPr>
        <w:t>.</w:t>
      </w:r>
    </w:p>
    <w:p w14:paraId="1DD0F84C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-</w:t>
      </w:r>
      <w:proofErr w:type="spellStart"/>
      <w:r>
        <w:rPr>
          <w:color w:val="000000"/>
          <w:sz w:val="26"/>
          <w:szCs w:val="26"/>
        </w:rPr>
        <w:t>Nhấn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nút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>.</w:t>
      </w:r>
    </w:p>
    <w:p w14:paraId="74D23A52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40145D44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684ACEBF" w14:textId="77777777" w:rsidR="00A94FEA" w:rsidRDefault="00692CD9">
      <w:pPr>
        <w:pStyle w:val="Heading2"/>
      </w:pPr>
      <w:bookmarkStart w:id="30" w:name="_Toc43965650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30"/>
      <w:proofErr w:type="spellEnd"/>
    </w:p>
    <w:p w14:paraId="18EA5573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Khi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. Trang web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ra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>.</w:t>
      </w:r>
    </w:p>
    <w:p w14:paraId="70DCCB01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. Khi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email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>.</w:t>
      </w:r>
    </w:p>
    <w:p w14:paraId="6164E856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nguyên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7732188F" w14:textId="77777777" w:rsidR="00A94FEA" w:rsidRDefault="00692CD9">
      <w:pPr>
        <w:pStyle w:val="Heading2"/>
      </w:pPr>
      <w:bookmarkStart w:id="31" w:name="_Toc4396565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bookmarkEnd w:id="31"/>
      <w:proofErr w:type="spellEnd"/>
    </w:p>
    <w:p w14:paraId="0D099716" w14:textId="7526022E" w:rsidR="00A94FEA" w:rsidRDefault="00692CD9" w:rsidP="002101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sẻ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admin</w:t>
      </w:r>
    </w:p>
    <w:p w14:paraId="43F5F179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nội</w:t>
      </w:r>
      <w:proofErr w:type="spellEnd"/>
      <w:r>
        <w:rPr>
          <w:color w:val="000000"/>
          <w:sz w:val="26"/>
          <w:szCs w:val="26"/>
        </w:rPr>
        <w:t xml:space="preserve"> dung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khuyến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chạy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</w:p>
    <w:p w14:paraId="4D3D7790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</w:p>
    <w:p w14:paraId="4A20A987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</w:p>
    <w:p w14:paraId="62146E31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</w:p>
    <w:p w14:paraId="44D438F3" w14:textId="77777777" w:rsidR="00A94FEA" w:rsidRDefault="00692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</w:p>
    <w:p w14:paraId="1C999261" w14:textId="3B4D3E04" w:rsidR="00A94FEA" w:rsidRDefault="00692CD9">
      <w:pPr>
        <w:pStyle w:val="Heading2"/>
      </w:pPr>
      <w:bookmarkStart w:id="32" w:name="_Toc43965652"/>
      <w:proofErr w:type="spellStart"/>
      <w:r>
        <w:t>Qu</w:t>
      </w:r>
      <w:r w:rsidR="00FC485B">
        <w:t>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bookmarkEnd w:id="32"/>
      <w:proofErr w:type="spellEnd"/>
    </w:p>
    <w:p w14:paraId="4A914D62" w14:textId="69E96FA8" w:rsidR="00A94FEA" w:rsidRDefault="00692CD9">
      <w:pPr>
        <w:spacing w:before="12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-Khi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gửi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435280A4" w14:textId="4B82FB26" w:rsidR="00A94FEA" w:rsidRDefault="00692CD9">
      <w:pPr>
        <w:pStyle w:val="Heading2"/>
      </w:pPr>
      <w:bookmarkStart w:id="33" w:name="_Toc43965653"/>
      <w:proofErr w:type="spellStart"/>
      <w:r>
        <w:t>Q</w:t>
      </w:r>
      <w:r w:rsidR="00C854EB">
        <w:t>uy</w:t>
      </w:r>
      <w:proofErr w:type="spellEnd"/>
      <w:r w:rsidR="00C854EB">
        <w:t xml:space="preserve"> </w:t>
      </w:r>
      <w:proofErr w:type="spellStart"/>
      <w:r w:rsidR="00C854EB">
        <w:t>trình</w:t>
      </w:r>
      <w:proofErr w:type="spellEnd"/>
      <w:r w:rsidR="00C854EB">
        <w:t xml:space="preserve"> </w:t>
      </w:r>
      <w:proofErr w:type="spellStart"/>
      <w:r w:rsidR="00C854EB">
        <w:t>trả</w:t>
      </w:r>
      <w:proofErr w:type="spellEnd"/>
      <w:r w:rsidR="00C854EB">
        <w:t xml:space="preserve"> </w:t>
      </w:r>
      <w:proofErr w:type="spellStart"/>
      <w:r w:rsidR="00C854EB">
        <w:t>hàng</w:t>
      </w:r>
      <w:bookmarkEnd w:id="33"/>
      <w:proofErr w:type="spellEnd"/>
    </w:p>
    <w:p w14:paraId="4F1DFDD3" w14:textId="7DB2B8B1" w:rsidR="00A94FEA" w:rsidRDefault="00692CD9" w:rsidP="00834E44">
      <w:pPr>
        <w:pStyle w:val="BodyText"/>
        <w:ind w:firstLine="0"/>
      </w:pPr>
      <w:r>
        <w:rPr>
          <w:color w:val="000000"/>
          <w:szCs w:val="26"/>
        </w:rPr>
        <w:t>-</w:t>
      </w:r>
      <w:r w:rsidR="004F73E4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Khi </w:t>
      </w:r>
      <w:proofErr w:type="spellStart"/>
      <w:r>
        <w:rPr>
          <w:color w:val="000000"/>
          <w:szCs w:val="26"/>
        </w:rPr>
        <w:t>người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nhận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phẩm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dấu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hư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hỏng</w:t>
      </w:r>
      <w:proofErr w:type="spellEnd"/>
      <w:r>
        <w:rPr>
          <w:color w:val="000000"/>
          <w:szCs w:val="26"/>
        </w:rPr>
        <w:t xml:space="preserve"> ,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tươi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đúng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lượng</w:t>
      </w:r>
      <w:proofErr w:type="spellEnd"/>
      <w:r>
        <w:rPr>
          <w:color w:val="000000"/>
          <w:szCs w:val="26"/>
        </w:rPr>
        <w:t xml:space="preserve"> , </w:t>
      </w:r>
      <w:proofErr w:type="spellStart"/>
      <w:r>
        <w:rPr>
          <w:color w:val="000000"/>
          <w:szCs w:val="26"/>
        </w:rPr>
        <w:t>người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chụp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ảnh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bộ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lastRenderedPageBreak/>
        <w:t>phận</w:t>
      </w:r>
      <w:proofErr w:type="spellEnd"/>
      <w:r>
        <w:rPr>
          <w:color w:val="000000"/>
          <w:szCs w:val="26"/>
        </w:rPr>
        <w:t xml:space="preserve"> CSKH .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viên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nhận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cửa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lỗi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hư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hỏng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sẽ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tiến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đổi</w:t>
      </w:r>
      <w:proofErr w:type="spellEnd"/>
      <w:r>
        <w:rPr>
          <w:color w:val="000000"/>
          <w:szCs w:val="26"/>
        </w:rPr>
        <w:t xml:space="preserve"> 1:1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tiến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hàng</w:t>
      </w:r>
      <w:proofErr w:type="spellEnd"/>
      <w:r>
        <w:rPr>
          <w:color w:val="000000"/>
          <w:szCs w:val="26"/>
        </w:rPr>
        <w:t>.</w:t>
      </w:r>
    </w:p>
    <w:p w14:paraId="4C9F7738" w14:textId="77777777" w:rsidR="00A94FEA" w:rsidRDefault="00A94FEA">
      <w:pPr>
        <w:pStyle w:val="BodyText"/>
      </w:pPr>
    </w:p>
    <w:p w14:paraId="1CAD8AF1" w14:textId="77777777" w:rsidR="00A94FEA" w:rsidRDefault="00A94FEA"/>
    <w:p w14:paraId="48B81318" w14:textId="77777777" w:rsidR="00A94FEA" w:rsidRDefault="00692CD9">
      <w:pPr>
        <w:pStyle w:val="Heading1"/>
        <w:jc w:val="center"/>
      </w:pPr>
      <w:bookmarkStart w:id="34" w:name="_Toc43965654"/>
      <w:proofErr w:type="spellStart"/>
      <w:r>
        <w:lastRenderedPageBreak/>
        <w:t>Ứng</w:t>
      </w:r>
      <w:proofErr w:type="spellEnd"/>
      <w:r>
        <w:t xml:space="preserve"> </w:t>
      </w:r>
      <w:proofErr w:type="spellStart"/>
      <w:r>
        <w:t>dụng</w:t>
      </w:r>
      <w:bookmarkEnd w:id="34"/>
      <w:proofErr w:type="spellEnd"/>
    </w:p>
    <w:p w14:paraId="5E4BECC3" w14:textId="7427358E" w:rsidR="00D942F5" w:rsidRDefault="00D942F5">
      <w:pPr>
        <w:pStyle w:val="Heading2"/>
      </w:pPr>
      <w:bookmarkStart w:id="35" w:name="_Toc4396565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35"/>
      <w:proofErr w:type="spellEnd"/>
    </w:p>
    <w:p w14:paraId="1F3E7B9A" w14:textId="59925FC3" w:rsidR="000B2832" w:rsidRDefault="000B2832" w:rsidP="000B2832">
      <w:pPr>
        <w:pStyle w:val="BodyText"/>
      </w:pPr>
      <w:r>
        <w:rPr>
          <w:noProof/>
        </w:rPr>
        <w:drawing>
          <wp:inline distT="0" distB="0" distL="0" distR="0" wp14:anchorId="3351A43E" wp14:editId="6D25ED8A">
            <wp:extent cx="5658113" cy="4183218"/>
            <wp:effectExtent l="0" t="5398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08605" cy="42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0FC1" w14:textId="0D01FB06" w:rsidR="000B2832" w:rsidRDefault="000B2832" w:rsidP="000B2832">
      <w:pPr>
        <w:pStyle w:val="BodyText"/>
        <w:ind w:left="1"/>
        <w:jc w:val="center"/>
        <w:rPr>
          <w:i/>
          <w:szCs w:val="26"/>
        </w:rPr>
      </w:pPr>
      <w:proofErr w:type="spellStart"/>
      <w:r>
        <w:t>Hình</w:t>
      </w:r>
      <w:proofErr w:type="spellEnd"/>
      <w:r>
        <w:t xml:space="preserve"> 5-1:</w:t>
      </w:r>
      <w:r w:rsidRPr="00DF19A6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chức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năng</w:t>
      </w:r>
      <w:proofErr w:type="spellEnd"/>
    </w:p>
    <w:p w14:paraId="5F709BAC" w14:textId="77777777" w:rsidR="000B2832" w:rsidRPr="000B2832" w:rsidRDefault="000B2832" w:rsidP="000B2832">
      <w:pPr>
        <w:pStyle w:val="BodyText"/>
      </w:pPr>
    </w:p>
    <w:p w14:paraId="22919A58" w14:textId="245878A9" w:rsidR="00A94FEA" w:rsidRDefault="00692CD9">
      <w:pPr>
        <w:pStyle w:val="Heading2"/>
      </w:pPr>
      <w:bookmarkStart w:id="36" w:name="_Toc43965656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36"/>
      <w:r>
        <w:t xml:space="preserve"> </w:t>
      </w:r>
    </w:p>
    <w:p w14:paraId="7D347B31" w14:textId="0B20FA7E" w:rsidR="00304F03" w:rsidRDefault="00304F03" w:rsidP="00304F03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0B367B1C" w14:textId="77777777" w:rsidR="00304F03" w:rsidRPr="00304F03" w:rsidRDefault="00304F03" w:rsidP="00304F03">
      <w:pPr>
        <w:pStyle w:val="BodyText"/>
      </w:pPr>
    </w:p>
    <w:p w14:paraId="7119AB15" w14:textId="5C136036" w:rsidR="00304F03" w:rsidRPr="00304F03" w:rsidRDefault="00304F03" w:rsidP="00304F03">
      <w:pPr>
        <w:pStyle w:val="BodyText"/>
      </w:pPr>
      <w:r>
        <w:rPr>
          <w:noProof/>
        </w:rPr>
        <w:drawing>
          <wp:inline distT="0" distB="0" distL="0" distR="0" wp14:anchorId="65F38136" wp14:editId="7038A8A5">
            <wp:extent cx="5760085" cy="24904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A82E" w14:textId="174045E4" w:rsidR="00CD52B0" w:rsidRDefault="00CD52B0" w:rsidP="00CD52B0">
      <w:pPr>
        <w:pStyle w:val="BodyText"/>
        <w:ind w:left="1"/>
        <w:jc w:val="center"/>
        <w:rPr>
          <w:i/>
          <w:szCs w:val="26"/>
        </w:rPr>
      </w:pPr>
      <w:proofErr w:type="spellStart"/>
      <w:r>
        <w:t>Hình</w:t>
      </w:r>
      <w:proofErr w:type="spellEnd"/>
      <w:r>
        <w:t xml:space="preserve"> 5-</w:t>
      </w:r>
      <w:r w:rsidR="00345A6B">
        <w:t>2</w:t>
      </w:r>
      <w:r>
        <w:t>:</w:t>
      </w:r>
      <w:r w:rsidRPr="00DF19A6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tổng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quát</w:t>
      </w:r>
      <w:proofErr w:type="spellEnd"/>
    </w:p>
    <w:p w14:paraId="46DAF271" w14:textId="0A64C484" w:rsidR="00A94FEA" w:rsidRDefault="00A94FEA">
      <w:pPr>
        <w:pStyle w:val="Figure"/>
      </w:pPr>
    </w:p>
    <w:p w14:paraId="4B6197CC" w14:textId="0CC39228" w:rsidR="00DF19A6" w:rsidRDefault="00DF19A6" w:rsidP="00DF19A6">
      <w:pPr>
        <w:pStyle w:val="Heading3"/>
      </w:pPr>
      <w:r w:rsidRPr="00C02805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262CCCF" wp14:editId="706C68BE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5736590" cy="981710"/>
            <wp:effectExtent l="0" t="0" r="0" b="889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567B35">
        <w:t>N</w:t>
      </w:r>
      <w:r>
        <w:t>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41CBAD12" w14:textId="359D9D6B" w:rsidR="00DF19A6" w:rsidRDefault="00DF19A6" w:rsidP="00304F03">
      <w:pPr>
        <w:pStyle w:val="BodyText"/>
        <w:ind w:left="1"/>
        <w:jc w:val="center"/>
        <w:rPr>
          <w:i/>
          <w:szCs w:val="26"/>
        </w:rPr>
      </w:pPr>
      <w:proofErr w:type="spellStart"/>
      <w:r>
        <w:t>Hình</w:t>
      </w:r>
      <w:proofErr w:type="spellEnd"/>
      <w:r>
        <w:t xml:space="preserve"> 5-3:</w:t>
      </w:r>
      <w:r w:rsidRPr="00DF19A6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quản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lý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nhập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hàng</w:t>
      </w:r>
      <w:proofErr w:type="spellEnd"/>
    </w:p>
    <w:p w14:paraId="2F91AC18" w14:textId="0CB08F08" w:rsidR="00DF19A6" w:rsidRDefault="00DF19A6" w:rsidP="00DF19A6">
      <w:pPr>
        <w:pStyle w:val="BodyTex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bookmarkStart w:id="37" w:name="_Toc401217061"/>
      <w:proofErr w:type="spellEnd"/>
      <w:r>
        <w:t>:</w:t>
      </w:r>
    </w:p>
    <w:bookmarkEnd w:id="37"/>
    <w:p w14:paraId="21430292" w14:textId="7AE0A867" w:rsidR="00A94FEA" w:rsidRDefault="00A94FEA" w:rsidP="00DF19A6">
      <w:pPr>
        <w:pStyle w:val="BodyText"/>
        <w:ind w:left="1"/>
      </w:pPr>
    </w:p>
    <w:tbl>
      <w:tblPr>
        <w:tblW w:w="889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486"/>
      </w:tblGrid>
      <w:tr w:rsidR="00DF19A6" w14:paraId="02011AC9" w14:textId="77777777" w:rsidTr="00DF19A6">
        <w:trPr>
          <w:trHeight w:val="355"/>
        </w:trPr>
        <w:tc>
          <w:tcPr>
            <w:tcW w:w="2405" w:type="dxa"/>
            <w:vAlign w:val="center"/>
          </w:tcPr>
          <w:p w14:paraId="22C66C7D" w14:textId="3398E222" w:rsidR="00DF19A6" w:rsidRDefault="00DF19A6" w:rsidP="00DF19A6">
            <w:pPr>
              <w:pStyle w:val="Table120"/>
            </w:pPr>
            <w:r w:rsidRPr="00C02805">
              <w:rPr>
                <w:szCs w:val="20"/>
              </w:rPr>
              <w:lastRenderedPageBreak/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486" w:type="dxa"/>
          </w:tcPr>
          <w:p w14:paraId="313CBBE5" w14:textId="19DBABD0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</w:tc>
      </w:tr>
      <w:tr w:rsidR="00DF19A6" w14:paraId="321C36CA" w14:textId="77777777" w:rsidTr="00DF19A6">
        <w:trPr>
          <w:trHeight w:val="355"/>
        </w:trPr>
        <w:tc>
          <w:tcPr>
            <w:tcW w:w="2405" w:type="dxa"/>
            <w:vAlign w:val="center"/>
          </w:tcPr>
          <w:p w14:paraId="7F6D3548" w14:textId="0E4366A0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486" w:type="dxa"/>
          </w:tcPr>
          <w:p w14:paraId="1BA20811" w14:textId="3408749D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Admin</w:t>
            </w:r>
            <w:r w:rsidR="00802C99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Nhân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DF19A6" w14:paraId="6C90C2E5" w14:textId="77777777" w:rsidTr="00DF19A6">
        <w:trPr>
          <w:trHeight w:val="662"/>
        </w:trPr>
        <w:tc>
          <w:tcPr>
            <w:tcW w:w="2405" w:type="dxa"/>
            <w:vAlign w:val="center"/>
          </w:tcPr>
          <w:p w14:paraId="7F6EA936" w14:textId="337C3332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486" w:type="dxa"/>
          </w:tcPr>
          <w:p w14:paraId="535E87E8" w14:textId="343A6900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Admin</w:t>
            </w:r>
            <w:r w:rsidR="00652923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nhân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số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lượng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14:paraId="403F46B3" w14:textId="77777777" w:rsidTr="00DF19A6">
        <w:trPr>
          <w:trHeight w:val="355"/>
        </w:trPr>
        <w:tc>
          <w:tcPr>
            <w:tcW w:w="2405" w:type="dxa"/>
            <w:vAlign w:val="center"/>
          </w:tcPr>
          <w:p w14:paraId="0891AF73" w14:textId="4E1258E3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Điều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trước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xử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</w:p>
        </w:tc>
        <w:tc>
          <w:tcPr>
            <w:tcW w:w="6486" w:type="dxa"/>
          </w:tcPr>
          <w:p w14:paraId="580483C0" w14:textId="3F2A145E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Admin</w:t>
            </w:r>
            <w:r w:rsidR="007B1234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nhân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đăng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vào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trang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trị</w:t>
            </w:r>
            <w:proofErr w:type="spellEnd"/>
          </w:p>
        </w:tc>
      </w:tr>
      <w:tr w:rsidR="00DF19A6" w14:paraId="5A5B814F" w14:textId="77777777" w:rsidTr="00DF19A6">
        <w:trPr>
          <w:trHeight w:val="864"/>
        </w:trPr>
        <w:tc>
          <w:tcPr>
            <w:tcW w:w="2405" w:type="dxa"/>
            <w:vAlign w:val="center"/>
          </w:tcPr>
          <w:p w14:paraId="568814B9" w14:textId="0147B66B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Điều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trước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xử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</w:p>
        </w:tc>
        <w:tc>
          <w:tcPr>
            <w:tcW w:w="6486" w:type="dxa"/>
          </w:tcPr>
          <w:p w14:paraId="7232FBA1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Success: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đã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</w:p>
          <w:p w14:paraId="519BA025" w14:textId="28EC31A5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F</w:t>
            </w:r>
            <w:r>
              <w:rPr>
                <w:bCs/>
                <w:szCs w:val="20"/>
              </w:rPr>
              <w:t xml:space="preserve">ail: </w:t>
            </w:r>
            <w:proofErr w:type="spellStart"/>
            <w:r>
              <w:rPr>
                <w:bCs/>
                <w:szCs w:val="20"/>
              </w:rPr>
              <w:t>Báo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lỗi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cho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trị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DF19A6" w14:paraId="7CDAC37E" w14:textId="77777777" w:rsidTr="00DF19A6">
        <w:trPr>
          <w:trHeight w:val="1384"/>
        </w:trPr>
        <w:tc>
          <w:tcPr>
            <w:tcW w:w="2405" w:type="dxa"/>
            <w:vAlign w:val="center"/>
          </w:tcPr>
          <w:p w14:paraId="037C93B0" w14:textId="1BFDAD6F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486" w:type="dxa"/>
          </w:tcPr>
          <w:p w14:paraId="2898DAA4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B089920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3548764" w14:textId="63E72868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CapNhatSoLuong</w:t>
            </w:r>
            <w:proofErr w:type="spellEnd"/>
          </w:p>
        </w:tc>
      </w:tr>
      <w:tr w:rsidR="00DF19A6" w14:paraId="7E40FD54" w14:textId="77777777" w:rsidTr="00DF19A6">
        <w:trPr>
          <w:trHeight w:val="852"/>
        </w:trPr>
        <w:tc>
          <w:tcPr>
            <w:tcW w:w="2405" w:type="dxa"/>
            <w:vAlign w:val="center"/>
          </w:tcPr>
          <w:p w14:paraId="6F8AB381" w14:textId="1E0A9FA9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486" w:type="dxa"/>
          </w:tcPr>
          <w:p w14:paraId="2D962AEC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46C7E8F6" w14:textId="74F97CB8" w:rsidR="00DF19A6" w:rsidRDefault="00DF19A6" w:rsidP="00DF19A6">
            <w:pPr>
              <w:pStyle w:val="Table120"/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14:paraId="07B9FBE4" w14:textId="77777777" w:rsidTr="00DF19A6">
        <w:trPr>
          <w:trHeight w:val="5610"/>
        </w:trPr>
        <w:tc>
          <w:tcPr>
            <w:tcW w:w="2405" w:type="dxa"/>
            <w:vAlign w:val="center"/>
          </w:tcPr>
          <w:p w14:paraId="1E438929" w14:textId="07B0E7B4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486" w:type="dxa"/>
          </w:tcPr>
          <w:p w14:paraId="5A2E0A35" w14:textId="77777777" w:rsidR="00DF19A6" w:rsidRPr="00C02805" w:rsidRDefault="00DF19A6" w:rsidP="00DF19A6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CapNhatSoLuong</w:t>
            </w:r>
            <w:proofErr w:type="spellEnd"/>
          </w:p>
          <w:p w14:paraId="334A702B" w14:textId="6335090A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</w:t>
            </w: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nhập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="00E96CFC">
              <w:rPr>
                <w:bCs/>
                <w:szCs w:val="20"/>
              </w:rPr>
              <w:t>đơn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hàng</w:t>
            </w:r>
            <w:proofErr w:type="spellEnd"/>
            <w:r w:rsidR="00E96CFC">
              <w:rPr>
                <w:bCs/>
                <w:szCs w:val="20"/>
              </w:rPr>
              <w:t>.</w:t>
            </w:r>
          </w:p>
          <w:p w14:paraId="49BDDE17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số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lượng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của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13FDE23D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</w:p>
          <w:p w14:paraId="0DDCF563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70BE856B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8114B63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A85F600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703B1A17" w14:textId="77777777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2664D81F" w14:textId="79FEB5CA" w:rsidR="00DF19A6" w:rsidRPr="00C02805" w:rsidRDefault="00DF19A6" w:rsidP="00DF19A6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số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proofErr w:type="gramStart"/>
            <w:r w:rsidRPr="00C02805">
              <w:rPr>
                <w:bCs/>
                <w:szCs w:val="20"/>
              </w:rPr>
              <w:t>lượng</w:t>
            </w:r>
            <w:r>
              <w:rPr>
                <w:bCs/>
                <w:szCs w:val="20"/>
              </w:rPr>
              <w:t>,mặt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hàng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có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tồn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tại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không</w:t>
            </w:r>
            <w:proofErr w:type="spellEnd"/>
            <w:r w:rsidR="008A43B6">
              <w:rPr>
                <w:bCs/>
                <w:szCs w:val="20"/>
              </w:rPr>
              <w:t xml:space="preserve">, </w:t>
            </w:r>
            <w:proofErr w:type="spellStart"/>
            <w:r w:rsidR="008A43B6">
              <w:rPr>
                <w:bCs/>
                <w:szCs w:val="20"/>
              </w:rPr>
              <w:t>có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thì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cập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nhật</w:t>
            </w:r>
            <w:proofErr w:type="spellEnd"/>
            <w:r w:rsidR="008A43B6">
              <w:rPr>
                <w:bCs/>
                <w:szCs w:val="20"/>
              </w:rPr>
              <w:t xml:space="preserve"> </w:t>
            </w:r>
            <w:proofErr w:type="spellStart"/>
            <w:r w:rsidR="008A43B6">
              <w:rPr>
                <w:bCs/>
                <w:szCs w:val="20"/>
              </w:rPr>
              <w:t>csdl</w:t>
            </w:r>
            <w:proofErr w:type="spellEnd"/>
            <w:r w:rsidR="00E96CFC">
              <w:rPr>
                <w:bCs/>
                <w:szCs w:val="20"/>
              </w:rPr>
              <w:t xml:space="preserve">, </w:t>
            </w:r>
            <w:proofErr w:type="spellStart"/>
            <w:r w:rsidR="00E96CFC">
              <w:rPr>
                <w:bCs/>
                <w:szCs w:val="20"/>
              </w:rPr>
              <w:t>không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thì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tạo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mới</w:t>
            </w:r>
            <w:proofErr w:type="spellEnd"/>
          </w:p>
          <w:p w14:paraId="3C1188CD" w14:textId="05C3E92B" w:rsidR="00DF19A6" w:rsidRDefault="00DF19A6" w:rsidP="00DF19A6">
            <w:pPr>
              <w:pStyle w:val="Table120"/>
            </w:pPr>
            <w:r>
              <w:rPr>
                <w:bCs/>
                <w:szCs w:val="20"/>
              </w:rPr>
              <w:t xml:space="preserve">   3.1.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14:paraId="1D90336C" w14:textId="77777777" w:rsidTr="00DF19A6">
        <w:trPr>
          <w:trHeight w:val="343"/>
        </w:trPr>
        <w:tc>
          <w:tcPr>
            <w:tcW w:w="2405" w:type="dxa"/>
            <w:vAlign w:val="center"/>
          </w:tcPr>
          <w:p w14:paraId="0500FE06" w14:textId="495CD2A0" w:rsidR="00DF19A6" w:rsidRDefault="00DF19A6" w:rsidP="00DF19A6">
            <w:pPr>
              <w:pStyle w:val="Table120"/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486" w:type="dxa"/>
          </w:tcPr>
          <w:p w14:paraId="121DD565" w14:textId="3D20064B" w:rsidR="00DF19A6" w:rsidRDefault="00DF19A6" w:rsidP="00DF19A6">
            <w:pPr>
              <w:pStyle w:val="Table120"/>
              <w:rPr>
                <w:bCs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</w:tc>
      </w:tr>
      <w:tr w:rsidR="00DF19A6" w14:paraId="6CA13D4D" w14:textId="77777777" w:rsidTr="00DF19A6">
        <w:trPr>
          <w:trHeight w:val="355"/>
        </w:trPr>
        <w:tc>
          <w:tcPr>
            <w:tcW w:w="2405" w:type="dxa"/>
            <w:vAlign w:val="center"/>
          </w:tcPr>
          <w:p w14:paraId="401184C2" w14:textId="2029AD0F" w:rsidR="00DF19A6" w:rsidRDefault="00DF19A6" w:rsidP="00DF19A6">
            <w:pPr>
              <w:pStyle w:val="Table120"/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486" w:type="dxa"/>
          </w:tcPr>
          <w:p w14:paraId="7B1EEE19" w14:textId="41522561" w:rsidR="00DF19A6" w:rsidRDefault="00DF19A6" w:rsidP="00DF19A6">
            <w:pPr>
              <w:pStyle w:val="Table120"/>
              <w:rPr>
                <w:bCs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</w:tbl>
    <w:p w14:paraId="00B99582" w14:textId="0ABDF1F8" w:rsidR="00A94FEA" w:rsidRDefault="00DF19A6" w:rsidP="00DF19A6">
      <w:pPr>
        <w:pStyle w:val="Heading3"/>
        <w:rPr>
          <w:rFonts w:cs="Times New Roman"/>
          <w:b/>
          <w:bCs w:val="0"/>
          <w:noProof/>
        </w:rPr>
      </w:pPr>
      <w:r w:rsidRPr="00815056">
        <w:rPr>
          <w:rFonts w:cs="Times New Roman"/>
          <w:b/>
          <w:bCs w:val="0"/>
          <w:noProof/>
        </w:rPr>
        <w:t xml:space="preserve">Mô tả Usecase Quản lý </w:t>
      </w:r>
      <w:r w:rsidR="0025286D">
        <w:rPr>
          <w:rFonts w:cs="Times New Roman"/>
          <w:b/>
          <w:bCs w:val="0"/>
          <w:noProof/>
        </w:rPr>
        <w:t>L</w:t>
      </w:r>
      <w:r w:rsidRPr="00815056">
        <w:rPr>
          <w:rFonts w:cs="Times New Roman"/>
          <w:b/>
          <w:bCs w:val="0"/>
          <w:noProof/>
        </w:rPr>
        <w:t>oại sản phẩm</w:t>
      </w:r>
    </w:p>
    <w:p w14:paraId="6199E8D3" w14:textId="096B8BDF" w:rsidR="00DF19A6" w:rsidRPr="00DF19A6" w:rsidRDefault="00DF19A6" w:rsidP="00DF19A6">
      <w:pPr>
        <w:pStyle w:val="BodyText"/>
      </w:pPr>
      <w:r w:rsidRPr="00C0280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E19731" wp14:editId="527220F2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5736590" cy="1316990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634C22" w14:textId="64669F8D" w:rsidR="00A94FEA" w:rsidRDefault="00286A25" w:rsidP="00DF19A6">
      <w:pPr>
        <w:pStyle w:val="BodyText"/>
        <w:ind w:left="852" w:firstLine="0"/>
        <w:rPr>
          <w:i/>
          <w:szCs w:val="26"/>
        </w:rPr>
      </w:pPr>
      <w:r>
        <w:t xml:space="preserve">         </w:t>
      </w:r>
      <w:proofErr w:type="spellStart"/>
      <w:r w:rsidR="00DF19A6">
        <w:t>Hình</w:t>
      </w:r>
      <w:proofErr w:type="spellEnd"/>
      <w:r w:rsidR="00DF19A6">
        <w:t xml:space="preserve"> 5-4:</w:t>
      </w:r>
      <w:r w:rsidR="00DF19A6" w:rsidRPr="00DF19A6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Sơ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đồ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Usecase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quản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lý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loại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sản</w:t>
      </w:r>
      <w:proofErr w:type="spellEnd"/>
      <w:r w:rsidR="00DF19A6" w:rsidRPr="00681898">
        <w:rPr>
          <w:i/>
          <w:szCs w:val="26"/>
        </w:rPr>
        <w:t xml:space="preserve"> </w:t>
      </w:r>
      <w:proofErr w:type="spellStart"/>
      <w:r w:rsidR="00DF19A6" w:rsidRPr="00681898">
        <w:rPr>
          <w:i/>
          <w:szCs w:val="26"/>
        </w:rPr>
        <w:t>phẩm</w:t>
      </w:r>
      <w:proofErr w:type="spellEnd"/>
    </w:p>
    <w:p w14:paraId="0C74C283" w14:textId="77777777" w:rsidR="00DF19A6" w:rsidRPr="00C02805" w:rsidRDefault="00DF19A6" w:rsidP="00DF19A6">
      <w:pPr>
        <w:spacing w:line="360" w:lineRule="auto"/>
        <w:jc w:val="both"/>
        <w:rPr>
          <w:noProof/>
        </w:rPr>
      </w:pPr>
      <w:r w:rsidRPr="00C02805">
        <w:rPr>
          <w:noProof/>
        </w:rPr>
        <w:t>*Mô tả Usecase quản lý nhập hàng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4"/>
        <w:gridCol w:w="6618"/>
      </w:tblGrid>
      <w:tr w:rsidR="00DF19A6" w:rsidRPr="00C02805" w14:paraId="07FF6612" w14:textId="77777777" w:rsidTr="007C121A">
        <w:trPr>
          <w:trHeight w:val="582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6D1E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FCBE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</w:tc>
      </w:tr>
      <w:tr w:rsidR="00DF19A6" w:rsidRPr="00C02805" w14:paraId="67CC7C3A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B76B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60A7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DF19A6" w:rsidRPr="00C02805" w14:paraId="120B55C0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6A6B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6BF0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thực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: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35AFEBF9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550E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EC4C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DF19A6" w:rsidRPr="00C02805" w14:paraId="149CE4C3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C759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7FC4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26D6AC4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DF19A6" w:rsidRPr="00C02805" w14:paraId="05EA4E66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B7B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23F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E34C80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9EB3DDE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ThemLoaiSP</w:t>
            </w:r>
            <w:proofErr w:type="spellEnd"/>
          </w:p>
          <w:p w14:paraId="40B12864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SuaLoaiSP</w:t>
            </w:r>
            <w:proofErr w:type="spellEnd"/>
          </w:p>
          <w:p w14:paraId="67676DC0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XoaLoaiSP</w:t>
            </w:r>
            <w:proofErr w:type="spellEnd"/>
          </w:p>
        </w:tc>
      </w:tr>
      <w:tr w:rsidR="00DF19A6" w:rsidRPr="00C02805" w14:paraId="4086136E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44E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D49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682A798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419DF804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42A7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15D5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ThemLoaiSP</w:t>
            </w:r>
            <w:proofErr w:type="spellEnd"/>
          </w:p>
          <w:p w14:paraId="6E3B4BB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muốn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</w:p>
          <w:p w14:paraId="73D3B1C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ràng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buộc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tin.</w:t>
            </w:r>
          </w:p>
          <w:p w14:paraId="1B58B98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5D312F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7D8C59A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C589BD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E601D5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851707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37543602" w14:textId="7ED02365" w:rsidR="00DF19A6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="00E96CFC">
              <w:rPr>
                <w:bCs/>
                <w:szCs w:val="20"/>
              </w:rPr>
              <w:t>Kiểm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tra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thông</w:t>
            </w:r>
            <w:proofErr w:type="spellEnd"/>
            <w:r w:rsidR="00E96CFC">
              <w:rPr>
                <w:bCs/>
                <w:szCs w:val="20"/>
              </w:rPr>
              <w:t xml:space="preserve"> tin bị </w:t>
            </w:r>
            <w:proofErr w:type="spellStart"/>
            <w:r w:rsidR="00E96CFC">
              <w:rPr>
                <w:bCs/>
                <w:szCs w:val="20"/>
              </w:rPr>
              <w:t>rỗng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và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không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đúng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yêu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cầu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sẽ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hiện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thị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bảng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thông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báo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  <w:proofErr w:type="spellStart"/>
            <w:r w:rsidR="00E96CFC">
              <w:rPr>
                <w:bCs/>
                <w:szCs w:val="20"/>
              </w:rPr>
              <w:t>ngay</w:t>
            </w:r>
            <w:proofErr w:type="spellEnd"/>
            <w:r w:rsidR="00E96CFC">
              <w:rPr>
                <w:bCs/>
                <w:szCs w:val="20"/>
              </w:rPr>
              <w:t xml:space="preserve"> ô </w:t>
            </w:r>
            <w:proofErr w:type="spellStart"/>
            <w:r w:rsidR="00E96CFC">
              <w:rPr>
                <w:bCs/>
                <w:szCs w:val="20"/>
              </w:rPr>
              <w:t>nhập</w:t>
            </w:r>
            <w:proofErr w:type="spellEnd"/>
            <w:r w:rsidR="00E96CFC">
              <w:rPr>
                <w:bCs/>
                <w:szCs w:val="20"/>
              </w:rPr>
              <w:t xml:space="preserve"> </w:t>
            </w:r>
          </w:p>
          <w:p w14:paraId="2969242F" w14:textId="4D75074F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DF19A6" w:rsidRPr="00C02805" w14:paraId="2596ECFF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07C3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7EA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SuaLoaiSP</w:t>
            </w:r>
            <w:proofErr w:type="spellEnd"/>
          </w:p>
          <w:p w14:paraId="020425B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>
              <w:rPr>
                <w:bCs/>
                <w:szCs w:val="20"/>
              </w:rPr>
              <w:t>,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rồi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</w:p>
          <w:p w14:paraId="7428934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</w:p>
          <w:p w14:paraId="53A81AC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73178C5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96F0BB0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420605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491CB7A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6DBF726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bị </w:t>
            </w:r>
            <w:proofErr w:type="spellStart"/>
            <w:r w:rsidRPr="00C02805">
              <w:rPr>
                <w:bCs/>
                <w:szCs w:val="20"/>
              </w:rPr>
              <w:t>trùng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rỗng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4943A8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3.1.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16FBDE55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EA7D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9953C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XoaLoaiSP</w:t>
            </w:r>
            <w:proofErr w:type="spellEnd"/>
          </w:p>
          <w:p w14:paraId="14EEE62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muốn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</w:p>
          <w:p w14:paraId="2BFF56D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2.Kiểm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nào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chưa</w:t>
            </w:r>
            <w:proofErr w:type="spellEnd"/>
            <w:r w:rsidRPr="00C02805">
              <w:rPr>
                <w:bCs/>
                <w:szCs w:val="20"/>
              </w:rPr>
              <w:t>?</w:t>
            </w:r>
          </w:p>
          <w:p w14:paraId="7DB2F0DB" w14:textId="3D9A0478" w:rsidR="00DF19A6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</w:p>
          <w:p w14:paraId="58AA5725" w14:textId="7FB35D0A" w:rsidR="003C1026" w:rsidRDefault="003C102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4. He thong </w:t>
            </w:r>
            <w:proofErr w:type="spellStart"/>
            <w:r>
              <w:rPr>
                <w:bCs/>
                <w:szCs w:val="20"/>
              </w:rPr>
              <w:t>yeu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xac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nhan</w:t>
            </w:r>
            <w:proofErr w:type="spellEnd"/>
          </w:p>
          <w:p w14:paraId="1F0555F3" w14:textId="6BE8FC94" w:rsidR="003C1026" w:rsidRPr="00C02805" w:rsidRDefault="003C102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5. Dong y</w:t>
            </w:r>
          </w:p>
          <w:p w14:paraId="54CF0CB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262714B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445229E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F1DC3E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3F157F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6CC8CA3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Loại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muốn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6E037DB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3.1.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</w:tbl>
    <w:p w14:paraId="01E9FF92" w14:textId="3D0688B0" w:rsidR="00DF19A6" w:rsidRDefault="00DF19A6" w:rsidP="00DF19A6">
      <w:pPr>
        <w:pStyle w:val="Heading3"/>
        <w:rPr>
          <w:rFonts w:cs="Times New Roman"/>
          <w:b/>
          <w:bCs w:val="0"/>
          <w:noProof/>
        </w:rPr>
      </w:pPr>
      <w:r w:rsidRPr="00C02805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FBC64DC" wp14:editId="25201E69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6590" cy="1432560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15056">
        <w:rPr>
          <w:rFonts w:cs="Times New Roman"/>
          <w:b/>
          <w:bCs w:val="0"/>
          <w:noProof/>
        </w:rPr>
        <w:t>Mô tả Usecase Quản lý Thông Tin Khách hàng</w:t>
      </w:r>
    </w:p>
    <w:p w14:paraId="6D154198" w14:textId="15FAE327" w:rsidR="00DF19A6" w:rsidRDefault="00DF19A6" w:rsidP="00DF19A6">
      <w:pPr>
        <w:pStyle w:val="BodyText"/>
        <w:ind w:left="153"/>
        <w:rPr>
          <w:i/>
          <w:szCs w:val="26"/>
        </w:rPr>
      </w:pPr>
      <w:proofErr w:type="spellStart"/>
      <w:r>
        <w:t>Hình</w:t>
      </w:r>
      <w:proofErr w:type="spellEnd"/>
      <w:r>
        <w:t xml:space="preserve"> 5-5:</w:t>
      </w:r>
      <w:r w:rsidRPr="00DF19A6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quản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lý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thông</w:t>
      </w:r>
      <w:proofErr w:type="spellEnd"/>
      <w:r w:rsidRPr="00681898">
        <w:rPr>
          <w:i/>
          <w:szCs w:val="26"/>
        </w:rPr>
        <w:t xml:space="preserve"> tin </w:t>
      </w:r>
      <w:proofErr w:type="spellStart"/>
      <w:r w:rsidRPr="00681898">
        <w:rPr>
          <w:i/>
          <w:szCs w:val="26"/>
        </w:rPr>
        <w:t>khách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hàng</w:t>
      </w:r>
      <w:proofErr w:type="spellEnd"/>
    </w:p>
    <w:p w14:paraId="7DA8A2EB" w14:textId="77777777" w:rsidR="00DF19A6" w:rsidRPr="00C02805" w:rsidRDefault="00DF19A6" w:rsidP="00DF19A6">
      <w:pPr>
        <w:spacing w:line="360" w:lineRule="auto"/>
        <w:jc w:val="both"/>
        <w:rPr>
          <w:noProof/>
        </w:rPr>
      </w:pPr>
      <w:r w:rsidRPr="00C02805">
        <w:rPr>
          <w:noProof/>
        </w:rPr>
        <w:t>*Mô tả Usecase quản lý thông tin khách hàng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4"/>
        <w:gridCol w:w="6618"/>
      </w:tblGrid>
      <w:tr w:rsidR="00DF19A6" w:rsidRPr="00C02805" w14:paraId="059BB932" w14:textId="77777777" w:rsidTr="007C121A">
        <w:trPr>
          <w:trHeight w:val="582"/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F0E20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CC1A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</w:tc>
      </w:tr>
      <w:tr w:rsidR="00DF19A6" w:rsidRPr="00C02805" w14:paraId="0211FFC5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C6C0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969F0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DF19A6" w:rsidRPr="00C02805" w14:paraId="31425317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DEB6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CA92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thực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: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kiếm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58668F86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A75AA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0F29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DF19A6" w:rsidRPr="00C02805" w14:paraId="62A60D5F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CE26A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6FB70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6308C62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DF19A6" w:rsidRPr="00C02805" w14:paraId="30606355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BDB7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02C6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3B4CED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A6F5935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ThemKhachHang</w:t>
            </w:r>
            <w:proofErr w:type="spellEnd"/>
          </w:p>
          <w:p w14:paraId="5CBE16F3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SuaKhachHang</w:t>
            </w:r>
            <w:proofErr w:type="spellEnd"/>
          </w:p>
          <w:p w14:paraId="03835A2C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XoaKhachHang</w:t>
            </w:r>
            <w:proofErr w:type="spellEnd"/>
          </w:p>
          <w:p w14:paraId="6127010E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Extend Use Case</w:t>
            </w:r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TimKiemKhachHang</w:t>
            </w:r>
            <w:proofErr w:type="spellEnd"/>
          </w:p>
        </w:tc>
      </w:tr>
      <w:tr w:rsidR="00DF19A6" w:rsidRPr="00C02805" w14:paraId="3FF7CEC2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F874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lastRenderedPageBreak/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68A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590C17B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7B53CACB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3B02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CE66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ThemKhachHang</w:t>
            </w:r>
            <w:proofErr w:type="spellEnd"/>
          </w:p>
          <w:p w14:paraId="66DCD1E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  <w:p w14:paraId="406E7E1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ràng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buộc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tin.</w:t>
            </w:r>
          </w:p>
          <w:p w14:paraId="69E8F28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8AD16A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134A2CC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FA4A5A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A74164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288032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56EEBD9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bị </w:t>
            </w:r>
            <w:proofErr w:type="spellStart"/>
            <w:r w:rsidRPr="00C02805">
              <w:rPr>
                <w:bCs/>
                <w:szCs w:val="20"/>
              </w:rPr>
              <w:t>rỗng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FEB7D4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3.1.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831F49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2:</w:t>
            </w:r>
          </w:p>
          <w:p w14:paraId="1F804E7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4.1.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bị </w:t>
            </w:r>
            <w:proofErr w:type="spellStart"/>
            <w:r w:rsidRPr="00C02805">
              <w:rPr>
                <w:bCs/>
                <w:szCs w:val="20"/>
              </w:rPr>
              <w:t>trùng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84F2BB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5.1.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04D927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Rẽ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nhánh</w:t>
            </w:r>
            <w:proofErr w:type="spellEnd"/>
            <w:r w:rsidRPr="00C02805">
              <w:rPr>
                <w:bCs/>
                <w:szCs w:val="20"/>
              </w:rPr>
              <w:t xml:space="preserve"> 3:</w:t>
            </w:r>
          </w:p>
          <w:p w14:paraId="2AF9419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4.2.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Kiểm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lệ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7560D9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4.3.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</w:tc>
      </w:tr>
      <w:tr w:rsidR="00DF19A6" w:rsidRPr="00C02805" w14:paraId="004E0144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7BA6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76DA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SuaKhachHang</w:t>
            </w:r>
            <w:proofErr w:type="spellEnd"/>
          </w:p>
          <w:p w14:paraId="719A71F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>
              <w:rPr>
                <w:bCs/>
                <w:szCs w:val="20"/>
              </w:rPr>
              <w:t>,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  <w:p w14:paraId="4D12283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</w:p>
          <w:p w14:paraId="4C9D444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48506AF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0259C5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4DEC92E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7CD3A3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673FC2B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4.1.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bị </w:t>
            </w:r>
            <w:proofErr w:type="spellStart"/>
            <w:r w:rsidRPr="00C02805">
              <w:rPr>
                <w:bCs/>
                <w:szCs w:val="20"/>
              </w:rPr>
              <w:t>trùng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41F070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5.1.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55CA79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Rẽ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nhánh</w:t>
            </w:r>
            <w:proofErr w:type="spellEnd"/>
            <w:r w:rsidRPr="00C02805">
              <w:rPr>
                <w:bCs/>
                <w:szCs w:val="20"/>
              </w:rPr>
              <w:t xml:space="preserve"> 2:</w:t>
            </w:r>
          </w:p>
          <w:p w14:paraId="4E968A8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4.2.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Kiểm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lệ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78ABA3CC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3507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B900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XoaKhachHang</w:t>
            </w:r>
            <w:proofErr w:type="spellEnd"/>
          </w:p>
          <w:p w14:paraId="4B002012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id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cần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</w:p>
          <w:p w14:paraId="5EDB421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2.Kiểm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id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</w:p>
          <w:p w14:paraId="1C83F16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</w:p>
          <w:p w14:paraId="0CD0F65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4786BC4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6F289E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71A111A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4B2FDA8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05DEA42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này</w:t>
            </w:r>
            <w:proofErr w:type="spellEnd"/>
          </w:p>
          <w:p w14:paraId="494BB6A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08BB6A24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7B59A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ED5C0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TimKiemKhachHang</w:t>
            </w:r>
            <w:proofErr w:type="spellEnd"/>
          </w:p>
          <w:p w14:paraId="111AE38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cần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</w:p>
          <w:p w14:paraId="4F9724B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 xml:space="preserve">2.Kiểm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</w:p>
          <w:p w14:paraId="746817D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</w:p>
          <w:p w14:paraId="5868202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2DA71C5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7EF60B3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40193B3C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23024930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này</w:t>
            </w:r>
            <w:proofErr w:type="spellEnd"/>
          </w:p>
          <w:p w14:paraId="29BE687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lại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bước</w:t>
            </w:r>
            <w:proofErr w:type="spellEnd"/>
            <w:r w:rsidRPr="00C02805">
              <w:rPr>
                <w:bCs/>
                <w:szCs w:val="20"/>
              </w:rPr>
              <w:t xml:space="preserve"> 1 </w:t>
            </w:r>
            <w:proofErr w:type="spellStart"/>
            <w:r w:rsidRPr="00C02805">
              <w:rPr>
                <w:bCs/>
                <w:szCs w:val="20"/>
              </w:rPr>
              <w:t>luồng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sư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kiện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chính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</w:tbl>
    <w:p w14:paraId="54E91FA4" w14:textId="409AC385" w:rsidR="00DF19A6" w:rsidRDefault="00DF19A6" w:rsidP="00DF19A6">
      <w:pPr>
        <w:pStyle w:val="Heading3"/>
      </w:pPr>
      <w:r w:rsidRPr="00C02805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B3C946D" wp14:editId="29C1B6B7">
            <wp:simplePos x="0" y="0"/>
            <wp:positionH relativeFrom="margin">
              <wp:align>left</wp:align>
            </wp:positionH>
            <wp:positionV relativeFrom="paragraph">
              <wp:posOffset>710565</wp:posOffset>
            </wp:positionV>
            <wp:extent cx="5736590" cy="1492250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DF212E6" w14:textId="315F44F6" w:rsidR="00DF19A6" w:rsidRDefault="00DF19A6" w:rsidP="00DF19A6">
      <w:pPr>
        <w:pStyle w:val="BodyText"/>
        <w:rPr>
          <w:i/>
          <w:szCs w:val="26"/>
        </w:rPr>
      </w:pPr>
      <w:proofErr w:type="spellStart"/>
      <w:r>
        <w:t>Hình</w:t>
      </w:r>
      <w:proofErr w:type="spellEnd"/>
      <w:r>
        <w:t xml:space="preserve"> 5-6:</w:t>
      </w:r>
      <w:r w:rsidRPr="00DF19A6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quản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lý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đơn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đặt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hàng</w:t>
      </w:r>
      <w:proofErr w:type="spellEnd"/>
    </w:p>
    <w:p w14:paraId="0FD72729" w14:textId="77777777" w:rsidR="00DF19A6" w:rsidRPr="00C02805" w:rsidRDefault="00DF19A6" w:rsidP="00DF19A6">
      <w:pPr>
        <w:spacing w:line="360" w:lineRule="auto"/>
        <w:jc w:val="both"/>
        <w:rPr>
          <w:noProof/>
        </w:rPr>
      </w:pPr>
      <w:r w:rsidRPr="00C02805">
        <w:rPr>
          <w:noProof/>
        </w:rPr>
        <w:t>Mô tả Usecase quản lý đơn đặt hàng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4"/>
        <w:gridCol w:w="6618"/>
      </w:tblGrid>
      <w:tr w:rsidR="00DF19A6" w:rsidRPr="00C02805" w14:paraId="2E2DECB1" w14:textId="77777777" w:rsidTr="007C121A">
        <w:trPr>
          <w:trHeight w:val="582"/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6119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E4C9D" w14:textId="3594F23E" w:rsidR="00DF19A6" w:rsidRPr="00C02805" w:rsidRDefault="00DF19A6" w:rsidP="00B13295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ĐƠN HÀNG</w:t>
            </w:r>
          </w:p>
        </w:tc>
      </w:tr>
      <w:tr w:rsidR="00DF19A6" w:rsidRPr="00C02805" w14:paraId="4EDE802D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E0AFB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205E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DF19A6" w:rsidRPr="00C02805" w14:paraId="12A498C3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829D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1C9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 xml:space="preserve">, </w:t>
            </w:r>
            <w:proofErr w:type="spellStart"/>
            <w:r>
              <w:rPr>
                <w:bCs/>
                <w:szCs w:val="20"/>
              </w:rPr>
              <w:t>nhân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đặt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thực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: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xóa</w:t>
            </w:r>
            <w:proofErr w:type="spellEnd"/>
          </w:p>
        </w:tc>
      </w:tr>
      <w:tr w:rsidR="00DF19A6" w:rsidRPr="00C02805" w14:paraId="2CE3475D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5246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E8F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DF19A6" w:rsidRPr="00C02805" w14:paraId="027F2464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5896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6331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4ABE52E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DF19A6" w:rsidRPr="00C02805" w14:paraId="0E3605E5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3B3D8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lastRenderedPageBreak/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7430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đặt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  <w:p w14:paraId="0C145BE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đặt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  <w:p w14:paraId="0416BBBC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CapNhatDonHang</w:t>
            </w:r>
            <w:proofErr w:type="spellEnd"/>
          </w:p>
          <w:p w14:paraId="772CD6B6" w14:textId="77777777" w:rsidR="00DF19A6" w:rsidRPr="00C02805" w:rsidRDefault="00DF19A6" w:rsidP="00DF19A6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HuyDonHang</w:t>
            </w:r>
            <w:proofErr w:type="spellEnd"/>
          </w:p>
        </w:tc>
      </w:tr>
      <w:tr w:rsidR="00DF19A6" w:rsidRPr="00C02805" w14:paraId="649C7E64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CECB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32AF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7D73F57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đặt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DF19A6" w:rsidRPr="00C02805" w14:paraId="6F0FC76F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9A9F4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9D780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CapNhatDonHang</w:t>
            </w:r>
            <w:proofErr w:type="spellEnd"/>
          </w:p>
          <w:p w14:paraId="22FD058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muốn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</w:p>
          <w:p w14:paraId="5FC985BF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tin.</w:t>
            </w:r>
          </w:p>
          <w:p w14:paraId="511CE6B3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CCB3399" w14:textId="7EB940D8" w:rsidR="00DF19A6" w:rsidRPr="00C02805" w:rsidRDefault="005B6378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4. </w:t>
            </w:r>
            <w:proofErr w:type="spellStart"/>
            <w:r>
              <w:rPr>
                <w:bCs/>
                <w:szCs w:val="20"/>
              </w:rPr>
              <w:t>Cập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nhật</w:t>
            </w:r>
            <w:proofErr w:type="spellEnd"/>
            <w:r>
              <w:rPr>
                <w:bCs/>
                <w:szCs w:val="20"/>
              </w:rPr>
              <w:t xml:space="preserve"> CSDL ở Server </w:t>
            </w:r>
            <w:proofErr w:type="spellStart"/>
            <w:r>
              <w:rPr>
                <w:bCs/>
                <w:szCs w:val="20"/>
              </w:rPr>
              <w:t>và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bên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phía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người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dùng</w:t>
            </w:r>
            <w:proofErr w:type="spellEnd"/>
            <w:r>
              <w:rPr>
                <w:bCs/>
                <w:szCs w:val="20"/>
              </w:rPr>
              <w:t>.</w:t>
            </w:r>
          </w:p>
          <w:p w14:paraId="7A8754DD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4CF8BC9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19326E45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đặt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  <w:p w14:paraId="3EBD152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76E1229A" w14:textId="3FF2937B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hợp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lệ</w:t>
            </w:r>
            <w:proofErr w:type="spellEnd"/>
            <w:r w:rsidR="00A97E94">
              <w:rPr>
                <w:bCs/>
                <w:szCs w:val="20"/>
              </w:rPr>
              <w:t xml:space="preserve">, </w:t>
            </w:r>
            <w:proofErr w:type="spellStart"/>
            <w:r w:rsidR="00A97E94">
              <w:rPr>
                <w:bCs/>
                <w:szCs w:val="20"/>
              </w:rPr>
              <w:t>nếu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không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thì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sẽ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thông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báo</w:t>
            </w:r>
            <w:proofErr w:type="spellEnd"/>
            <w:r w:rsidR="00A97E94">
              <w:rPr>
                <w:bCs/>
                <w:szCs w:val="20"/>
              </w:rPr>
              <w:t xml:space="preserve"> ở ô </w:t>
            </w:r>
            <w:proofErr w:type="spellStart"/>
            <w:r w:rsidR="00A97E94">
              <w:rPr>
                <w:bCs/>
                <w:szCs w:val="20"/>
              </w:rPr>
              <w:t>nhập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và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khóa</w:t>
            </w:r>
            <w:proofErr w:type="spellEnd"/>
            <w:r w:rsidR="00A97E94">
              <w:rPr>
                <w:bCs/>
                <w:szCs w:val="20"/>
              </w:rPr>
              <w:t xml:space="preserve"> ô </w:t>
            </w:r>
            <w:proofErr w:type="spellStart"/>
            <w:r w:rsidR="00A97E94">
              <w:rPr>
                <w:bCs/>
                <w:szCs w:val="20"/>
              </w:rPr>
              <w:t>cập</w:t>
            </w:r>
            <w:proofErr w:type="spellEnd"/>
            <w:r w:rsidR="00A97E94">
              <w:rPr>
                <w:bCs/>
                <w:szCs w:val="20"/>
              </w:rPr>
              <w:t xml:space="preserve"> </w:t>
            </w:r>
            <w:proofErr w:type="spellStart"/>
            <w:r w:rsidR="00A97E94">
              <w:rPr>
                <w:bCs/>
                <w:szCs w:val="20"/>
              </w:rPr>
              <w:t>nhật</w:t>
            </w:r>
            <w:proofErr w:type="spellEnd"/>
          </w:p>
          <w:p w14:paraId="0C7B3E40" w14:textId="30E908B8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DF19A6" w:rsidRPr="00C02805" w14:paraId="71F1BE21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2D147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3769F" w14:textId="77777777" w:rsidR="00DF19A6" w:rsidRPr="00C02805" w:rsidRDefault="00DF19A6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HuyDonHang</w:t>
            </w:r>
            <w:proofErr w:type="spellEnd"/>
          </w:p>
          <w:p w14:paraId="04EA85D6" w14:textId="77777777" w:rsidR="00DF19A6" w:rsidRPr="00C02805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1. Admin </w:t>
            </w:r>
            <w:proofErr w:type="spellStart"/>
            <w:r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đơn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cần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</w:p>
          <w:p w14:paraId="341D0E94" w14:textId="7A6AC07E" w:rsidR="00DF19A6" w:rsidRDefault="00DF19A6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2</w:t>
            </w:r>
            <w:r w:rsidRPr="00C02805">
              <w:rPr>
                <w:bCs/>
                <w:szCs w:val="20"/>
              </w:rPr>
              <w:t xml:space="preserve">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</w:p>
          <w:p w14:paraId="6C679503" w14:textId="6922029D" w:rsidR="00A97E94" w:rsidRPr="00C02805" w:rsidRDefault="00A97E94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3. </w:t>
            </w:r>
            <w:proofErr w:type="spellStart"/>
            <w:r>
              <w:rPr>
                <w:bCs/>
                <w:szCs w:val="20"/>
              </w:rPr>
              <w:t>Xác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đồng</w:t>
            </w:r>
            <w:proofErr w:type="spellEnd"/>
            <w:r>
              <w:rPr>
                <w:bCs/>
                <w:szCs w:val="20"/>
              </w:rPr>
              <w:t xml:space="preserve"> ý </w:t>
            </w:r>
          </w:p>
          <w:p w14:paraId="59C50135" w14:textId="0F77FD96" w:rsidR="00DF19A6" w:rsidRPr="00C02805" w:rsidRDefault="00A97E94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4</w:t>
            </w:r>
            <w:r w:rsidR="00DF19A6" w:rsidRPr="00C02805">
              <w:rPr>
                <w:bCs/>
                <w:szCs w:val="20"/>
              </w:rPr>
              <w:t xml:space="preserve">. </w:t>
            </w:r>
            <w:proofErr w:type="spellStart"/>
            <w:r w:rsidR="00DF19A6" w:rsidRPr="00C02805">
              <w:rPr>
                <w:bCs/>
                <w:szCs w:val="20"/>
              </w:rPr>
              <w:t>Cập</w:t>
            </w:r>
            <w:proofErr w:type="spellEnd"/>
            <w:r w:rsidR="00DF19A6" w:rsidRPr="00C02805">
              <w:rPr>
                <w:bCs/>
                <w:szCs w:val="20"/>
              </w:rPr>
              <w:t xml:space="preserve"> </w:t>
            </w:r>
            <w:proofErr w:type="spellStart"/>
            <w:r w:rsidR="00DF19A6" w:rsidRPr="00C02805">
              <w:rPr>
                <w:bCs/>
                <w:szCs w:val="20"/>
              </w:rPr>
              <w:t>nhật</w:t>
            </w:r>
            <w:proofErr w:type="spellEnd"/>
            <w:r w:rsidR="00DF19A6" w:rsidRPr="00C02805">
              <w:rPr>
                <w:bCs/>
                <w:szCs w:val="20"/>
              </w:rPr>
              <w:t xml:space="preserve"> CSDL.</w:t>
            </w:r>
          </w:p>
          <w:p w14:paraId="75CC25FE" w14:textId="63C6EB90" w:rsidR="00DF19A6" w:rsidRPr="00C02805" w:rsidRDefault="00A97E94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5</w:t>
            </w:r>
            <w:r w:rsidR="00DF19A6" w:rsidRPr="00C02805">
              <w:rPr>
                <w:bCs/>
                <w:szCs w:val="20"/>
              </w:rPr>
              <w:t xml:space="preserve">. </w:t>
            </w:r>
            <w:proofErr w:type="spellStart"/>
            <w:r w:rsidR="00DF19A6" w:rsidRPr="00C02805">
              <w:rPr>
                <w:bCs/>
                <w:szCs w:val="20"/>
              </w:rPr>
              <w:t>Hiển</w:t>
            </w:r>
            <w:proofErr w:type="spellEnd"/>
            <w:r w:rsidR="00DF19A6" w:rsidRPr="00C02805">
              <w:rPr>
                <w:bCs/>
                <w:szCs w:val="20"/>
              </w:rPr>
              <w:t xml:space="preserve"> </w:t>
            </w:r>
            <w:proofErr w:type="spellStart"/>
            <w:r w:rsidR="00DF19A6" w:rsidRPr="00C02805">
              <w:rPr>
                <w:bCs/>
                <w:szCs w:val="20"/>
              </w:rPr>
              <w:t>thi</w:t>
            </w:r>
            <w:proofErr w:type="spellEnd"/>
            <w:r w:rsidR="00DF19A6" w:rsidRPr="00C02805">
              <w:rPr>
                <w:bCs/>
                <w:szCs w:val="20"/>
              </w:rPr>
              <w:t xml:space="preserve">̣ </w:t>
            </w:r>
            <w:proofErr w:type="spellStart"/>
            <w:r w:rsidR="00DF19A6" w:rsidRPr="00C02805">
              <w:rPr>
                <w:bCs/>
                <w:szCs w:val="20"/>
              </w:rPr>
              <w:t>thông</w:t>
            </w:r>
            <w:proofErr w:type="spellEnd"/>
            <w:r w:rsidR="00DF19A6" w:rsidRPr="00C02805">
              <w:rPr>
                <w:bCs/>
                <w:szCs w:val="20"/>
              </w:rPr>
              <w:t xml:space="preserve"> tin </w:t>
            </w:r>
            <w:proofErr w:type="spellStart"/>
            <w:r w:rsidR="00DF19A6" w:rsidRPr="00C02805">
              <w:rPr>
                <w:bCs/>
                <w:szCs w:val="20"/>
              </w:rPr>
              <w:t>cập</w:t>
            </w:r>
            <w:proofErr w:type="spellEnd"/>
            <w:r w:rsidR="00DF19A6" w:rsidRPr="00C02805">
              <w:rPr>
                <w:bCs/>
                <w:szCs w:val="20"/>
              </w:rPr>
              <w:t xml:space="preserve"> </w:t>
            </w:r>
            <w:proofErr w:type="spellStart"/>
            <w:r w:rsidR="00DF19A6" w:rsidRPr="00C02805">
              <w:rPr>
                <w:bCs/>
                <w:szCs w:val="20"/>
              </w:rPr>
              <w:t>nhật</w:t>
            </w:r>
            <w:proofErr w:type="spellEnd"/>
            <w:r w:rsidR="00DF19A6" w:rsidRPr="00C02805">
              <w:rPr>
                <w:bCs/>
                <w:szCs w:val="20"/>
              </w:rPr>
              <w:t>.</w:t>
            </w:r>
          </w:p>
          <w:p w14:paraId="33DA7603" w14:textId="4809CDC0" w:rsidR="00DF19A6" w:rsidRDefault="00A97E94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6</w:t>
            </w:r>
            <w:r w:rsidR="00DF19A6" w:rsidRPr="00C02805">
              <w:rPr>
                <w:bCs/>
                <w:szCs w:val="20"/>
              </w:rPr>
              <w:t xml:space="preserve">. Admin </w:t>
            </w:r>
            <w:proofErr w:type="spellStart"/>
            <w:r w:rsidR="00DF19A6" w:rsidRPr="00C02805">
              <w:rPr>
                <w:bCs/>
                <w:szCs w:val="20"/>
              </w:rPr>
              <w:t>nhấn</w:t>
            </w:r>
            <w:proofErr w:type="spellEnd"/>
            <w:r w:rsidR="00DF19A6" w:rsidRPr="00C02805">
              <w:rPr>
                <w:bCs/>
                <w:szCs w:val="20"/>
              </w:rPr>
              <w:t xml:space="preserve"> </w:t>
            </w:r>
            <w:proofErr w:type="spellStart"/>
            <w:r w:rsidR="00DF19A6" w:rsidRPr="00C02805">
              <w:rPr>
                <w:bCs/>
                <w:szCs w:val="20"/>
              </w:rPr>
              <w:t>nút</w:t>
            </w:r>
            <w:proofErr w:type="spellEnd"/>
            <w:r w:rsidR="00DF19A6" w:rsidRPr="00C02805">
              <w:rPr>
                <w:bCs/>
                <w:szCs w:val="20"/>
              </w:rPr>
              <w:t xml:space="preserve"> </w:t>
            </w:r>
            <w:proofErr w:type="spellStart"/>
            <w:r w:rsidR="00DF19A6" w:rsidRPr="00C02805">
              <w:rPr>
                <w:bCs/>
                <w:szCs w:val="20"/>
              </w:rPr>
              <w:t>thoát</w:t>
            </w:r>
            <w:proofErr w:type="spellEnd"/>
            <w:r w:rsidR="00DF19A6" w:rsidRPr="00C02805">
              <w:rPr>
                <w:bCs/>
                <w:szCs w:val="20"/>
              </w:rPr>
              <w:t>.</w:t>
            </w:r>
          </w:p>
          <w:p w14:paraId="3B2707A8" w14:textId="01B96806" w:rsidR="00A97E94" w:rsidRPr="00C02805" w:rsidRDefault="00A97E94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>
              <w:rPr>
                <w:bCs/>
                <w:szCs w:val="20"/>
              </w:rPr>
              <w:lastRenderedPageBreak/>
              <w:t>Rẽ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nhánh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gramStart"/>
            <w:r>
              <w:rPr>
                <w:bCs/>
                <w:szCs w:val="20"/>
              </w:rPr>
              <w:t>1 :</w:t>
            </w:r>
            <w:proofErr w:type="gramEnd"/>
          </w:p>
          <w:p w14:paraId="5EEE2AED" w14:textId="766ED571" w:rsidR="00DF19A6" w:rsidRPr="00A97E94" w:rsidRDefault="00A97E94" w:rsidP="00A97E94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  </w:t>
            </w:r>
            <w:proofErr w:type="gramStart"/>
            <w:r>
              <w:rPr>
                <w:bCs/>
                <w:szCs w:val="20"/>
              </w:rPr>
              <w:t xml:space="preserve">3.1 </w:t>
            </w:r>
            <w:r w:rsidR="00DF19A6" w:rsidRPr="00A97E94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Bấm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hủy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thì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hệ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thống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trở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về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trang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đơn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hàng</w:t>
            </w:r>
            <w:proofErr w:type="spellEnd"/>
          </w:p>
        </w:tc>
      </w:tr>
    </w:tbl>
    <w:p w14:paraId="2EE56810" w14:textId="41B8EFD9" w:rsidR="00DF19A6" w:rsidRDefault="00282062" w:rsidP="00282062">
      <w:pPr>
        <w:pStyle w:val="Heading3"/>
      </w:pPr>
      <w:r w:rsidRPr="00815056">
        <w:rPr>
          <w:rFonts w:cs="Times New Roman"/>
          <w:b/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2210026" wp14:editId="02E05238">
            <wp:simplePos x="0" y="0"/>
            <wp:positionH relativeFrom="margin">
              <wp:align>left</wp:align>
            </wp:positionH>
            <wp:positionV relativeFrom="paragraph">
              <wp:posOffset>679450</wp:posOffset>
            </wp:positionV>
            <wp:extent cx="5727700" cy="2242820"/>
            <wp:effectExtent l="0" t="0" r="6350" b="508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913D9A1" w14:textId="098EEA37" w:rsidR="00282062" w:rsidRDefault="00282062" w:rsidP="00282062">
      <w:pPr>
        <w:pStyle w:val="BodyText"/>
        <w:ind w:left="153"/>
        <w:rPr>
          <w:i/>
          <w:szCs w:val="26"/>
        </w:rPr>
      </w:pPr>
      <w:proofErr w:type="spellStart"/>
      <w:r>
        <w:t>Hình</w:t>
      </w:r>
      <w:proofErr w:type="spellEnd"/>
      <w:r>
        <w:t xml:space="preserve"> 5-7: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quản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lý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phẩm</w:t>
      </w:r>
      <w:proofErr w:type="spellEnd"/>
    </w:p>
    <w:p w14:paraId="23C34EF0" w14:textId="77777777" w:rsidR="00282062" w:rsidRPr="00C02805" w:rsidRDefault="00282062" w:rsidP="00282062">
      <w:pPr>
        <w:spacing w:line="360" w:lineRule="auto"/>
        <w:jc w:val="both"/>
        <w:rPr>
          <w:noProof/>
        </w:rPr>
      </w:pPr>
      <w:r w:rsidRPr="00C02805">
        <w:rPr>
          <w:noProof/>
        </w:rPr>
        <w:t>Mô tả Usecase quản lý đơn đặt hàng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4"/>
        <w:gridCol w:w="6618"/>
      </w:tblGrid>
      <w:tr w:rsidR="00282062" w:rsidRPr="00C02805" w14:paraId="0A31C526" w14:textId="77777777" w:rsidTr="007C121A">
        <w:trPr>
          <w:trHeight w:val="582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818C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1CA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</w:tc>
      </w:tr>
      <w:tr w:rsidR="00282062" w:rsidRPr="00C02805" w14:paraId="345D9243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4F036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244D" w14:textId="77777777" w:rsidR="00282062" w:rsidRPr="00C02805" w:rsidRDefault="00282062" w:rsidP="007C121A">
            <w:pPr>
              <w:tabs>
                <w:tab w:val="center" w:pos="3201"/>
              </w:tabs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282062" w:rsidRPr="00C02805" w14:paraId="6E45AA3D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0EA96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43296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 xml:space="preserve">, </w:t>
            </w:r>
            <w:proofErr w:type="spellStart"/>
            <w:r>
              <w:rPr>
                <w:bCs/>
                <w:szCs w:val="20"/>
              </w:rPr>
              <w:t>nhân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thực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các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: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Cập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nhật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kiếm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282062" w:rsidRPr="00C02805" w14:paraId="5F42FBD8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0C8D8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5C27D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282062" w:rsidRPr="00C02805" w14:paraId="25E1E973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468E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9E0A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712B517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282062" w:rsidRPr="00C02805" w14:paraId="06E7871D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5ADBA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A750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năng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3C6D93B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52C96DCF" w14:textId="77777777" w:rsidR="00282062" w:rsidRPr="00C02805" w:rsidRDefault="00282062" w:rsidP="00282062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ThemSanPham</w:t>
            </w:r>
            <w:proofErr w:type="spellEnd"/>
          </w:p>
          <w:p w14:paraId="1486883A" w14:textId="77777777" w:rsidR="00282062" w:rsidRPr="00C02805" w:rsidRDefault="00282062" w:rsidP="00282062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Extend Use Case </w:t>
            </w:r>
            <w:proofErr w:type="spellStart"/>
            <w:r w:rsidRPr="00C02805">
              <w:rPr>
                <w:bCs/>
                <w:szCs w:val="20"/>
              </w:rPr>
              <w:t>CapNhatSanPham</w:t>
            </w:r>
            <w:proofErr w:type="spellEnd"/>
          </w:p>
          <w:p w14:paraId="0824CD60" w14:textId="77777777" w:rsidR="00282062" w:rsidRPr="00C02805" w:rsidRDefault="00282062" w:rsidP="00282062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>Extend Use Case</w:t>
            </w:r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TimKiemSanPham</w:t>
            </w:r>
            <w:proofErr w:type="spellEnd"/>
          </w:p>
        </w:tc>
      </w:tr>
      <w:tr w:rsidR="00282062" w:rsidRPr="00C02805" w14:paraId="1D33E275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70F9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lastRenderedPageBreak/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E0C92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Admin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5514E22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hủy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282062" w:rsidRPr="00C02805" w14:paraId="76171550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36D8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CE73F" w14:textId="77777777" w:rsidR="00282062" w:rsidRPr="00C02805" w:rsidRDefault="00282062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ThemSanPham</w:t>
            </w:r>
            <w:proofErr w:type="spellEnd"/>
          </w:p>
          <w:p w14:paraId="3D103F9E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3365612C" w14:textId="66E89D2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2.</w:t>
            </w:r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Kiểm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tra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thông</w:t>
            </w:r>
            <w:proofErr w:type="spellEnd"/>
            <w:r w:rsidR="00F26CAC">
              <w:rPr>
                <w:bCs/>
                <w:szCs w:val="20"/>
              </w:rPr>
              <w:t xml:space="preserve"> tin </w:t>
            </w:r>
            <w:proofErr w:type="spellStart"/>
            <w:r w:rsidR="00F26CAC">
              <w:rPr>
                <w:bCs/>
                <w:szCs w:val="20"/>
              </w:rPr>
              <w:t>không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rỗng</w:t>
            </w:r>
            <w:proofErr w:type="spellEnd"/>
            <w:r w:rsidR="00F26CAC">
              <w:rPr>
                <w:bCs/>
                <w:szCs w:val="20"/>
              </w:rPr>
              <w:t xml:space="preserve">, </w:t>
            </w:r>
            <w:proofErr w:type="spellStart"/>
            <w:r w:rsidR="00F26CAC">
              <w:rPr>
                <w:bCs/>
                <w:szCs w:val="20"/>
              </w:rPr>
              <w:t>đã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tồn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proofErr w:type="gramStart"/>
            <w:r w:rsidR="00F26CAC">
              <w:rPr>
                <w:bCs/>
                <w:szCs w:val="20"/>
              </w:rPr>
              <w:t>tại</w:t>
            </w:r>
            <w:proofErr w:type="spellEnd"/>
            <w:r w:rsidR="00F26CAC">
              <w:rPr>
                <w:bCs/>
                <w:szCs w:val="20"/>
              </w:rPr>
              <w:t xml:space="preserve"> .</w:t>
            </w:r>
            <w:proofErr w:type="gramEnd"/>
          </w:p>
          <w:p w14:paraId="534DA77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thêm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51EF2FF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6F5D0E4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</w:t>
            </w:r>
            <w:proofErr w:type="spellStart"/>
            <w:r w:rsidRPr="00C02805">
              <w:rPr>
                <w:bCs/>
                <w:szCs w:val="20"/>
              </w:rPr>
              <w:t>Hiển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thi</w:t>
            </w:r>
            <w:proofErr w:type="spellEnd"/>
            <w:r w:rsidRPr="00C02805">
              <w:rPr>
                <w:bCs/>
                <w:szCs w:val="20"/>
              </w:rPr>
              <w:t xml:space="preserve">̣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5FF8C9D9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6647BF2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7. </w:t>
            </w:r>
            <w:proofErr w:type="spellStart"/>
            <w:r w:rsidRPr="00C02805">
              <w:rPr>
                <w:bCs/>
                <w:szCs w:val="20"/>
              </w:rPr>
              <w:t>Hủy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màn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hình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cập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nhật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7F3E54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22AECF7F" w14:textId="556D349F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</w:t>
            </w:r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Kiểm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bị </w:t>
            </w:r>
            <w:proofErr w:type="spellStart"/>
            <w:r w:rsidRPr="00C02805">
              <w:rPr>
                <w:bCs/>
                <w:szCs w:val="20"/>
              </w:rPr>
              <w:t>rỗng</w:t>
            </w:r>
            <w:proofErr w:type="spellEnd"/>
            <w:r w:rsidR="00F26CAC">
              <w:rPr>
                <w:bCs/>
                <w:szCs w:val="20"/>
              </w:rPr>
              <w:t xml:space="preserve">, </w:t>
            </w:r>
            <w:proofErr w:type="spellStart"/>
            <w:r w:rsidR="00F26CAC">
              <w:rPr>
                <w:bCs/>
                <w:szCs w:val="20"/>
              </w:rPr>
              <w:t>trùng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74C2F3FD" w14:textId="74AA7FD0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</w:t>
            </w:r>
            <w:r w:rsidR="00F26CAC">
              <w:rPr>
                <w:bCs/>
                <w:szCs w:val="20"/>
              </w:rPr>
              <w:t xml:space="preserve">2.2 </w:t>
            </w:r>
            <w:proofErr w:type="spellStart"/>
            <w:r w:rsidR="00F26CAC">
              <w:rPr>
                <w:bCs/>
                <w:szCs w:val="20"/>
              </w:rPr>
              <w:t>Hiện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thông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báo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nhập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sai</w:t>
            </w:r>
            <w:proofErr w:type="spellEnd"/>
            <w:r w:rsidR="00F26CAC">
              <w:rPr>
                <w:bCs/>
                <w:szCs w:val="20"/>
              </w:rPr>
              <w:t xml:space="preserve"> ở </w:t>
            </w:r>
            <w:proofErr w:type="spellStart"/>
            <w:r w:rsidR="00F26CAC">
              <w:rPr>
                <w:bCs/>
                <w:szCs w:val="20"/>
              </w:rPr>
              <w:t>ngay</w:t>
            </w:r>
            <w:proofErr w:type="spellEnd"/>
            <w:r w:rsidR="00F26CAC">
              <w:rPr>
                <w:bCs/>
                <w:szCs w:val="20"/>
              </w:rPr>
              <w:t xml:space="preserve"> ô </w:t>
            </w:r>
            <w:proofErr w:type="spellStart"/>
            <w:r w:rsidR="00F26CAC">
              <w:rPr>
                <w:bCs/>
                <w:szCs w:val="20"/>
              </w:rPr>
              <w:t>nhập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và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không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cho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ấn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nút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Thêm</w:t>
            </w:r>
            <w:proofErr w:type="spellEnd"/>
          </w:p>
        </w:tc>
      </w:tr>
      <w:tr w:rsidR="00282062" w:rsidRPr="00C02805" w14:paraId="02E66F5A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872F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1049" w14:textId="77777777" w:rsidR="00282062" w:rsidRPr="00C02805" w:rsidRDefault="00282062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CapNhatSanPham</w:t>
            </w:r>
            <w:proofErr w:type="spellEnd"/>
          </w:p>
          <w:p w14:paraId="52517DE3" w14:textId="6B651185" w:rsidR="00282062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Pr="00C02805">
              <w:rPr>
                <w:bCs/>
                <w:szCs w:val="20"/>
              </w:rPr>
              <w:t>mới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của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</w:p>
          <w:p w14:paraId="1F5E1B72" w14:textId="3611903F" w:rsidR="00F26CAC" w:rsidRPr="00F26CAC" w:rsidRDefault="00F26CAC" w:rsidP="00F26CAC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2. </w:t>
            </w:r>
            <w:proofErr w:type="spellStart"/>
            <w:r>
              <w:rPr>
                <w:bCs/>
                <w:szCs w:val="20"/>
              </w:rPr>
              <w:t>Hệ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thống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kiểm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tin </w:t>
            </w:r>
            <w:proofErr w:type="spellStart"/>
            <w:r>
              <w:rPr>
                <w:bCs/>
                <w:szCs w:val="20"/>
              </w:rPr>
              <w:t>vừa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nhập</w:t>
            </w:r>
            <w:proofErr w:type="spellEnd"/>
            <w:r>
              <w:rPr>
                <w:bCs/>
                <w:szCs w:val="20"/>
              </w:rPr>
              <w:t xml:space="preserve"> </w:t>
            </w:r>
          </w:p>
          <w:p w14:paraId="1B573E3D" w14:textId="35BAA84F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3</w:t>
            </w:r>
            <w:r w:rsidR="00282062" w:rsidRPr="00C02805">
              <w:rPr>
                <w:bCs/>
                <w:szCs w:val="20"/>
              </w:rPr>
              <w:t xml:space="preserve">. Admin </w:t>
            </w:r>
            <w:proofErr w:type="spellStart"/>
            <w:r w:rsidR="00282062" w:rsidRPr="00C02805">
              <w:rPr>
                <w:bCs/>
                <w:szCs w:val="20"/>
              </w:rPr>
              <w:t>nhấn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nút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cập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nhật</w:t>
            </w:r>
            <w:proofErr w:type="spellEnd"/>
          </w:p>
          <w:p w14:paraId="7CFB7CA7" w14:textId="2831ED6F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4</w:t>
            </w:r>
            <w:r w:rsidR="00282062" w:rsidRPr="00C02805">
              <w:rPr>
                <w:bCs/>
                <w:szCs w:val="20"/>
              </w:rPr>
              <w:t xml:space="preserve">. </w:t>
            </w:r>
            <w:proofErr w:type="spellStart"/>
            <w:r w:rsidR="00282062" w:rsidRPr="00C02805">
              <w:rPr>
                <w:bCs/>
                <w:szCs w:val="20"/>
              </w:rPr>
              <w:t>Cập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nhật</w:t>
            </w:r>
            <w:proofErr w:type="spellEnd"/>
            <w:r w:rsidR="00282062" w:rsidRPr="00C02805">
              <w:rPr>
                <w:bCs/>
                <w:szCs w:val="20"/>
              </w:rPr>
              <w:t xml:space="preserve"> CSDL.</w:t>
            </w:r>
          </w:p>
          <w:p w14:paraId="56EA1258" w14:textId="7CF81FD0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5</w:t>
            </w:r>
            <w:r w:rsidR="00282062" w:rsidRPr="00C02805">
              <w:rPr>
                <w:bCs/>
                <w:szCs w:val="20"/>
              </w:rPr>
              <w:t xml:space="preserve">. </w:t>
            </w:r>
            <w:proofErr w:type="spellStart"/>
            <w:r w:rsidR="00282062" w:rsidRPr="00C02805">
              <w:rPr>
                <w:bCs/>
                <w:szCs w:val="20"/>
              </w:rPr>
              <w:t>Hiển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thi</w:t>
            </w:r>
            <w:proofErr w:type="spellEnd"/>
            <w:r w:rsidR="00282062" w:rsidRPr="00C02805">
              <w:rPr>
                <w:bCs/>
                <w:szCs w:val="20"/>
              </w:rPr>
              <w:t xml:space="preserve">̣ </w:t>
            </w:r>
            <w:proofErr w:type="spellStart"/>
            <w:r w:rsidR="00282062" w:rsidRPr="00C02805">
              <w:rPr>
                <w:bCs/>
                <w:szCs w:val="20"/>
              </w:rPr>
              <w:t>thông</w:t>
            </w:r>
            <w:proofErr w:type="spellEnd"/>
            <w:r w:rsidR="00282062" w:rsidRPr="00C02805">
              <w:rPr>
                <w:bCs/>
                <w:szCs w:val="20"/>
              </w:rPr>
              <w:t xml:space="preserve"> tin </w:t>
            </w:r>
            <w:proofErr w:type="spellStart"/>
            <w:r w:rsidR="00282062" w:rsidRPr="00C02805">
              <w:rPr>
                <w:bCs/>
                <w:szCs w:val="20"/>
              </w:rPr>
              <w:t>cập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nhật</w:t>
            </w:r>
            <w:proofErr w:type="spellEnd"/>
            <w:r w:rsidR="00282062" w:rsidRPr="00C02805">
              <w:rPr>
                <w:bCs/>
                <w:szCs w:val="20"/>
              </w:rPr>
              <w:t>.</w:t>
            </w:r>
          </w:p>
          <w:p w14:paraId="6CCEA796" w14:textId="6FB5D606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6</w:t>
            </w:r>
            <w:r w:rsidR="00282062" w:rsidRPr="00C02805">
              <w:rPr>
                <w:bCs/>
                <w:szCs w:val="20"/>
              </w:rPr>
              <w:t xml:space="preserve">. Admin </w:t>
            </w:r>
            <w:proofErr w:type="spellStart"/>
            <w:r w:rsidR="00282062" w:rsidRPr="00C02805">
              <w:rPr>
                <w:bCs/>
                <w:szCs w:val="20"/>
              </w:rPr>
              <w:t>nhấn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nút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thoát</w:t>
            </w:r>
            <w:proofErr w:type="spellEnd"/>
            <w:r w:rsidR="00282062" w:rsidRPr="00C02805">
              <w:rPr>
                <w:bCs/>
                <w:szCs w:val="20"/>
              </w:rPr>
              <w:t>.</w:t>
            </w:r>
          </w:p>
          <w:p w14:paraId="4F001BBA" w14:textId="784C81D7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>7</w:t>
            </w:r>
            <w:r w:rsidR="00282062" w:rsidRPr="00C02805">
              <w:rPr>
                <w:bCs/>
                <w:szCs w:val="20"/>
              </w:rPr>
              <w:t xml:space="preserve">. </w:t>
            </w:r>
            <w:proofErr w:type="spellStart"/>
            <w:r w:rsidR="00282062" w:rsidRPr="00C02805">
              <w:rPr>
                <w:bCs/>
                <w:szCs w:val="20"/>
              </w:rPr>
              <w:t>Hủy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màn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hình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cập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nhật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Quản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lý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Sản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Phẩm</w:t>
            </w:r>
            <w:proofErr w:type="spellEnd"/>
            <w:r w:rsidR="00282062" w:rsidRPr="00C02805">
              <w:rPr>
                <w:bCs/>
                <w:szCs w:val="20"/>
              </w:rPr>
              <w:t>.</w:t>
            </w:r>
          </w:p>
          <w:p w14:paraId="5234A0AF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3E362A77" w14:textId="05CA3FB7" w:rsidR="00F26CAC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lastRenderedPageBreak/>
              <w:t>2</w:t>
            </w:r>
            <w:r w:rsidR="00282062" w:rsidRPr="00C02805">
              <w:rPr>
                <w:bCs/>
                <w:szCs w:val="20"/>
              </w:rPr>
              <w:t>.1.</w:t>
            </w:r>
            <w:r w:rsidR="00282062">
              <w:rPr>
                <w:bCs/>
                <w:szCs w:val="20"/>
              </w:rPr>
              <w:t xml:space="preserve"> </w:t>
            </w:r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Kiểm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tra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thông</w:t>
            </w:r>
            <w:proofErr w:type="spellEnd"/>
            <w:r w:rsidR="00282062" w:rsidRPr="00C02805">
              <w:rPr>
                <w:bCs/>
                <w:szCs w:val="20"/>
              </w:rPr>
              <w:t xml:space="preserve"> tin </w:t>
            </w:r>
            <w:proofErr w:type="spellStart"/>
            <w:r w:rsidR="00282062" w:rsidRPr="00C02805">
              <w:rPr>
                <w:bCs/>
                <w:szCs w:val="20"/>
              </w:rPr>
              <w:t>Sản</w:t>
            </w:r>
            <w:proofErr w:type="spellEnd"/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 w:rsidR="00282062" w:rsidRPr="00C02805">
              <w:rPr>
                <w:bCs/>
                <w:szCs w:val="20"/>
              </w:rPr>
              <w:t>Phẩm</w:t>
            </w:r>
            <w:proofErr w:type="spellEnd"/>
            <w:r w:rsidR="00282062" w:rsidRPr="00C02805">
              <w:rPr>
                <w:bCs/>
                <w:szCs w:val="20"/>
              </w:rPr>
              <w:t xml:space="preserve"> bị </w:t>
            </w:r>
            <w:proofErr w:type="spellStart"/>
            <w:r w:rsidR="00282062" w:rsidRPr="00C02805">
              <w:rPr>
                <w:bCs/>
                <w:szCs w:val="20"/>
              </w:rPr>
              <w:t>rỗng</w:t>
            </w:r>
            <w:proofErr w:type="spellEnd"/>
            <w:r>
              <w:rPr>
                <w:bCs/>
                <w:szCs w:val="20"/>
              </w:rPr>
              <w:t xml:space="preserve">, </w:t>
            </w:r>
            <w:proofErr w:type="spellStart"/>
            <w:r>
              <w:rPr>
                <w:bCs/>
                <w:szCs w:val="20"/>
              </w:rPr>
              <w:t>không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đúng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yêu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cầu</w:t>
            </w:r>
            <w:proofErr w:type="spellEnd"/>
            <w:r>
              <w:rPr>
                <w:bCs/>
                <w:szCs w:val="20"/>
              </w:rPr>
              <w:t xml:space="preserve">, </w:t>
            </w:r>
            <w:proofErr w:type="spellStart"/>
            <w:r>
              <w:rPr>
                <w:bCs/>
                <w:szCs w:val="20"/>
              </w:rPr>
              <w:t>hiện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thị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báo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ngay</w:t>
            </w:r>
            <w:proofErr w:type="spellEnd"/>
            <w:r>
              <w:rPr>
                <w:bCs/>
                <w:szCs w:val="20"/>
              </w:rPr>
              <w:t xml:space="preserve"> ô </w:t>
            </w:r>
            <w:proofErr w:type="spellStart"/>
            <w:r>
              <w:rPr>
                <w:bCs/>
                <w:szCs w:val="20"/>
              </w:rPr>
              <w:t>nhập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và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không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được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phép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ấn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nút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cập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nhật</w:t>
            </w:r>
            <w:proofErr w:type="spellEnd"/>
          </w:p>
          <w:p w14:paraId="3AFB0EB8" w14:textId="0DB1F347" w:rsidR="00F26CAC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>
              <w:rPr>
                <w:bCs/>
                <w:szCs w:val="20"/>
              </w:rPr>
              <w:t>Rẽ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nhánh</w:t>
            </w:r>
            <w:proofErr w:type="spellEnd"/>
            <w:r>
              <w:rPr>
                <w:bCs/>
                <w:szCs w:val="20"/>
              </w:rPr>
              <w:t xml:space="preserve"> 2:</w:t>
            </w:r>
          </w:p>
          <w:p w14:paraId="0E3E30E5" w14:textId="1CF6166B" w:rsidR="00282062" w:rsidRPr="00C02805" w:rsidRDefault="00F26CAC" w:rsidP="00F26CAC">
            <w:pPr>
              <w:spacing w:after="120" w:line="360" w:lineRule="auto"/>
              <w:rPr>
                <w:bCs/>
                <w:szCs w:val="20"/>
              </w:rPr>
            </w:pPr>
            <w:proofErr w:type="gramStart"/>
            <w:r>
              <w:rPr>
                <w:bCs/>
                <w:szCs w:val="20"/>
              </w:rPr>
              <w:t>6</w:t>
            </w:r>
            <w:r w:rsidR="00282062" w:rsidRPr="00C02805">
              <w:rPr>
                <w:bCs/>
                <w:szCs w:val="20"/>
              </w:rPr>
              <w:t>.</w:t>
            </w:r>
            <w:r>
              <w:rPr>
                <w:bCs/>
                <w:szCs w:val="20"/>
              </w:rPr>
              <w:t>1</w:t>
            </w:r>
            <w:r w:rsidR="00282062">
              <w:rPr>
                <w:bCs/>
                <w:szCs w:val="20"/>
              </w:rPr>
              <w:t xml:space="preserve"> </w:t>
            </w:r>
            <w:r w:rsidR="00282062" w:rsidRPr="00C02805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Hiện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báo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đã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cập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nhật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thành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công</w:t>
            </w:r>
            <w:proofErr w:type="spellEnd"/>
            <w:r>
              <w:rPr>
                <w:bCs/>
                <w:szCs w:val="20"/>
              </w:rPr>
              <w:t xml:space="preserve">, </w:t>
            </w:r>
            <w:proofErr w:type="spellStart"/>
            <w:r>
              <w:rPr>
                <w:bCs/>
                <w:szCs w:val="20"/>
              </w:rPr>
              <w:t>nhấn</w:t>
            </w:r>
            <w:proofErr w:type="spellEnd"/>
            <w:r>
              <w:rPr>
                <w:bCs/>
                <w:szCs w:val="20"/>
              </w:rPr>
              <w:t xml:space="preserve"> OK </w:t>
            </w:r>
            <w:proofErr w:type="spellStart"/>
            <w:r>
              <w:rPr>
                <w:bCs/>
                <w:szCs w:val="20"/>
              </w:rPr>
              <w:t>để</w:t>
            </w:r>
            <w:proofErr w:type="spellEnd"/>
            <w:r>
              <w:rPr>
                <w:bCs/>
                <w:szCs w:val="20"/>
              </w:rPr>
              <w:t xml:space="preserve"> quay </w:t>
            </w:r>
            <w:proofErr w:type="spellStart"/>
            <w:r>
              <w:rPr>
                <w:bCs/>
                <w:szCs w:val="20"/>
              </w:rPr>
              <w:t>trở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về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trang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Phẩm</w:t>
            </w:r>
            <w:proofErr w:type="spellEnd"/>
          </w:p>
        </w:tc>
      </w:tr>
      <w:tr w:rsidR="00282062" w:rsidRPr="00C02805" w14:paraId="477FB8E5" w14:textId="77777777" w:rsidTr="007C121A"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A7EF9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lastRenderedPageBreak/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07E7" w14:textId="77777777" w:rsidR="00282062" w:rsidRPr="00C02805" w:rsidRDefault="00282062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TimKiemSanPham</w:t>
            </w:r>
            <w:proofErr w:type="spellEnd"/>
            <w:r w:rsidRPr="00C02805">
              <w:rPr>
                <w:b/>
                <w:bCs/>
                <w:szCs w:val="20"/>
              </w:rPr>
              <w:t xml:space="preserve"> </w:t>
            </w:r>
          </w:p>
          <w:p w14:paraId="3299F38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1. Admin </w:t>
            </w:r>
            <w:proofErr w:type="spellStart"/>
            <w:r w:rsidRPr="00C02805">
              <w:rPr>
                <w:bCs/>
                <w:szCs w:val="20"/>
              </w:rPr>
              <w:t>nhập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cần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</w:p>
          <w:p w14:paraId="5721186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2.Kiểm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xem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</w:p>
          <w:p w14:paraId="2BB1F964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3.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tìm</w:t>
            </w:r>
            <w:proofErr w:type="spellEnd"/>
          </w:p>
          <w:p w14:paraId="65B9403A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4.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CSDL.</w:t>
            </w:r>
          </w:p>
          <w:p w14:paraId="0EE1D52E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5. Admin </w:t>
            </w:r>
            <w:proofErr w:type="spellStart"/>
            <w:r w:rsidRPr="00C02805">
              <w:rPr>
                <w:bCs/>
                <w:szCs w:val="20"/>
              </w:rPr>
              <w:t>nhấn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nút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thoát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08BBEC9A" w14:textId="4E26EAF2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6. </w:t>
            </w:r>
            <w:r w:rsidR="00F26CAC">
              <w:rPr>
                <w:bCs/>
                <w:szCs w:val="20"/>
              </w:rPr>
              <w:t xml:space="preserve">Quay </w:t>
            </w:r>
            <w:proofErr w:type="spellStart"/>
            <w:r w:rsidR="00F26CAC">
              <w:rPr>
                <w:bCs/>
                <w:szCs w:val="20"/>
              </w:rPr>
              <w:t>về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trang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quản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lý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sản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2C708DD6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Rẽ </w:t>
            </w:r>
            <w:proofErr w:type="spellStart"/>
            <w:r w:rsidRPr="00C02805">
              <w:rPr>
                <w:bCs/>
                <w:szCs w:val="20"/>
              </w:rPr>
              <w:t>nhánh</w:t>
            </w:r>
            <w:proofErr w:type="spellEnd"/>
            <w:r w:rsidRPr="00C02805">
              <w:rPr>
                <w:bCs/>
                <w:szCs w:val="20"/>
              </w:rPr>
              <w:t xml:space="preserve"> 1:</w:t>
            </w:r>
          </w:p>
          <w:p w14:paraId="74FE25ED" w14:textId="03CFBDBD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 2.1. </w:t>
            </w:r>
            <w:proofErr w:type="spellStart"/>
            <w:r w:rsidR="00F26CAC">
              <w:rPr>
                <w:bCs/>
                <w:szCs w:val="20"/>
              </w:rPr>
              <w:t>Nếu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tìm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thấy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sản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proofErr w:type="gramStart"/>
            <w:r w:rsidR="00F26CAC">
              <w:rPr>
                <w:bCs/>
                <w:szCs w:val="20"/>
              </w:rPr>
              <w:t>phẩm</w:t>
            </w:r>
            <w:proofErr w:type="spellEnd"/>
            <w:r w:rsidR="00F26CAC">
              <w:rPr>
                <w:bCs/>
                <w:szCs w:val="20"/>
              </w:rPr>
              <w:t xml:space="preserve"> ,</w:t>
            </w:r>
            <w:proofErr w:type="gram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hệ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thống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xuất</w:t>
            </w:r>
            <w:proofErr w:type="spellEnd"/>
            <w:r w:rsidR="00F26CAC">
              <w:rPr>
                <w:bCs/>
                <w:szCs w:val="20"/>
              </w:rPr>
              <w:t xml:space="preserve"> ra </w:t>
            </w:r>
            <w:proofErr w:type="spellStart"/>
            <w:r w:rsidR="00F26CAC">
              <w:rPr>
                <w:bCs/>
                <w:szCs w:val="20"/>
              </w:rPr>
              <w:t>thông</w:t>
            </w:r>
            <w:proofErr w:type="spellEnd"/>
            <w:r w:rsidR="00F26CAC">
              <w:rPr>
                <w:bCs/>
                <w:szCs w:val="20"/>
              </w:rPr>
              <w:t xml:space="preserve"> tin </w:t>
            </w:r>
            <w:proofErr w:type="spellStart"/>
            <w:r w:rsidR="00F26CAC">
              <w:rPr>
                <w:bCs/>
                <w:szCs w:val="20"/>
              </w:rPr>
              <w:t>sản</w:t>
            </w:r>
            <w:proofErr w:type="spellEnd"/>
            <w:r w:rsidR="00F26CAC">
              <w:rPr>
                <w:bCs/>
                <w:szCs w:val="20"/>
              </w:rPr>
              <w:t xml:space="preserve"> </w:t>
            </w:r>
            <w:proofErr w:type="spellStart"/>
            <w:r w:rsidR="00F26CAC">
              <w:rPr>
                <w:bCs/>
                <w:szCs w:val="20"/>
              </w:rPr>
              <w:t>phẩm</w:t>
            </w:r>
            <w:proofErr w:type="spellEnd"/>
          </w:p>
          <w:p w14:paraId="5501F779" w14:textId="21C432DD" w:rsidR="00282062" w:rsidRPr="00C02805" w:rsidRDefault="00F26CAC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 2.2 </w:t>
            </w:r>
            <w:proofErr w:type="spellStart"/>
            <w:r>
              <w:rPr>
                <w:bCs/>
                <w:szCs w:val="20"/>
              </w:rPr>
              <w:t>Nếu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không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có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bCs/>
                <w:szCs w:val="20"/>
              </w:rPr>
              <w:t>phẩm</w:t>
            </w:r>
            <w:proofErr w:type="spellEnd"/>
            <w:r>
              <w:rPr>
                <w:bCs/>
                <w:szCs w:val="20"/>
              </w:rPr>
              <w:t xml:space="preserve"> ,</w:t>
            </w:r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hệ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thống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hiện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dòng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chữ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không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tìm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thấy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phẩm</w:t>
            </w:r>
            <w:proofErr w:type="spellEnd"/>
            <w:r>
              <w:rPr>
                <w:bCs/>
                <w:szCs w:val="20"/>
              </w:rPr>
              <w:t>.</w:t>
            </w:r>
          </w:p>
        </w:tc>
      </w:tr>
    </w:tbl>
    <w:p w14:paraId="4ABC0331" w14:textId="1B629972" w:rsidR="00282062" w:rsidRDefault="00282062" w:rsidP="00282062">
      <w:pPr>
        <w:pStyle w:val="Heading3"/>
        <w:rPr>
          <w:rFonts w:cs="Times New Roman"/>
          <w:b/>
          <w:bCs w:val="0"/>
          <w:noProof/>
        </w:rPr>
      </w:pPr>
      <w:r w:rsidRPr="00C02805">
        <w:rPr>
          <w:rFonts w:cs="Times New Roman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7BD1EB55" wp14:editId="48809FDD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736590" cy="914400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5056">
        <w:rPr>
          <w:rFonts w:cs="Times New Roman"/>
          <w:b/>
          <w:bCs w:val="0"/>
          <w:noProof/>
        </w:rPr>
        <w:t>Mô tả Usecase Quản lý Đổi trả</w:t>
      </w:r>
    </w:p>
    <w:p w14:paraId="27C430B3" w14:textId="2C8D16A6" w:rsidR="00282062" w:rsidRPr="00681898" w:rsidRDefault="00282062" w:rsidP="00282062">
      <w:pPr>
        <w:pStyle w:val="Caption"/>
        <w:rPr>
          <w:i/>
          <w:noProof/>
          <w:szCs w:val="26"/>
        </w:rPr>
      </w:pPr>
      <w:proofErr w:type="spellStart"/>
      <w:r>
        <w:t>Hình</w:t>
      </w:r>
      <w:proofErr w:type="spellEnd"/>
      <w:r>
        <w:t xml:space="preserve"> 5-8</w:t>
      </w:r>
      <w:r w:rsidRPr="00282062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Sơ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đồ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Usecase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quản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lý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đổi</w:t>
      </w:r>
      <w:proofErr w:type="spellEnd"/>
      <w:r w:rsidRPr="00681898">
        <w:rPr>
          <w:i/>
          <w:szCs w:val="26"/>
        </w:rPr>
        <w:t xml:space="preserve"> </w:t>
      </w:r>
      <w:proofErr w:type="spellStart"/>
      <w:r w:rsidRPr="00681898">
        <w:rPr>
          <w:i/>
          <w:szCs w:val="26"/>
        </w:rPr>
        <w:t>trả</w:t>
      </w:r>
      <w:proofErr w:type="spellEnd"/>
    </w:p>
    <w:p w14:paraId="7933F7E7" w14:textId="77777777" w:rsidR="00282062" w:rsidRPr="00C02805" w:rsidRDefault="00282062" w:rsidP="00282062">
      <w:pPr>
        <w:spacing w:line="240" w:lineRule="auto"/>
        <w:rPr>
          <w:noProof/>
          <w:szCs w:val="26"/>
        </w:rPr>
      </w:pPr>
      <w:r w:rsidRPr="00C02805">
        <w:rPr>
          <w:noProof/>
          <w:szCs w:val="26"/>
        </w:rPr>
        <w:t>Mô tả Usecase quản lý đổi trả</w:t>
      </w:r>
    </w:p>
    <w:tbl>
      <w:tblPr>
        <w:tblW w:w="8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0"/>
        <w:gridCol w:w="6296"/>
      </w:tblGrid>
      <w:tr w:rsidR="00282062" w:rsidRPr="00C02805" w14:paraId="1BCE9090" w14:textId="77777777" w:rsidTr="000A071F">
        <w:trPr>
          <w:trHeight w:val="709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A4D0E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lastRenderedPageBreak/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B00E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Đổi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Trả</w:t>
            </w:r>
            <w:proofErr w:type="spellEnd"/>
          </w:p>
        </w:tc>
      </w:tr>
      <w:tr w:rsidR="00282062" w:rsidRPr="00C02805" w14:paraId="3F56D581" w14:textId="77777777" w:rsidTr="000A071F">
        <w:trPr>
          <w:trHeight w:val="653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945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3B801" w14:textId="77777777" w:rsidR="00282062" w:rsidRPr="00C02805" w:rsidRDefault="00282062" w:rsidP="007C121A">
            <w:pPr>
              <w:tabs>
                <w:tab w:val="center" w:pos="3201"/>
              </w:tabs>
              <w:spacing w:after="120" w:line="360" w:lineRule="auto"/>
              <w:rPr>
                <w:bCs/>
                <w:szCs w:val="20"/>
              </w:rPr>
            </w:pPr>
            <w:proofErr w:type="spellStart"/>
            <w:proofErr w:type="gramStart"/>
            <w:r w:rsidRPr="00C02805">
              <w:rPr>
                <w:bCs/>
                <w:szCs w:val="20"/>
              </w:rPr>
              <w:t>Admin</w:t>
            </w:r>
            <w:r>
              <w:rPr>
                <w:bCs/>
                <w:szCs w:val="20"/>
              </w:rPr>
              <w:t>,nhân</w:t>
            </w:r>
            <w:proofErr w:type="spellEnd"/>
            <w:proofErr w:type="gram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viên</w:t>
            </w:r>
            <w:proofErr w:type="spellEnd"/>
          </w:p>
        </w:tc>
      </w:tr>
      <w:tr w:rsidR="00282062" w:rsidRPr="00C02805" w14:paraId="17E8CD52" w14:textId="77777777" w:rsidTr="000A071F">
        <w:trPr>
          <w:trHeight w:val="1653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99939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CDA2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 xml:space="preserve">Khi </w:t>
            </w:r>
            <w:proofErr w:type="spellStart"/>
            <w:r w:rsidRPr="00C02805">
              <w:rPr>
                <w:bCs/>
                <w:szCs w:val="20"/>
              </w:rPr>
              <w:t>giao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hoặc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đang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sử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dụng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kiểm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. </w:t>
            </w:r>
            <w:proofErr w:type="spellStart"/>
            <w:r w:rsidRPr="00C02805">
              <w:rPr>
                <w:bCs/>
                <w:szCs w:val="20"/>
              </w:rPr>
              <w:t>Nếu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bị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lỗi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hoăc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hư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hại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không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giống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như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ảnh</w:t>
            </w:r>
            <w:proofErr w:type="spellEnd"/>
            <w:r w:rsidRPr="00C02805">
              <w:rPr>
                <w:bCs/>
                <w:szCs w:val="20"/>
              </w:rPr>
              <w:t xml:space="preserve">, </w:t>
            </w:r>
            <w:proofErr w:type="spellStart"/>
            <w:r w:rsidRPr="00C02805">
              <w:rPr>
                <w:bCs/>
                <w:szCs w:val="20"/>
              </w:rPr>
              <w:t>thì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có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thể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đến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cửa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bCs/>
                <w:szCs w:val="20"/>
              </w:rPr>
              <w:t>hàng</w:t>
            </w:r>
            <w:proofErr w:type="spellEnd"/>
            <w:r>
              <w:rPr>
                <w:bCs/>
                <w:szCs w:val="20"/>
              </w:rPr>
              <w:t xml:space="preserve">  </w:t>
            </w:r>
            <w:proofErr w:type="spellStart"/>
            <w:r w:rsidRPr="00C02805">
              <w:rPr>
                <w:bCs/>
                <w:szCs w:val="20"/>
              </w:rPr>
              <w:t>đổi</w:t>
            </w:r>
            <w:proofErr w:type="spellEnd"/>
            <w:proofErr w:type="gram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trả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phẩm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282062" w:rsidRPr="00C02805" w14:paraId="356D12ED" w14:textId="77777777" w:rsidTr="000A071F">
        <w:trPr>
          <w:trHeight w:val="632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97F68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9099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282062" w:rsidRPr="00C02805" w14:paraId="589E67BB" w14:textId="77777777" w:rsidTr="000A071F">
        <w:trPr>
          <w:trHeight w:val="1307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E3A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DB3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33BC448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282062" w:rsidRPr="00C02805" w14:paraId="5070E5E1" w14:textId="77777777" w:rsidTr="000A071F">
        <w:trPr>
          <w:trHeight w:val="632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E459A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10886" w14:textId="77777777" w:rsidR="00282062" w:rsidRPr="00C02805" w:rsidRDefault="00282062" w:rsidP="007C121A">
            <w:pPr>
              <w:spacing w:after="120" w:line="360" w:lineRule="auto"/>
              <w:ind w:left="720"/>
              <w:rPr>
                <w:bCs/>
                <w:szCs w:val="20"/>
              </w:rPr>
            </w:pPr>
          </w:p>
        </w:tc>
      </w:tr>
      <w:tr w:rsidR="00282062" w:rsidRPr="00C02805" w14:paraId="3FB48DC4" w14:textId="77777777" w:rsidTr="000A071F">
        <w:trPr>
          <w:trHeight w:val="653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FC37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AF7E3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282062" w:rsidRPr="00C02805" w14:paraId="4CA1CCB9" w14:textId="77777777" w:rsidTr="000A071F">
        <w:trPr>
          <w:trHeight w:val="2551"/>
          <w:jc w:val="center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F6AED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5CDF4" w14:textId="77777777" w:rsidR="00282062" w:rsidRPr="00C02805" w:rsidRDefault="00282062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DoiTra</w:t>
            </w:r>
            <w:proofErr w:type="spellEnd"/>
          </w:p>
          <w:p w14:paraId="33DAEAE6" w14:textId="002C4C96" w:rsidR="00282062" w:rsidRPr="00C02805" w:rsidRDefault="00282062" w:rsidP="00282062">
            <w:pPr>
              <w:numPr>
                <w:ilvl w:val="0"/>
                <w:numId w:val="32"/>
              </w:numPr>
              <w:spacing w:after="120" w:line="240" w:lineRule="auto"/>
            </w:pPr>
            <w:r w:rsidRPr="00C02805">
              <w:t xml:space="preserve">KH </w:t>
            </w:r>
            <w:proofErr w:type="spellStart"/>
            <w:r w:rsidRPr="00C02805">
              <w:t>kiểm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tra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hàng</w:t>
            </w:r>
            <w:proofErr w:type="spellEnd"/>
            <w:r w:rsidRPr="00C02805">
              <w:t>:</w:t>
            </w:r>
          </w:p>
          <w:p w14:paraId="70724A8D" w14:textId="77777777" w:rsidR="00282062" w:rsidRPr="00C02805" w:rsidRDefault="00282062" w:rsidP="00282062">
            <w:pPr>
              <w:numPr>
                <w:ilvl w:val="1"/>
                <w:numId w:val="32"/>
              </w:numPr>
              <w:spacing w:after="120" w:line="240" w:lineRule="auto"/>
            </w:pPr>
            <w:proofErr w:type="spellStart"/>
            <w:r w:rsidRPr="00C02805">
              <w:t>Hàng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bị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hư</w:t>
            </w:r>
            <w:proofErr w:type="spellEnd"/>
            <w:r w:rsidRPr="00C02805">
              <w:t xml:space="preserve">, </w:t>
            </w:r>
            <w:proofErr w:type="spellStart"/>
            <w:r w:rsidRPr="00C02805">
              <w:t>không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giống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trong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hình</w:t>
            </w:r>
            <w:proofErr w:type="spellEnd"/>
            <w:r w:rsidRPr="00C02805">
              <w:t xml:space="preserve">: </w:t>
            </w:r>
            <w:proofErr w:type="spellStart"/>
            <w:r w:rsidRPr="00C02805">
              <w:t>đổi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trả</w:t>
            </w:r>
            <w:proofErr w:type="spellEnd"/>
          </w:p>
          <w:p w14:paraId="6BA2EA9F" w14:textId="77777777" w:rsidR="00282062" w:rsidRPr="00C02805" w:rsidRDefault="00282062" w:rsidP="00282062">
            <w:pPr>
              <w:numPr>
                <w:ilvl w:val="1"/>
                <w:numId w:val="32"/>
              </w:numPr>
              <w:spacing w:after="120" w:line="240" w:lineRule="auto"/>
            </w:pPr>
            <w:proofErr w:type="spellStart"/>
            <w:r w:rsidRPr="00C02805">
              <w:t>Hàng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ổn</w:t>
            </w:r>
            <w:proofErr w:type="spellEnd"/>
            <w:r w:rsidRPr="00C02805">
              <w:t xml:space="preserve">, </w:t>
            </w:r>
            <w:proofErr w:type="spellStart"/>
            <w:r w:rsidRPr="00C02805">
              <w:t>khách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hàng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kí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nhận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đơn</w:t>
            </w:r>
            <w:proofErr w:type="spellEnd"/>
          </w:p>
          <w:p w14:paraId="640FC913" w14:textId="77777777" w:rsidR="00282062" w:rsidRPr="0034176F" w:rsidRDefault="00282062" w:rsidP="00282062">
            <w:pPr>
              <w:numPr>
                <w:ilvl w:val="0"/>
                <w:numId w:val="32"/>
              </w:numPr>
              <w:spacing w:after="120" w:line="240" w:lineRule="auto"/>
            </w:pPr>
            <w:proofErr w:type="spellStart"/>
            <w:r w:rsidRPr="00C02805">
              <w:t>Kết</w:t>
            </w:r>
            <w:proofErr w:type="spellEnd"/>
            <w:r w:rsidRPr="00C02805">
              <w:t xml:space="preserve"> </w:t>
            </w:r>
            <w:proofErr w:type="spellStart"/>
            <w:r w:rsidRPr="00C02805">
              <w:t>thúc</w:t>
            </w:r>
            <w:proofErr w:type="spellEnd"/>
          </w:p>
        </w:tc>
      </w:tr>
    </w:tbl>
    <w:p w14:paraId="4BBB20A5" w14:textId="4B58D670" w:rsidR="00282062" w:rsidRDefault="00282062" w:rsidP="00282062">
      <w:pPr>
        <w:pStyle w:val="Heading3"/>
        <w:rPr>
          <w:rFonts w:cs="Times New Roman"/>
          <w:b/>
          <w:bCs w:val="0"/>
          <w:noProof/>
        </w:rPr>
      </w:pPr>
      <w:r w:rsidRPr="00C02805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61E9287" wp14:editId="5185986D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5736590" cy="1794510"/>
            <wp:effectExtent l="0" t="0" r="0" b="0"/>
            <wp:wrapTopAndBottom/>
            <wp:docPr id="73" name="Picture 73" descr="C:\Users\MyPC\AppData\Local\Microsoft\Windows\INetCache\Content.Word\huydon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PC\AppData\Local\Microsoft\Windows\INetCache\Content.Word\huydonhang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5056">
        <w:rPr>
          <w:rFonts w:cs="Times New Roman"/>
          <w:b/>
          <w:bCs w:val="0"/>
          <w:noProof/>
        </w:rPr>
        <w:t>Mô tả Usecase Quản lý Đơn hàng phía người dùng</w:t>
      </w:r>
    </w:p>
    <w:p w14:paraId="1C58C161" w14:textId="7FCEF4B5" w:rsidR="00282062" w:rsidRDefault="00282062" w:rsidP="00282062">
      <w:pPr>
        <w:pStyle w:val="BodyText"/>
        <w:ind w:left="285"/>
      </w:pPr>
      <w:proofErr w:type="spellStart"/>
      <w:r>
        <w:t>Hình</w:t>
      </w:r>
      <w:proofErr w:type="spellEnd"/>
      <w:r>
        <w:t xml:space="preserve"> 5-9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47EC61F6" w14:textId="77777777" w:rsidR="00282062" w:rsidRPr="00C02805" w:rsidRDefault="00282062" w:rsidP="00282062">
      <w:pPr>
        <w:tabs>
          <w:tab w:val="left" w:pos="3851"/>
        </w:tabs>
        <w:spacing w:line="240" w:lineRule="auto"/>
        <w:rPr>
          <w:noProof/>
          <w:szCs w:val="26"/>
        </w:rPr>
      </w:pPr>
      <w:r w:rsidRPr="00C02805">
        <w:rPr>
          <w:noProof/>
          <w:szCs w:val="26"/>
        </w:rPr>
        <w:t>Mô tả Usecase quản lý đơn hàng phía khách hàng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4"/>
        <w:gridCol w:w="6618"/>
      </w:tblGrid>
      <w:tr w:rsidR="00282062" w:rsidRPr="00C02805" w14:paraId="321B5694" w14:textId="77777777" w:rsidTr="007C121A">
        <w:trPr>
          <w:trHeight w:val="582"/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6E9DE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szCs w:val="20"/>
              </w:rPr>
              <w:br w:type="page"/>
            </w:r>
            <w:proofErr w:type="spellStart"/>
            <w:r w:rsidRPr="00C02805">
              <w:rPr>
                <w:bCs/>
                <w:szCs w:val="20"/>
              </w:rPr>
              <w:t>Tên</w:t>
            </w:r>
            <w:proofErr w:type="spellEnd"/>
            <w:r w:rsidRPr="00C02805">
              <w:rPr>
                <w:bCs/>
                <w:szCs w:val="20"/>
              </w:rPr>
              <w:t xml:space="preserve"> Use case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B8C6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</w:t>
            </w:r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người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dùng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</w:tc>
      </w:tr>
      <w:tr w:rsidR="00282062" w:rsidRPr="00C02805" w14:paraId="7AB8E4FB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2CA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Actor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EE80C" w14:textId="77777777" w:rsidR="00282062" w:rsidRPr="00C02805" w:rsidRDefault="00282062" w:rsidP="007C121A">
            <w:pPr>
              <w:tabs>
                <w:tab w:val="center" w:pos="3201"/>
              </w:tabs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</w:p>
        </w:tc>
      </w:tr>
      <w:tr w:rsidR="00282062" w:rsidRPr="00C02805" w14:paraId="58431187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55C1C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Mô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tả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B5970" w14:textId="147D3F22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muốn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chỉnh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thông</w:t>
            </w:r>
            <w:proofErr w:type="spellEnd"/>
            <w:r w:rsidRPr="00C02805">
              <w:rPr>
                <w:bCs/>
                <w:szCs w:val="20"/>
              </w:rPr>
              <w:t xml:space="preserve"> tin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của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mình</w:t>
            </w:r>
            <w:proofErr w:type="spellEnd"/>
            <w:r w:rsidR="007C121A">
              <w:rPr>
                <w:bCs/>
                <w:szCs w:val="20"/>
              </w:rPr>
              <w:t xml:space="preserve">, </w:t>
            </w:r>
            <w:proofErr w:type="spellStart"/>
            <w:r w:rsidR="007C121A">
              <w:rPr>
                <w:bCs/>
                <w:szCs w:val="20"/>
              </w:rPr>
              <w:t>ấn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vào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nút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</w:p>
        </w:tc>
      </w:tr>
      <w:tr w:rsidR="00282062" w:rsidRPr="00C02805" w14:paraId="0E201362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43AFE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Pre-conditions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7D8A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</w:p>
        </w:tc>
      </w:tr>
      <w:tr w:rsidR="00282062" w:rsidRPr="00C02805" w14:paraId="58BCE90D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4425B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Post-conditions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A04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Success:</w:t>
            </w:r>
          </w:p>
          <w:p w14:paraId="468ADFEA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Fail:</w:t>
            </w:r>
          </w:p>
        </w:tc>
      </w:tr>
      <w:tr w:rsidR="00282062" w:rsidRPr="00C02805" w14:paraId="6BDCC8E2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577C7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chính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0841" w14:textId="6EA9C9FB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chọn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chức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năng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xem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="007C121A">
              <w:rPr>
                <w:bCs/>
                <w:szCs w:val="20"/>
              </w:rPr>
              <w:t>.</w:t>
            </w:r>
          </w:p>
          <w:p w14:paraId="0E765BDD" w14:textId="486FC8D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hiển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thị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màn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hình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thông</w:t>
            </w:r>
            <w:proofErr w:type="spellEnd"/>
            <w:r w:rsidR="007C121A">
              <w:rPr>
                <w:bCs/>
                <w:szCs w:val="20"/>
              </w:rPr>
              <w:t xml:space="preserve"> tin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người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dùng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6DAEF43D" w14:textId="6BF72C8C" w:rsidR="00282062" w:rsidRPr="00C02805" w:rsidRDefault="007C121A" w:rsidP="007C121A">
            <w:pPr>
              <w:numPr>
                <w:ilvl w:val="0"/>
                <w:numId w:val="31"/>
              </w:num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Extend Use Case </w:t>
            </w:r>
            <w:proofErr w:type="spellStart"/>
            <w:r>
              <w:rPr>
                <w:bCs/>
                <w:szCs w:val="20"/>
              </w:rPr>
              <w:t>HuyDonhang</w:t>
            </w:r>
            <w:proofErr w:type="spellEnd"/>
          </w:p>
        </w:tc>
      </w:tr>
      <w:tr w:rsidR="00282062" w:rsidRPr="00C02805" w14:paraId="19963B81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88B4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C02805">
              <w:rPr>
                <w:bCs/>
                <w:szCs w:val="20"/>
              </w:rPr>
              <w:t>Luồng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sự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kiện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phụ</w:t>
            </w:r>
            <w:proofErr w:type="spellEnd"/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02BF1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Người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dùng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nhấn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nút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Thoát</w:t>
            </w:r>
            <w:proofErr w:type="spellEnd"/>
          </w:p>
          <w:p w14:paraId="6252B27C" w14:textId="5CDCA22D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Hệ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thống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hủy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màn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hình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tin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phía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người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dùng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và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hiện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thị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lại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trang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đơn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hàng</w:t>
            </w:r>
            <w:proofErr w:type="spellEnd"/>
          </w:p>
        </w:tc>
      </w:tr>
      <w:tr w:rsidR="00282062" w:rsidRPr="00C02805" w14:paraId="3721B10C" w14:textId="77777777" w:rsidTr="007C121A">
        <w:trPr>
          <w:jc w:val="center"/>
        </w:trPr>
        <w:tc>
          <w:tcPr>
            <w:tcW w:w="2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59264" w14:textId="77777777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 w:rsidRPr="00C02805">
              <w:rPr>
                <w:bCs/>
                <w:szCs w:val="20"/>
              </w:rPr>
              <w:t>&lt;Extend Use Case&gt;</w:t>
            </w:r>
          </w:p>
        </w:tc>
        <w:tc>
          <w:tcPr>
            <w:tcW w:w="6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C797" w14:textId="77777777" w:rsidR="00282062" w:rsidRPr="00C02805" w:rsidRDefault="00282062" w:rsidP="007C121A">
            <w:pPr>
              <w:spacing w:after="120" w:line="360" w:lineRule="auto"/>
              <w:rPr>
                <w:b/>
                <w:bCs/>
                <w:szCs w:val="20"/>
              </w:rPr>
            </w:pPr>
            <w:proofErr w:type="spellStart"/>
            <w:r w:rsidRPr="00C02805">
              <w:rPr>
                <w:b/>
                <w:bCs/>
                <w:szCs w:val="20"/>
              </w:rPr>
              <w:t>SuaThongTin</w:t>
            </w:r>
            <w:proofErr w:type="spellEnd"/>
          </w:p>
          <w:p w14:paraId="345ECDB6" w14:textId="3CB74DFB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1.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vào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Quản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lý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="001F6DA8">
              <w:rPr>
                <w:bCs/>
                <w:szCs w:val="20"/>
              </w:rPr>
              <w:t>của</w:t>
            </w:r>
            <w:proofErr w:type="spellEnd"/>
            <w:r w:rsidR="001F6DA8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khách</w:t>
            </w:r>
            <w:proofErr w:type="spellEnd"/>
            <w:r w:rsidRPr="00C02805">
              <w:rPr>
                <w:bCs/>
                <w:szCs w:val="20"/>
              </w:rPr>
              <w:t xml:space="preserve"> </w:t>
            </w:r>
            <w:proofErr w:type="spellStart"/>
            <w:r w:rsidRPr="00C02805">
              <w:rPr>
                <w:bCs/>
                <w:szCs w:val="20"/>
              </w:rPr>
              <w:t>hàng</w:t>
            </w:r>
            <w:proofErr w:type="spellEnd"/>
            <w:r w:rsidRPr="00C02805">
              <w:rPr>
                <w:bCs/>
                <w:szCs w:val="20"/>
              </w:rPr>
              <w:t>.</w:t>
            </w:r>
          </w:p>
          <w:p w14:paraId="3406A180" w14:textId="651410E0" w:rsidR="00282062" w:rsidRPr="00C02805" w:rsidRDefault="00282062" w:rsidP="007C121A">
            <w:pPr>
              <w:spacing w:after="120" w:line="360" w:lineRule="auto"/>
              <w:rPr>
                <w:bCs/>
                <w:szCs w:val="20"/>
              </w:rPr>
            </w:pPr>
            <w:r>
              <w:rPr>
                <w:bCs/>
                <w:szCs w:val="20"/>
              </w:rPr>
              <w:t xml:space="preserve">2. </w:t>
            </w:r>
            <w:proofErr w:type="spellStart"/>
            <w:r w:rsidRPr="00C02805">
              <w:rPr>
                <w:bCs/>
                <w:szCs w:val="20"/>
              </w:rPr>
              <w:t>Khá</w:t>
            </w:r>
            <w:r w:rsidR="007C121A">
              <w:rPr>
                <w:bCs/>
                <w:szCs w:val="20"/>
              </w:rPr>
              <w:t>ch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tùy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chỉnh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lại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trạng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thái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đơn</w:t>
            </w:r>
            <w:proofErr w:type="spellEnd"/>
            <w:r w:rsidR="007C121A">
              <w:rPr>
                <w:bCs/>
                <w:szCs w:val="20"/>
              </w:rPr>
              <w:t xml:space="preserve"> </w:t>
            </w:r>
            <w:proofErr w:type="spellStart"/>
            <w:r w:rsidR="007C121A">
              <w:rPr>
                <w:bCs/>
                <w:szCs w:val="20"/>
              </w:rPr>
              <w:t>hàng</w:t>
            </w:r>
            <w:proofErr w:type="spellEnd"/>
          </w:p>
          <w:p w14:paraId="3D70E33E" w14:textId="77777777" w:rsidR="00282062" w:rsidRDefault="001F6DA8" w:rsidP="007C6F24">
            <w:pPr>
              <w:spacing w:after="120" w:line="360" w:lineRule="auto"/>
              <w:rPr>
                <w:bCs/>
                <w:szCs w:val="20"/>
              </w:rPr>
            </w:pPr>
            <w:proofErr w:type="spellStart"/>
            <w:r>
              <w:rPr>
                <w:bCs/>
                <w:szCs w:val="20"/>
              </w:rPr>
              <w:lastRenderedPageBreak/>
              <w:t>Rẽ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nhánh</w:t>
            </w:r>
            <w:proofErr w:type="spellEnd"/>
          </w:p>
          <w:p w14:paraId="1AAD4EE5" w14:textId="368D4C30" w:rsidR="001F6DA8" w:rsidRPr="001F6DA8" w:rsidRDefault="001F6DA8" w:rsidP="001F6DA8">
            <w:pPr>
              <w:pStyle w:val="ListParagraph"/>
              <w:numPr>
                <w:ilvl w:val="1"/>
                <w:numId w:val="32"/>
              </w:numPr>
              <w:spacing w:after="120" w:line="360" w:lineRule="auto"/>
              <w:rPr>
                <w:bCs/>
                <w:szCs w:val="20"/>
              </w:rPr>
            </w:pPr>
            <w:proofErr w:type="spellStart"/>
            <w:r w:rsidRPr="001F6DA8">
              <w:rPr>
                <w:bCs/>
                <w:szCs w:val="20"/>
              </w:rPr>
              <w:t>Hiện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thị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yêu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cầu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xác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nhận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lại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trạng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thái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vừa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chỉnh</w:t>
            </w:r>
            <w:proofErr w:type="spellEnd"/>
            <w:r w:rsidRPr="001F6DA8">
              <w:rPr>
                <w:bCs/>
                <w:szCs w:val="20"/>
              </w:rPr>
              <w:t xml:space="preserve"> </w:t>
            </w:r>
            <w:proofErr w:type="spellStart"/>
            <w:r w:rsidRPr="001F6DA8">
              <w:rPr>
                <w:bCs/>
                <w:szCs w:val="20"/>
              </w:rPr>
              <w:t>sửa</w:t>
            </w:r>
            <w:proofErr w:type="spellEnd"/>
          </w:p>
          <w:p w14:paraId="0581A0DF" w14:textId="77777777" w:rsidR="001F6DA8" w:rsidRDefault="001F6DA8" w:rsidP="001F6DA8">
            <w:pPr>
              <w:pStyle w:val="ListParagraph"/>
              <w:numPr>
                <w:ilvl w:val="1"/>
                <w:numId w:val="32"/>
              </w:numPr>
              <w:spacing w:after="120" w:line="360" w:lineRule="auto"/>
              <w:rPr>
                <w:bCs/>
                <w:szCs w:val="20"/>
              </w:rPr>
            </w:pPr>
            <w:proofErr w:type="spellStart"/>
            <w:r>
              <w:rPr>
                <w:bCs/>
                <w:szCs w:val="20"/>
              </w:rPr>
              <w:t>Nếu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nhấn</w:t>
            </w:r>
            <w:proofErr w:type="spellEnd"/>
            <w:r>
              <w:rPr>
                <w:bCs/>
                <w:szCs w:val="20"/>
              </w:rPr>
              <w:t xml:space="preserve"> Ok </w:t>
            </w:r>
            <w:proofErr w:type="spellStart"/>
            <w:r>
              <w:rPr>
                <w:bCs/>
                <w:szCs w:val="20"/>
              </w:rPr>
              <w:t>hệ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thống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cập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nhật</w:t>
            </w:r>
            <w:proofErr w:type="spellEnd"/>
            <w:r>
              <w:rPr>
                <w:bCs/>
                <w:szCs w:val="20"/>
              </w:rPr>
              <w:t xml:space="preserve"> CSDL </w:t>
            </w:r>
            <w:proofErr w:type="spellStart"/>
            <w:r>
              <w:rPr>
                <w:bCs/>
                <w:szCs w:val="20"/>
              </w:rPr>
              <w:t>và</w:t>
            </w:r>
            <w:proofErr w:type="spellEnd"/>
            <w:r>
              <w:rPr>
                <w:bCs/>
                <w:szCs w:val="20"/>
              </w:rPr>
              <w:t xml:space="preserve"> quay </w:t>
            </w:r>
            <w:proofErr w:type="spellStart"/>
            <w:r>
              <w:rPr>
                <w:bCs/>
                <w:szCs w:val="20"/>
              </w:rPr>
              <w:t>về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màn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hình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tin </w:t>
            </w:r>
            <w:proofErr w:type="spellStart"/>
            <w:r>
              <w:rPr>
                <w:bCs/>
                <w:szCs w:val="20"/>
              </w:rPr>
              <w:t>đơn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hàng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phía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người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dùng</w:t>
            </w:r>
            <w:proofErr w:type="spellEnd"/>
          </w:p>
          <w:p w14:paraId="5123EF79" w14:textId="77777777" w:rsidR="001F6DA8" w:rsidRDefault="001F6DA8" w:rsidP="001F6DA8">
            <w:pPr>
              <w:pStyle w:val="ListParagraph"/>
              <w:numPr>
                <w:ilvl w:val="1"/>
                <w:numId w:val="32"/>
              </w:numPr>
              <w:spacing w:after="120" w:line="360" w:lineRule="auto"/>
              <w:rPr>
                <w:bCs/>
                <w:szCs w:val="20"/>
              </w:rPr>
            </w:pPr>
            <w:proofErr w:type="spellStart"/>
            <w:r>
              <w:rPr>
                <w:bCs/>
                <w:szCs w:val="20"/>
              </w:rPr>
              <w:t>Nếu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nhấn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Hủy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hệ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thống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sẽ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trở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về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màn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hình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màn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hình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Quản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lý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Thông</w:t>
            </w:r>
            <w:proofErr w:type="spellEnd"/>
            <w:r>
              <w:rPr>
                <w:bCs/>
                <w:szCs w:val="20"/>
              </w:rPr>
              <w:t xml:space="preserve"> tin </w:t>
            </w:r>
            <w:proofErr w:type="spellStart"/>
            <w:r>
              <w:rPr>
                <w:bCs/>
                <w:szCs w:val="20"/>
              </w:rPr>
              <w:t>đơn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hàng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phía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người</w:t>
            </w:r>
            <w:proofErr w:type="spellEnd"/>
            <w:r>
              <w:rPr>
                <w:bCs/>
                <w:szCs w:val="20"/>
              </w:rPr>
              <w:t xml:space="preserve"> </w:t>
            </w:r>
            <w:proofErr w:type="spellStart"/>
            <w:r>
              <w:rPr>
                <w:bCs/>
                <w:szCs w:val="20"/>
              </w:rPr>
              <w:t>dùng</w:t>
            </w:r>
            <w:proofErr w:type="spellEnd"/>
          </w:p>
          <w:p w14:paraId="460489A7" w14:textId="3651BDD8" w:rsidR="001F6DA8" w:rsidRPr="001F6DA8" w:rsidRDefault="001F6DA8" w:rsidP="001F6DA8">
            <w:pPr>
              <w:spacing w:after="120" w:line="360" w:lineRule="auto"/>
              <w:ind w:left="720"/>
              <w:rPr>
                <w:bCs/>
                <w:szCs w:val="20"/>
              </w:rPr>
            </w:pPr>
          </w:p>
        </w:tc>
      </w:tr>
    </w:tbl>
    <w:p w14:paraId="2CAB12D7" w14:textId="4BAE012B" w:rsidR="00A41AFE" w:rsidRDefault="00A41AFE" w:rsidP="00A41AFE">
      <w:pPr>
        <w:pStyle w:val="Heading2"/>
      </w:pPr>
      <w:bookmarkStart w:id="38" w:name="_Toc43965657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07133E">
        <w:t>tuần</w:t>
      </w:r>
      <w:proofErr w:type="spellEnd"/>
      <w:r w:rsidR="0007133E">
        <w:t xml:space="preserve"> </w:t>
      </w:r>
      <w:proofErr w:type="spellStart"/>
      <w:r w:rsidR="0007133E">
        <w:t>tự</w:t>
      </w:r>
      <w:bookmarkEnd w:id="38"/>
      <w:proofErr w:type="spellEnd"/>
      <w:r>
        <w:t xml:space="preserve"> </w:t>
      </w:r>
    </w:p>
    <w:p w14:paraId="655605D2" w14:textId="642F1EC8" w:rsidR="009224AF" w:rsidRPr="009224AF" w:rsidRDefault="009224AF" w:rsidP="005A22F3">
      <w:pPr>
        <w:pStyle w:val="BodyText"/>
        <w:ind w:firstLine="0"/>
      </w:pPr>
    </w:p>
    <w:p w14:paraId="3D09C8D0" w14:textId="73E921E7" w:rsidR="005575E7" w:rsidRDefault="005575E7" w:rsidP="005575E7">
      <w:pPr>
        <w:pStyle w:val="Heading1"/>
        <w:jc w:val="center"/>
      </w:pPr>
      <w:bookmarkStart w:id="39" w:name="_Toc43965658"/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39"/>
      <w:proofErr w:type="spellEnd"/>
    </w:p>
    <w:p w14:paraId="093FF32B" w14:textId="371B3143" w:rsidR="000527A4" w:rsidRDefault="00800088" w:rsidP="000527A4">
      <w:pPr>
        <w:pStyle w:val="Heading2"/>
      </w:pPr>
      <w:bookmarkStart w:id="40" w:name="_Toc43965659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bookmarkEnd w:id="40"/>
      <w:proofErr w:type="spellEnd"/>
    </w:p>
    <w:p w14:paraId="3C75310B" w14:textId="40168ED6" w:rsidR="000527A4" w:rsidRDefault="000469A4" w:rsidP="000527A4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 /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C728D6C" w14:textId="112849EB" w:rsidR="00704C24" w:rsidRPr="00704C24" w:rsidRDefault="00E8608C" w:rsidP="00704C24">
      <w:pPr>
        <w:pStyle w:val="BodyText"/>
      </w:pPr>
      <w:r>
        <w:rPr>
          <w:noProof/>
        </w:rPr>
        <w:drawing>
          <wp:inline distT="0" distB="0" distL="0" distR="0" wp14:anchorId="1C3C549C" wp14:editId="23174C59">
            <wp:extent cx="5760085" cy="5059960"/>
            <wp:effectExtent l="7303" t="0" r="317" b="318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7431" cy="506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CFC3" w14:textId="684010C7" w:rsidR="00D07C1E" w:rsidRPr="00D07C1E" w:rsidRDefault="005E20D7" w:rsidP="005E20D7">
      <w:pPr>
        <w:pStyle w:val="BodyText"/>
        <w:jc w:val="center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6-1.</w:t>
      </w:r>
      <w:r w:rsidRPr="00347121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 w:rsidR="003C1026">
        <w:t>ER</w:t>
      </w:r>
    </w:p>
    <w:p w14:paraId="5A294014" w14:textId="69D287EE" w:rsidR="000527A4" w:rsidRDefault="003C1026" w:rsidP="000527A4">
      <w:pPr>
        <w:pStyle w:val="Heading3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7713CADB" w14:textId="3A421E22" w:rsidR="00270E67" w:rsidRDefault="00270E67" w:rsidP="00270E67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</w:t>
      </w:r>
      <w:r w:rsidR="004A0C47">
        <w:t>SER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1530"/>
        <w:gridCol w:w="409"/>
        <w:gridCol w:w="446"/>
        <w:gridCol w:w="446"/>
        <w:gridCol w:w="4734"/>
      </w:tblGrid>
      <w:tr w:rsidR="00270E67" w:rsidRPr="00C964C2" w14:paraId="18A5EFD5" w14:textId="77777777" w:rsidTr="00E67BBE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5A34BC" w14:textId="601931A5" w:rsidR="00270E67" w:rsidRPr="009B005C" w:rsidRDefault="00270E67" w:rsidP="00E67BBE">
            <w:pPr>
              <w:pStyle w:val="Table120"/>
              <w:rPr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Mô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tả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9B005C">
              <w:rPr>
                <w:sz w:val="26"/>
                <w:szCs w:val="26"/>
              </w:rPr>
              <w:t>Loại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thực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thể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r w:rsidR="004A0C47" w:rsidRPr="009B005C">
              <w:rPr>
                <w:sz w:val="26"/>
                <w:szCs w:val="26"/>
              </w:rPr>
              <w:t xml:space="preserve">USER </w:t>
            </w:r>
            <w:proofErr w:type="spellStart"/>
            <w:r w:rsidRPr="009B005C">
              <w:rPr>
                <w:sz w:val="26"/>
                <w:szCs w:val="26"/>
              </w:rPr>
              <w:t>gồm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những</w:t>
            </w:r>
            <w:proofErr w:type="spellEnd"/>
            <w:r w:rsidR="00F7541D">
              <w:rPr>
                <w:sz w:val="26"/>
                <w:szCs w:val="26"/>
              </w:rPr>
              <w:t xml:space="preserve"> </w:t>
            </w:r>
            <w:proofErr w:type="spellStart"/>
            <w:r w:rsidR="00F7541D">
              <w:rPr>
                <w:sz w:val="26"/>
                <w:szCs w:val="26"/>
              </w:rPr>
              <w:t>thông</w:t>
            </w:r>
            <w:proofErr w:type="spellEnd"/>
            <w:r w:rsidR="00F7541D">
              <w:rPr>
                <w:sz w:val="26"/>
                <w:szCs w:val="26"/>
              </w:rPr>
              <w:t xml:space="preserve"> tin</w:t>
            </w:r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khách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hàng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truy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cập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vào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</w:t>
            </w:r>
            <w:proofErr w:type="spellStart"/>
            <w:r w:rsidR="006A3A6E" w:rsidRPr="009B005C">
              <w:rPr>
                <w:sz w:val="26"/>
                <w:szCs w:val="26"/>
              </w:rPr>
              <w:t>trang</w:t>
            </w:r>
            <w:proofErr w:type="spellEnd"/>
            <w:r w:rsidR="006A3A6E" w:rsidRPr="009B005C">
              <w:rPr>
                <w:sz w:val="26"/>
                <w:szCs w:val="26"/>
              </w:rPr>
              <w:t xml:space="preserve"> web</w:t>
            </w:r>
            <w:r w:rsidRPr="009B005C">
              <w:rPr>
                <w:sz w:val="26"/>
                <w:szCs w:val="26"/>
              </w:rPr>
              <w:t>…</w:t>
            </w:r>
          </w:p>
        </w:tc>
      </w:tr>
      <w:tr w:rsidR="00270E67" w:rsidRPr="00505024" w14:paraId="07F48570" w14:textId="77777777" w:rsidTr="009B005C">
        <w:trPr>
          <w:tblHeader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0EE888F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Thuộc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9F9A90B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9D6F5B3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69C7A52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C0D484D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749B6166" w14:textId="77777777" w:rsidR="00270E67" w:rsidRPr="009B005C" w:rsidRDefault="00270E67" w:rsidP="00E67BBE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Diễn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giải</w:t>
            </w:r>
            <w:proofErr w:type="spellEnd"/>
          </w:p>
        </w:tc>
      </w:tr>
      <w:tr w:rsidR="00270E67" w:rsidRPr="00C964C2" w14:paraId="6FC120AA" w14:textId="77777777" w:rsidTr="009B005C">
        <w:tc>
          <w:tcPr>
            <w:tcW w:w="150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AAFC512" w14:textId="210598B2" w:rsidR="00270E67" w:rsidRPr="009B005C" w:rsidRDefault="00E67BBE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user_id</w:t>
            </w:r>
            <w:proofErr w:type="spellEnd"/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42823E5" w14:textId="6C407391" w:rsidR="00270E67" w:rsidRPr="009B005C" w:rsidRDefault="00E67BBE" w:rsidP="00E67BBE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</w:t>
            </w:r>
            <w:r w:rsidR="00023F66" w:rsidRPr="009B005C">
              <w:rPr>
                <w:color w:val="000000"/>
              </w:rPr>
              <w:t xml:space="preserve"> </w:t>
            </w:r>
            <w:r w:rsidR="00270E67" w:rsidRPr="009B005C">
              <w:rPr>
                <w:color w:val="000000"/>
              </w:rPr>
              <w:t>(</w:t>
            </w:r>
            <w:r w:rsidR="00E11540" w:rsidRPr="009B005C">
              <w:rPr>
                <w:color w:val="000000"/>
              </w:rPr>
              <w:t>3</w:t>
            </w:r>
            <w:r w:rsidR="00270E67"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2F5F8A9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1513785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3CBD823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E2F82FE" w14:textId="7C0EE11D" w:rsidR="00270E67" w:rsidRPr="009B005C" w:rsidRDefault="00F32F75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Mã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khách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hàng</w:t>
            </w:r>
            <w:proofErr w:type="spellEnd"/>
          </w:p>
        </w:tc>
      </w:tr>
      <w:tr w:rsidR="00270E67" w:rsidRPr="00C964C2" w14:paraId="43E26E36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F0F0428" w14:textId="17AEBAE0" w:rsidR="00270E67" w:rsidRPr="009B005C" w:rsidRDefault="00E67BBE" w:rsidP="00E67BBE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level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E1F49AC" w14:textId="5F231CEA" w:rsidR="00270E67" w:rsidRPr="009B005C" w:rsidRDefault="00E67BBE" w:rsidP="00E67BBE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Int</w:t>
            </w:r>
            <w:r w:rsidR="00023F66" w:rsidRPr="009B005C">
              <w:rPr>
                <w:color w:val="000000"/>
              </w:rPr>
              <w:t xml:space="preserve"> </w:t>
            </w:r>
            <w:r w:rsidRPr="009B005C">
              <w:rPr>
                <w:color w:val="000000"/>
              </w:rPr>
              <w:t>(5)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15A2ED6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BC3C267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005AA3C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46077D8" w14:textId="40B4C7D9" w:rsidR="00270E67" w:rsidRPr="009B005C" w:rsidRDefault="00A42498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Cấp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độ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khách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hàng</w:t>
            </w:r>
            <w:proofErr w:type="spellEnd"/>
          </w:p>
        </w:tc>
      </w:tr>
      <w:tr w:rsidR="00270E67" w:rsidRPr="00C964C2" w14:paraId="19B57F02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0AAF82A" w14:textId="4F70D665" w:rsidR="00270E67" w:rsidRPr="009B005C" w:rsidRDefault="00735727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</w:t>
            </w:r>
            <w:r w:rsidR="003C4DD6">
              <w:rPr>
                <w:color w:val="000000"/>
              </w:rPr>
              <w:t>ullname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9FF4857" w14:textId="4456330C" w:rsidR="00270E67" w:rsidRPr="009B005C" w:rsidRDefault="00364A88" w:rsidP="00E67BBE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</w:t>
            </w:r>
            <w:r w:rsidR="00023F66" w:rsidRPr="009B005C">
              <w:rPr>
                <w:color w:val="000000"/>
              </w:rPr>
              <w:t xml:space="preserve"> </w:t>
            </w:r>
            <w:r w:rsidRPr="009B005C">
              <w:rPr>
                <w:color w:val="000000"/>
              </w:rPr>
              <w:t>(</w:t>
            </w:r>
            <w:r w:rsidR="008F71D8" w:rsidRPr="009B005C">
              <w:rPr>
                <w:color w:val="000000"/>
              </w:rPr>
              <w:t>3</w:t>
            </w:r>
            <w:r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186E65A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F40061A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636F394" w14:textId="77777777" w:rsidR="00270E67" w:rsidRPr="009B005C" w:rsidRDefault="00270E67" w:rsidP="00E67BBE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52B5053" w14:textId="7B6036C4" w:rsidR="00270E67" w:rsidRPr="009B005C" w:rsidRDefault="002D0ED4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Họ</w:t>
            </w:r>
            <w:proofErr w:type="spellEnd"/>
            <w:r w:rsidR="003C4DD6">
              <w:rPr>
                <w:color w:val="000000"/>
              </w:rPr>
              <w:t xml:space="preserve"> </w:t>
            </w:r>
            <w:proofErr w:type="spellStart"/>
            <w:r w:rsidR="003C4DD6">
              <w:rPr>
                <w:color w:val="000000"/>
              </w:rPr>
              <w:t>tên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="00BD10C4" w:rsidRPr="009B005C">
              <w:rPr>
                <w:color w:val="000000"/>
              </w:rPr>
              <w:t>khách</w:t>
            </w:r>
            <w:proofErr w:type="spellEnd"/>
            <w:r w:rsidR="00BD10C4" w:rsidRPr="009B005C">
              <w:rPr>
                <w:color w:val="000000"/>
              </w:rPr>
              <w:t xml:space="preserve"> </w:t>
            </w:r>
            <w:proofErr w:type="spellStart"/>
            <w:r w:rsidR="00BD10C4" w:rsidRPr="009B005C">
              <w:rPr>
                <w:color w:val="000000"/>
              </w:rPr>
              <w:t>hàng</w:t>
            </w:r>
            <w:proofErr w:type="spellEnd"/>
          </w:p>
        </w:tc>
      </w:tr>
      <w:tr w:rsidR="00364A88" w:rsidRPr="00C964C2" w14:paraId="6CED4147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63722" w14:textId="501ABACE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username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DF129" w14:textId="121C8A0F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</w:t>
            </w:r>
            <w:r w:rsidR="00023F66" w:rsidRPr="009B005C">
              <w:rPr>
                <w:color w:val="000000"/>
              </w:rPr>
              <w:t xml:space="preserve"> </w:t>
            </w:r>
            <w:r w:rsidRPr="009B005C">
              <w:rPr>
                <w:color w:val="000000"/>
              </w:rPr>
              <w:t>(</w:t>
            </w:r>
            <w:r w:rsidR="00CB2094" w:rsidRPr="009B005C">
              <w:rPr>
                <w:color w:val="000000"/>
              </w:rPr>
              <w:t>1</w:t>
            </w:r>
            <w:r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9B9E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3E18D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C04E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4155" w14:textId="7D70B24B" w:rsidR="00364A88" w:rsidRPr="009B005C" w:rsidRDefault="00FD7476" w:rsidP="00364A88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Tên</w:t>
            </w:r>
            <w:proofErr w:type="spellEnd"/>
            <w:r w:rsidR="00F40401" w:rsidRPr="009B005C">
              <w:rPr>
                <w:color w:val="000000"/>
              </w:rPr>
              <w:t xml:space="preserve"> </w:t>
            </w:r>
            <w:proofErr w:type="spellStart"/>
            <w:r w:rsidR="00F40401" w:rsidRPr="009B005C">
              <w:rPr>
                <w:color w:val="000000"/>
              </w:rPr>
              <w:t>khách</w:t>
            </w:r>
            <w:proofErr w:type="spellEnd"/>
            <w:r w:rsidR="00F40401" w:rsidRPr="009B005C">
              <w:rPr>
                <w:color w:val="000000"/>
              </w:rPr>
              <w:t xml:space="preserve"> </w:t>
            </w:r>
            <w:proofErr w:type="spellStart"/>
            <w:r w:rsidR="00F40401" w:rsidRPr="009B005C">
              <w:rPr>
                <w:color w:val="000000"/>
              </w:rPr>
              <w:t>hàng</w:t>
            </w:r>
            <w:proofErr w:type="spellEnd"/>
          </w:p>
        </w:tc>
      </w:tr>
      <w:tr w:rsidR="00364A88" w:rsidRPr="00C964C2" w14:paraId="2AD6B990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E341B" w14:textId="6DFCAED3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password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1DEA1" w14:textId="0CCCB5D6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</w:t>
            </w:r>
            <w:r w:rsidR="00023F66" w:rsidRPr="009B005C">
              <w:rPr>
                <w:color w:val="000000"/>
              </w:rPr>
              <w:t xml:space="preserve"> </w:t>
            </w:r>
            <w:r w:rsidRPr="009B005C">
              <w:rPr>
                <w:color w:val="000000"/>
              </w:rPr>
              <w:t>(50)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692C4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93F99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949D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7488B" w14:textId="7EE3E8A0" w:rsidR="00364A88" w:rsidRPr="009B005C" w:rsidRDefault="0066148F" w:rsidP="00364A88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Mật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khẩu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đăng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nhập</w:t>
            </w:r>
            <w:proofErr w:type="spellEnd"/>
          </w:p>
        </w:tc>
      </w:tr>
      <w:tr w:rsidR="00364A88" w:rsidRPr="00C964C2" w14:paraId="0330E9FE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A494" w14:textId="3F9A7514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email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B7E62" w14:textId="65170B8A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</w:t>
            </w:r>
            <w:r w:rsidR="00023F66" w:rsidRPr="009B005C">
              <w:rPr>
                <w:color w:val="000000"/>
              </w:rPr>
              <w:t xml:space="preserve"> </w:t>
            </w:r>
            <w:r w:rsidRPr="009B005C">
              <w:rPr>
                <w:color w:val="000000"/>
              </w:rPr>
              <w:t>(50)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4D6B" w14:textId="77777777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D737" w14:textId="72E177B6" w:rsidR="00364A88" w:rsidRPr="009B005C" w:rsidRDefault="003C1026" w:rsidP="00364A88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72E8D" w14:textId="7193DEF3" w:rsidR="00364A88" w:rsidRPr="009B005C" w:rsidRDefault="00364A88" w:rsidP="00364A88">
            <w:pPr>
              <w:pStyle w:val="Table120"/>
              <w:rPr>
                <w:szCs w:val="24"/>
              </w:rPr>
            </w:pP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9B56" w14:textId="0D823069" w:rsidR="00364A88" w:rsidRPr="009B005C" w:rsidRDefault="00364A88" w:rsidP="00364A88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9B005C">
              <w:rPr>
                <w:color w:val="000000"/>
              </w:rPr>
              <w:t>Địa</w:t>
            </w:r>
            <w:proofErr w:type="spellEnd"/>
            <w:r w:rsidRPr="009B005C">
              <w:rPr>
                <w:color w:val="000000"/>
              </w:rPr>
              <w:t xml:space="preserve"> </w:t>
            </w:r>
            <w:proofErr w:type="spellStart"/>
            <w:r w:rsidRPr="009B005C">
              <w:rPr>
                <w:color w:val="000000"/>
              </w:rPr>
              <w:t>chỉ</w:t>
            </w:r>
            <w:proofErr w:type="spellEnd"/>
            <w:r w:rsidR="006752A3" w:rsidRPr="009B005C">
              <w:rPr>
                <w:color w:val="000000"/>
              </w:rPr>
              <w:t xml:space="preserve"> email</w:t>
            </w:r>
          </w:p>
        </w:tc>
      </w:tr>
      <w:tr w:rsidR="00364A88" w:rsidRPr="00C964C2" w14:paraId="65BE7BCE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6E26" w14:textId="005CB051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phone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7561C" w14:textId="0D638782" w:rsidR="00364A88" w:rsidRPr="009B005C" w:rsidRDefault="006F1C27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Int</w:t>
            </w:r>
            <w:r w:rsidR="00023F66" w:rsidRPr="009B005C">
              <w:rPr>
                <w:color w:val="000000"/>
                <w:sz w:val="26"/>
                <w:szCs w:val="26"/>
              </w:rPr>
              <w:t xml:space="preserve"> </w:t>
            </w:r>
            <w:r w:rsidRPr="009B005C">
              <w:rPr>
                <w:color w:val="000000"/>
                <w:sz w:val="26"/>
                <w:szCs w:val="26"/>
              </w:rPr>
              <w:t>(11)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6ABF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F263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58100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D050" w14:textId="50EE25C0" w:rsidR="00364A88" w:rsidRPr="009B005C" w:rsidRDefault="00FF0D35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điện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thoại</w:t>
            </w:r>
            <w:proofErr w:type="spellEnd"/>
          </w:p>
        </w:tc>
      </w:tr>
      <w:tr w:rsidR="00364A88" w:rsidRPr="00C964C2" w14:paraId="2B0EDD5C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79A8" w14:textId="58D4044C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address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80A7B" w14:textId="6823856D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Varchar</w:t>
            </w:r>
            <w:r w:rsidR="00023F66" w:rsidRPr="009B005C">
              <w:rPr>
                <w:color w:val="000000"/>
                <w:sz w:val="26"/>
                <w:szCs w:val="26"/>
              </w:rPr>
              <w:t xml:space="preserve"> </w:t>
            </w:r>
            <w:r w:rsidRPr="009B005C">
              <w:rPr>
                <w:color w:val="000000"/>
                <w:sz w:val="26"/>
                <w:szCs w:val="26"/>
              </w:rPr>
              <w:t>(50)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6F277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9AA6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9767E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3B5B7" w14:textId="108A3BE7" w:rsidR="00364A88" w:rsidRPr="009B005C" w:rsidRDefault="00FF0D35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Địa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chỉ</w:t>
            </w:r>
            <w:proofErr w:type="spellEnd"/>
          </w:p>
        </w:tc>
      </w:tr>
      <w:tr w:rsidR="00364A88" w:rsidRPr="00C964C2" w14:paraId="24C4A791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EEE1" w14:textId="77BC7222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create_at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F337D" w14:textId="5089A605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6FEBB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707E1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0234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58F7" w14:textId="1AC5029F" w:rsidR="00364A88" w:rsidRPr="009B005C" w:rsidRDefault="008C5480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  <w:tr w:rsidR="00364A88" w:rsidRPr="00C964C2" w14:paraId="12073E07" w14:textId="77777777" w:rsidTr="009B005C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75D231F" w14:textId="23A17F56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update_at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B1924A5" w14:textId="6AABD30C" w:rsidR="00364A88" w:rsidRPr="009B005C" w:rsidRDefault="00364A8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E9F9340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AE0D8C3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EE89ADC" w14:textId="77777777" w:rsidR="00364A88" w:rsidRPr="009B005C" w:rsidRDefault="00364A88" w:rsidP="00364A88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C89EAF3" w14:textId="08D6A151" w:rsidR="00364A88" w:rsidRPr="009B005C" w:rsidRDefault="00E17AD8" w:rsidP="00364A88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</w:tbl>
    <w:p w14:paraId="0DEBA523" w14:textId="183EAD1D" w:rsidR="00270E67" w:rsidRDefault="00270E67" w:rsidP="00270E67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EB0E73">
        <w:t>COM</w:t>
      </w:r>
      <w:r w:rsidR="002B5C35">
        <w:t>MENT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485"/>
        <w:gridCol w:w="544"/>
        <w:gridCol w:w="446"/>
        <w:gridCol w:w="446"/>
        <w:gridCol w:w="4734"/>
      </w:tblGrid>
      <w:tr w:rsidR="00270E67" w:rsidRPr="00C964C2" w14:paraId="1F9F1AD7" w14:textId="77777777" w:rsidTr="00E67BBE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2AF8FF" w14:textId="0F541B14" w:rsidR="00270E67" w:rsidRPr="00343BEB" w:rsidRDefault="00270E67" w:rsidP="00E67BBE">
            <w:pPr>
              <w:pStyle w:val="Table120"/>
              <w:rPr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Mô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tả</w:t>
            </w:r>
            <w:proofErr w:type="spellEnd"/>
            <w:r w:rsidRPr="00343BEB">
              <w:rPr>
                <w:b/>
                <w:szCs w:val="24"/>
              </w:rPr>
              <w:t xml:space="preserve">: </w:t>
            </w:r>
            <w:proofErr w:type="spellStart"/>
            <w:r w:rsidRPr="00343BEB">
              <w:rPr>
                <w:szCs w:val="24"/>
              </w:rPr>
              <w:t>Loại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thực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thể</w:t>
            </w:r>
            <w:proofErr w:type="spellEnd"/>
            <w:r w:rsidRPr="00343BEB">
              <w:rPr>
                <w:szCs w:val="24"/>
              </w:rPr>
              <w:t xml:space="preserve"> </w:t>
            </w:r>
            <w:r w:rsidR="004C1D00" w:rsidRPr="00343BEB">
              <w:rPr>
                <w:szCs w:val="24"/>
              </w:rPr>
              <w:t xml:space="preserve">COMMENT </w:t>
            </w:r>
            <w:proofErr w:type="spellStart"/>
            <w:r w:rsidRPr="00343BEB">
              <w:rPr>
                <w:szCs w:val="24"/>
              </w:rPr>
              <w:t>gồm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những</w:t>
            </w:r>
            <w:proofErr w:type="spellEnd"/>
            <w:r w:rsidRPr="00343BEB">
              <w:rPr>
                <w:szCs w:val="24"/>
              </w:rPr>
              <w:t xml:space="preserve"> </w:t>
            </w:r>
            <w:r w:rsidR="008331D8">
              <w:rPr>
                <w:szCs w:val="24"/>
              </w:rPr>
              <w:t xml:space="preserve">tin </w:t>
            </w:r>
            <w:proofErr w:type="spellStart"/>
            <w:r w:rsidR="008331D8">
              <w:rPr>
                <w:szCs w:val="24"/>
              </w:rPr>
              <w:t>nhắn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của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khách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hàng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bình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luận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về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một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sản</w:t>
            </w:r>
            <w:proofErr w:type="spellEnd"/>
            <w:r w:rsidR="008331D8">
              <w:rPr>
                <w:szCs w:val="24"/>
              </w:rPr>
              <w:t xml:space="preserve"> </w:t>
            </w:r>
            <w:proofErr w:type="spellStart"/>
            <w:r w:rsidR="008331D8">
              <w:rPr>
                <w:szCs w:val="24"/>
              </w:rPr>
              <w:t>phẩm</w:t>
            </w:r>
            <w:proofErr w:type="spellEnd"/>
            <w:r w:rsidRPr="00343BEB">
              <w:rPr>
                <w:szCs w:val="24"/>
              </w:rPr>
              <w:t>…</w:t>
            </w:r>
          </w:p>
        </w:tc>
      </w:tr>
      <w:tr w:rsidR="00270E67" w:rsidRPr="00505024" w14:paraId="795740E8" w14:textId="77777777" w:rsidTr="00343BEB">
        <w:trPr>
          <w:tblHeader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5D57988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Thuộc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tính</w:t>
            </w:r>
            <w:proofErr w:type="spellEnd"/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9A41E90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Kiểu</w:t>
            </w:r>
            <w:proofErr w:type="spellEnd"/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8355115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0745325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9A674FB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1E2800D" w14:textId="77777777" w:rsidR="00270E67" w:rsidRPr="00343BEB" w:rsidRDefault="00270E67" w:rsidP="00E67BBE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Diễn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giải</w:t>
            </w:r>
            <w:proofErr w:type="spellEnd"/>
          </w:p>
        </w:tc>
      </w:tr>
      <w:tr w:rsidR="00270E67" w:rsidRPr="00C964C2" w14:paraId="3F9AF82F" w14:textId="77777777" w:rsidTr="00343BEB">
        <w:tc>
          <w:tcPr>
            <w:tcW w:w="141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362060F" w14:textId="1C521A6A" w:rsidR="00270E67" w:rsidRPr="00343BEB" w:rsidRDefault="001076F3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D77132" w:rsidRPr="00343BEB">
              <w:rPr>
                <w:color w:val="000000"/>
              </w:rPr>
              <w:t>ommon_id</w:t>
            </w:r>
            <w:proofErr w:type="spellEnd"/>
          </w:p>
        </w:tc>
        <w:tc>
          <w:tcPr>
            <w:tcW w:w="1485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28F3802" w14:textId="6FB27F17" w:rsidR="00270E67" w:rsidRPr="00343BEB" w:rsidRDefault="000336FE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</w:t>
            </w:r>
            <w:r w:rsidR="00270E67" w:rsidRPr="00343BEB">
              <w:rPr>
                <w:color w:val="000000"/>
              </w:rPr>
              <w:t>archar</w:t>
            </w:r>
            <w:r w:rsidRPr="00343BEB">
              <w:rPr>
                <w:color w:val="000000"/>
              </w:rPr>
              <w:t xml:space="preserve"> </w:t>
            </w:r>
            <w:r w:rsidR="00270E67" w:rsidRPr="00343BEB">
              <w:rPr>
                <w:color w:val="000000"/>
              </w:rPr>
              <w:t>(</w:t>
            </w:r>
            <w:r w:rsidR="00B377DC" w:rsidRPr="00343BEB">
              <w:rPr>
                <w:color w:val="000000"/>
              </w:rPr>
              <w:t>3</w:t>
            </w:r>
            <w:r w:rsidR="00D77132" w:rsidRPr="00343BEB">
              <w:rPr>
                <w:color w:val="000000"/>
              </w:rPr>
              <w:t>0</w:t>
            </w:r>
            <w:r w:rsidR="00270E67" w:rsidRPr="00343BEB">
              <w:rPr>
                <w:color w:val="000000"/>
              </w:rPr>
              <w:t>)</w:t>
            </w:r>
          </w:p>
        </w:tc>
        <w:tc>
          <w:tcPr>
            <w:tcW w:w="54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B644DF0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20EC648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BD99DAF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832123" w14:textId="7D985600" w:rsidR="00270E67" w:rsidRPr="00343BEB" w:rsidRDefault="008331D8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r w:rsidR="007569CF">
              <w:rPr>
                <w:color w:val="000000"/>
              </w:rPr>
              <w:t xml:space="preserve">tin </w:t>
            </w:r>
            <w:proofErr w:type="spellStart"/>
            <w:r w:rsidR="007569CF">
              <w:rPr>
                <w:color w:val="000000"/>
              </w:rPr>
              <w:t>nhắn</w:t>
            </w:r>
            <w:proofErr w:type="spellEnd"/>
          </w:p>
        </w:tc>
      </w:tr>
      <w:tr w:rsidR="00270E67" w:rsidRPr="00C964C2" w14:paraId="024EFA47" w14:textId="77777777" w:rsidTr="00343BEB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72FECF4" w14:textId="4E5EC399" w:rsidR="00270E67" w:rsidRPr="00343BEB" w:rsidRDefault="003C476C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</w:t>
            </w:r>
            <w:r w:rsidR="00D77132" w:rsidRPr="00343BEB">
              <w:rPr>
                <w:color w:val="000000"/>
              </w:rPr>
              <w:t>roduct_id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4A22A3A" w14:textId="3AC80791" w:rsidR="00270E67" w:rsidRPr="00343BEB" w:rsidRDefault="000336FE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</w:t>
            </w:r>
            <w:r w:rsidR="00270E67" w:rsidRPr="00343BEB">
              <w:rPr>
                <w:color w:val="000000"/>
              </w:rPr>
              <w:t>archar</w:t>
            </w:r>
            <w:r w:rsidRPr="00343BEB">
              <w:rPr>
                <w:color w:val="000000"/>
              </w:rPr>
              <w:t xml:space="preserve"> </w:t>
            </w:r>
            <w:r w:rsidR="00270E67" w:rsidRPr="00343BEB">
              <w:rPr>
                <w:color w:val="000000"/>
              </w:rPr>
              <w:t>(</w:t>
            </w:r>
            <w:r w:rsidR="00D20ED9" w:rsidRPr="00343BEB">
              <w:rPr>
                <w:color w:val="000000"/>
              </w:rPr>
              <w:t>3</w:t>
            </w:r>
            <w:r w:rsidR="00270E67" w:rsidRPr="00343BEB">
              <w:rPr>
                <w:color w:val="000000"/>
              </w:rPr>
              <w:t>0)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C3AC7E4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1340FC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BB0BE23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67B4691" w14:textId="570AC71B" w:rsidR="00270E67" w:rsidRPr="00343BEB" w:rsidRDefault="00C87BB5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270E67" w:rsidRPr="00C964C2" w14:paraId="045816FA" w14:textId="77777777" w:rsidTr="00343BEB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AE421DA" w14:textId="4FF58A32" w:rsidR="00270E67" w:rsidRPr="00343BEB" w:rsidRDefault="0097513B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="00E6305C" w:rsidRPr="00343BEB">
              <w:rPr>
                <w:color w:val="000000"/>
              </w:rPr>
              <w:t>ser_id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CF37A8C" w14:textId="1ACDA645" w:rsidR="00270E67" w:rsidRPr="00343BEB" w:rsidRDefault="00270E67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varchar</w:t>
            </w:r>
            <w:r w:rsidR="000336FE" w:rsidRPr="00343BEB">
              <w:rPr>
                <w:color w:val="000000"/>
              </w:rPr>
              <w:t xml:space="preserve"> </w:t>
            </w:r>
            <w:r w:rsidRPr="00343BEB">
              <w:rPr>
                <w:color w:val="000000"/>
              </w:rPr>
              <w:t>(50)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3B108E0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9AE662B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29275EE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7C32466" w14:textId="2E909528" w:rsidR="00270E67" w:rsidRPr="00343BEB" w:rsidRDefault="00703168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270E67" w:rsidRPr="00C964C2" w14:paraId="258797F3" w14:textId="77777777" w:rsidTr="00343BEB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637F5" w14:textId="1B987F27" w:rsidR="00270E67" w:rsidRPr="00343BEB" w:rsidRDefault="00361879" w:rsidP="00E67BBE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E6305C" w:rsidRPr="00343BEB">
              <w:rPr>
                <w:color w:val="000000"/>
              </w:rPr>
              <w:t>ontent</w:t>
            </w:r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D8240" w14:textId="4C6589EC" w:rsidR="00270E67" w:rsidRPr="00343BEB" w:rsidRDefault="0087685C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Text</w:t>
            </w:r>
            <w:r w:rsidR="00270E67" w:rsidRPr="00343BEB">
              <w:rPr>
                <w:color w:val="000000"/>
              </w:rPr>
              <w:t xml:space="preserve"> 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ABFB2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8DF76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9CDE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B2CF" w14:textId="59D03349" w:rsidR="00270E67" w:rsidRPr="00343BEB" w:rsidRDefault="009137C6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Nội</w:t>
            </w:r>
            <w:proofErr w:type="spellEnd"/>
            <w:r>
              <w:rPr>
                <w:color w:val="000000"/>
              </w:rPr>
              <w:t xml:space="preserve"> dung </w:t>
            </w:r>
            <w:proofErr w:type="spellStart"/>
            <w:r>
              <w:rPr>
                <w:color w:val="000000"/>
              </w:rPr>
              <w:t>bình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luận</w:t>
            </w:r>
            <w:proofErr w:type="spellEnd"/>
          </w:p>
        </w:tc>
      </w:tr>
      <w:tr w:rsidR="00270E67" w:rsidRPr="00C964C2" w14:paraId="2FB16D3C" w14:textId="77777777" w:rsidTr="00343BEB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D1CB8" w14:textId="77F649AA" w:rsidR="00270E67" w:rsidRPr="00343BEB" w:rsidRDefault="001F47FE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E6305C" w:rsidRPr="00343BEB">
              <w:rPr>
                <w:color w:val="000000"/>
              </w:rPr>
              <w:t>reate_at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97B6" w14:textId="585FE29B" w:rsidR="00270E67" w:rsidRPr="00343BEB" w:rsidRDefault="0087685C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FE4ED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40B3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4DC62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76EC5" w14:textId="4A4FDF79" w:rsidR="00270E67" w:rsidRPr="00343BEB" w:rsidRDefault="00270E67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 w:rsidR="00905542">
              <w:rPr>
                <w:color w:val="000000"/>
              </w:rPr>
              <w:t>thêm</w:t>
            </w:r>
            <w:proofErr w:type="spellEnd"/>
          </w:p>
        </w:tc>
      </w:tr>
      <w:tr w:rsidR="00270E67" w:rsidRPr="00C964C2" w14:paraId="1CE8B4E4" w14:textId="77777777" w:rsidTr="00343BEB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5F54" w14:textId="1C172DCB" w:rsidR="00270E67" w:rsidRPr="00343BEB" w:rsidRDefault="00AA23C4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u</w:t>
            </w:r>
            <w:r w:rsidR="00E6305C" w:rsidRPr="00343BEB">
              <w:rPr>
                <w:color w:val="000000"/>
              </w:rPr>
              <w:t>pdate_at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DECC2" w14:textId="0F487C7F" w:rsidR="00270E67" w:rsidRPr="00343BEB" w:rsidRDefault="001A7BAA" w:rsidP="00E67BBE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C71D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6818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D4247" w14:textId="77777777" w:rsidR="00270E67" w:rsidRPr="00343BEB" w:rsidRDefault="00270E67" w:rsidP="00E67BBE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644C" w14:textId="1DDDD511" w:rsidR="00270E67" w:rsidRPr="00343BEB" w:rsidRDefault="00270E67" w:rsidP="00E67BBE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 w:rsidR="0047053F">
              <w:rPr>
                <w:color w:val="000000"/>
              </w:rPr>
              <w:t>cập</w:t>
            </w:r>
            <w:proofErr w:type="spellEnd"/>
            <w:r w:rsidR="0047053F">
              <w:rPr>
                <w:color w:val="000000"/>
              </w:rPr>
              <w:t xml:space="preserve"> </w:t>
            </w:r>
            <w:proofErr w:type="spellStart"/>
            <w:r w:rsidR="0047053F">
              <w:rPr>
                <w:color w:val="000000"/>
              </w:rPr>
              <w:t>cật</w:t>
            </w:r>
            <w:proofErr w:type="spellEnd"/>
          </w:p>
        </w:tc>
      </w:tr>
    </w:tbl>
    <w:p w14:paraId="6008DE6E" w14:textId="5F4829C3" w:rsidR="00737ED6" w:rsidRDefault="00737ED6" w:rsidP="00737ED6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ORDER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485"/>
        <w:gridCol w:w="544"/>
        <w:gridCol w:w="446"/>
        <w:gridCol w:w="446"/>
        <w:gridCol w:w="4734"/>
      </w:tblGrid>
      <w:tr w:rsidR="00737ED6" w:rsidRPr="00C964C2" w14:paraId="68332C44" w14:textId="77777777" w:rsidTr="003D272C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A15CD" w14:textId="007B8DBB" w:rsidR="00737ED6" w:rsidRPr="00343BEB" w:rsidRDefault="00737ED6" w:rsidP="003D272C">
            <w:pPr>
              <w:pStyle w:val="Table120"/>
              <w:rPr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Mô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tả</w:t>
            </w:r>
            <w:proofErr w:type="spellEnd"/>
            <w:r w:rsidRPr="00343BEB">
              <w:rPr>
                <w:b/>
                <w:szCs w:val="24"/>
              </w:rPr>
              <w:t xml:space="preserve">: </w:t>
            </w:r>
            <w:proofErr w:type="spellStart"/>
            <w:r w:rsidRPr="00343BEB">
              <w:rPr>
                <w:szCs w:val="24"/>
              </w:rPr>
              <w:t>Loại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thực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thể</w:t>
            </w:r>
            <w:proofErr w:type="spellEnd"/>
            <w:r w:rsidRPr="00343BEB">
              <w:rPr>
                <w:szCs w:val="24"/>
              </w:rPr>
              <w:t xml:space="preserve"> </w:t>
            </w:r>
            <w:r w:rsidR="00D71A67">
              <w:t>ORDER</w:t>
            </w:r>
            <w:r w:rsidR="00D71A67"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gồm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những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thông</w:t>
            </w:r>
            <w:proofErr w:type="spellEnd"/>
            <w:r w:rsidR="00D71A67">
              <w:rPr>
                <w:szCs w:val="24"/>
              </w:rPr>
              <w:t xml:space="preserve"> tin </w:t>
            </w:r>
            <w:proofErr w:type="spellStart"/>
            <w:r w:rsidR="00D71A67">
              <w:rPr>
                <w:szCs w:val="24"/>
              </w:rPr>
              <w:t>đơn</w:t>
            </w:r>
            <w:proofErr w:type="spellEnd"/>
            <w:r w:rsidR="00D71A67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hàng</w:t>
            </w:r>
            <w:proofErr w:type="spellEnd"/>
            <w:r w:rsidR="00D71A67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khách</w:t>
            </w:r>
            <w:proofErr w:type="spellEnd"/>
            <w:r w:rsidR="00D71A67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hàng</w:t>
            </w:r>
            <w:proofErr w:type="spellEnd"/>
            <w:r w:rsidR="00D71A67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đã</w:t>
            </w:r>
            <w:proofErr w:type="spellEnd"/>
            <w:r w:rsidR="00D71A67">
              <w:rPr>
                <w:szCs w:val="24"/>
              </w:rPr>
              <w:t xml:space="preserve"> </w:t>
            </w:r>
            <w:proofErr w:type="spellStart"/>
            <w:r w:rsidR="00D71A67">
              <w:rPr>
                <w:szCs w:val="24"/>
              </w:rPr>
              <w:t>đặt</w:t>
            </w:r>
            <w:proofErr w:type="spellEnd"/>
            <w:r w:rsidR="00D71A67">
              <w:rPr>
                <w:szCs w:val="24"/>
              </w:rPr>
              <w:t>…</w:t>
            </w:r>
          </w:p>
        </w:tc>
      </w:tr>
      <w:tr w:rsidR="00737ED6" w:rsidRPr="00505024" w14:paraId="1B379433" w14:textId="77777777" w:rsidTr="003D272C">
        <w:trPr>
          <w:tblHeader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E3621E5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Thuộc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tính</w:t>
            </w:r>
            <w:proofErr w:type="spellEnd"/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DBF04F7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Kiểu</w:t>
            </w:r>
            <w:proofErr w:type="spellEnd"/>
          </w:p>
        </w:tc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42E491B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6EB74E52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944A4DE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29757C8A" w14:textId="77777777" w:rsidR="00737ED6" w:rsidRPr="00343BEB" w:rsidRDefault="00737ED6" w:rsidP="003D272C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Diễn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giải</w:t>
            </w:r>
            <w:proofErr w:type="spellEnd"/>
          </w:p>
        </w:tc>
      </w:tr>
      <w:tr w:rsidR="00737ED6" w:rsidRPr="00C964C2" w14:paraId="57650262" w14:textId="77777777" w:rsidTr="003D272C">
        <w:tc>
          <w:tcPr>
            <w:tcW w:w="141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E3D28BE" w14:textId="71CC7B57" w:rsidR="00737ED6" w:rsidRPr="00343BEB" w:rsidRDefault="008956E5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</w:t>
            </w:r>
            <w:r w:rsidR="00CE15F0">
              <w:rPr>
                <w:color w:val="000000"/>
              </w:rPr>
              <w:t>rder</w:t>
            </w:r>
            <w:r w:rsidR="00737ED6" w:rsidRPr="00343BEB">
              <w:rPr>
                <w:color w:val="000000"/>
              </w:rPr>
              <w:t>_id</w:t>
            </w:r>
            <w:proofErr w:type="spellEnd"/>
          </w:p>
        </w:tc>
        <w:tc>
          <w:tcPr>
            <w:tcW w:w="1485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B50CE0D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Varchar (30)</w:t>
            </w:r>
          </w:p>
        </w:tc>
        <w:tc>
          <w:tcPr>
            <w:tcW w:w="54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5FD9812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CBFD218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5EB9766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A1BCBC4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nhắn</w:t>
            </w:r>
            <w:proofErr w:type="spellEnd"/>
          </w:p>
        </w:tc>
      </w:tr>
      <w:tr w:rsidR="00737ED6" w:rsidRPr="00C964C2" w14:paraId="6CB722B2" w14:textId="77777777" w:rsidTr="003D272C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9193DD2" w14:textId="7A9A0557" w:rsidR="00737ED6" w:rsidRPr="00343BEB" w:rsidRDefault="008251B3" w:rsidP="003D272C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="008325D3">
              <w:rPr>
                <w:color w:val="000000"/>
              </w:rPr>
              <w:t>tatus</w:t>
            </w:r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865816C" w14:textId="6CB7597A" w:rsidR="00737ED6" w:rsidRPr="00343BEB" w:rsidRDefault="008325D3" w:rsidP="003D272C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922E7CC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B23559A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597BC47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91EC6A3" w14:textId="094A4ADA" w:rsidR="00737ED6" w:rsidRPr="00343BEB" w:rsidRDefault="008325D3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737ED6" w:rsidRPr="00C964C2" w14:paraId="05BC9E4E" w14:textId="77777777" w:rsidTr="003D272C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8BAEB71" w14:textId="64CB4931" w:rsidR="00737ED6" w:rsidRPr="00343BEB" w:rsidRDefault="00FF50CD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="00737ED6" w:rsidRPr="00343BEB">
              <w:rPr>
                <w:color w:val="000000"/>
              </w:rPr>
              <w:t>ser_id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5E733BA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varchar (50)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1B85311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7578D9E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4E0A317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8DD8824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737ED6" w:rsidRPr="00C964C2" w14:paraId="6A61B586" w14:textId="77777777" w:rsidTr="003D272C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C5EB" w14:textId="3A02E9A6" w:rsidR="00737ED6" w:rsidRPr="00343BEB" w:rsidRDefault="00E0197D" w:rsidP="003D272C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</w:t>
            </w:r>
            <w:r w:rsidR="00CC3923">
              <w:rPr>
                <w:color w:val="000000"/>
              </w:rPr>
              <w:t>ote</w:t>
            </w:r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88F6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 xml:space="preserve">Text 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0EDE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621F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0252" w14:textId="51566DD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2F36F" w14:textId="150ABCF6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Nội</w:t>
            </w:r>
            <w:proofErr w:type="spellEnd"/>
            <w:r>
              <w:rPr>
                <w:color w:val="000000"/>
              </w:rPr>
              <w:t xml:space="preserve"> dung </w:t>
            </w:r>
            <w:proofErr w:type="spellStart"/>
            <w:r w:rsidR="00CC3923">
              <w:rPr>
                <w:color w:val="000000"/>
              </w:rPr>
              <w:t>đơn</w:t>
            </w:r>
            <w:proofErr w:type="spellEnd"/>
            <w:r w:rsidR="00CC3923">
              <w:rPr>
                <w:color w:val="000000"/>
              </w:rPr>
              <w:t xml:space="preserve"> </w:t>
            </w:r>
            <w:proofErr w:type="spellStart"/>
            <w:r w:rsidR="007F746A">
              <w:rPr>
                <w:color w:val="000000"/>
              </w:rPr>
              <w:t>hàng</w:t>
            </w:r>
            <w:proofErr w:type="spellEnd"/>
          </w:p>
        </w:tc>
      </w:tr>
      <w:tr w:rsidR="00737ED6" w:rsidRPr="00C964C2" w14:paraId="310A35EC" w14:textId="77777777" w:rsidTr="003D272C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DCB78" w14:textId="44E69F7C" w:rsidR="00737ED6" w:rsidRPr="00343BEB" w:rsidRDefault="00812A1E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737ED6" w:rsidRPr="00343BEB">
              <w:rPr>
                <w:color w:val="000000"/>
              </w:rPr>
              <w:t>reate_at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382C1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BD684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16CD5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E9E9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29B3C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</w:p>
        </w:tc>
      </w:tr>
      <w:tr w:rsidR="00737ED6" w:rsidRPr="00C964C2" w14:paraId="45532968" w14:textId="77777777" w:rsidTr="003D272C">
        <w:tc>
          <w:tcPr>
            <w:tcW w:w="141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7280" w14:textId="3E3EAA8A" w:rsidR="00737ED6" w:rsidRPr="00343BEB" w:rsidRDefault="007A56B1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="00737ED6" w:rsidRPr="00343BEB">
              <w:rPr>
                <w:color w:val="000000"/>
              </w:rPr>
              <w:t>pdate_at</w:t>
            </w:r>
            <w:proofErr w:type="spellEnd"/>
          </w:p>
        </w:tc>
        <w:tc>
          <w:tcPr>
            <w:tcW w:w="14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9B8D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54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83E39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EDEA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28B5" w14:textId="77777777" w:rsidR="00737ED6" w:rsidRPr="00343BEB" w:rsidRDefault="00737ED6" w:rsidP="003D272C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9ADF3" w14:textId="77777777" w:rsidR="00737ED6" w:rsidRPr="00343BEB" w:rsidRDefault="00737ED6" w:rsidP="003D272C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cật</w:t>
            </w:r>
            <w:proofErr w:type="spellEnd"/>
          </w:p>
        </w:tc>
      </w:tr>
    </w:tbl>
    <w:p w14:paraId="67D1052A" w14:textId="1CCEC5C3" w:rsidR="00270E67" w:rsidRDefault="00540530" w:rsidP="00540530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ORDER_</w:t>
      </w:r>
      <w:r w:rsidRPr="00540530">
        <w:rPr>
          <w:szCs w:val="24"/>
        </w:rPr>
        <w:t xml:space="preserve"> </w:t>
      </w:r>
      <w:r>
        <w:rPr>
          <w:szCs w:val="24"/>
        </w:rPr>
        <w:t>DETAIL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7"/>
        <w:gridCol w:w="1440"/>
        <w:gridCol w:w="450"/>
        <w:gridCol w:w="450"/>
        <w:gridCol w:w="450"/>
        <w:gridCol w:w="4595"/>
      </w:tblGrid>
      <w:tr w:rsidR="007520DC" w:rsidRPr="00343BEB" w14:paraId="65A3B9B3" w14:textId="77777777" w:rsidTr="00415CB0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30782" w14:textId="3C02EB0A" w:rsidR="007520DC" w:rsidRPr="00343BEB" w:rsidRDefault="007520DC" w:rsidP="00415CB0">
            <w:pPr>
              <w:pStyle w:val="Table120"/>
              <w:rPr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Mô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tả</w:t>
            </w:r>
            <w:proofErr w:type="spellEnd"/>
            <w:r w:rsidRPr="00343BEB">
              <w:rPr>
                <w:b/>
                <w:szCs w:val="24"/>
              </w:rPr>
              <w:t xml:space="preserve">: </w:t>
            </w:r>
            <w:proofErr w:type="spellStart"/>
            <w:r w:rsidRPr="00343BEB">
              <w:rPr>
                <w:szCs w:val="24"/>
              </w:rPr>
              <w:t>Loại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thực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thể</w:t>
            </w:r>
            <w:proofErr w:type="spellEnd"/>
            <w:r w:rsidRPr="00343BEB">
              <w:rPr>
                <w:szCs w:val="24"/>
              </w:rPr>
              <w:t xml:space="preserve"> </w:t>
            </w:r>
            <w:r>
              <w:rPr>
                <w:szCs w:val="24"/>
              </w:rPr>
              <w:t>ORDER_DETAIL</w:t>
            </w:r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gồm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những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thông</w:t>
            </w:r>
            <w:proofErr w:type="spellEnd"/>
            <w:r>
              <w:rPr>
                <w:szCs w:val="24"/>
              </w:rPr>
              <w:t xml:space="preserve"> tin chi </w:t>
            </w:r>
            <w:proofErr w:type="spellStart"/>
            <w:r>
              <w:rPr>
                <w:szCs w:val="24"/>
              </w:rPr>
              <w:t>tiết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sản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phẩm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của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Cs w:val="24"/>
              </w:rPr>
              <w:t>hàng</w:t>
            </w:r>
            <w:proofErr w:type="spellEnd"/>
            <w:r w:rsidR="00DC1B1A">
              <w:rPr>
                <w:szCs w:val="24"/>
              </w:rPr>
              <w:t>..</w:t>
            </w:r>
            <w:proofErr w:type="gramEnd"/>
          </w:p>
        </w:tc>
      </w:tr>
      <w:tr w:rsidR="007520DC" w:rsidRPr="00343BEB" w14:paraId="64B2B4E9" w14:textId="77777777" w:rsidTr="00D4766A">
        <w:trPr>
          <w:tblHeader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5180010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Thuộc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tính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4C73F34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Kiểu</w:t>
            </w:r>
            <w:proofErr w:type="spellEnd"/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AD07C1E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K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6B3656A6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U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EA710A6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M</w:t>
            </w:r>
          </w:p>
        </w:tc>
        <w:tc>
          <w:tcPr>
            <w:tcW w:w="459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A366AFA" w14:textId="77777777" w:rsidR="007520DC" w:rsidRPr="00343BEB" w:rsidRDefault="007520DC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Diễn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giải</w:t>
            </w:r>
            <w:proofErr w:type="spellEnd"/>
          </w:p>
        </w:tc>
      </w:tr>
      <w:tr w:rsidR="007520DC" w:rsidRPr="00343BEB" w14:paraId="265B5C95" w14:textId="77777777" w:rsidTr="00D4766A">
        <w:tc>
          <w:tcPr>
            <w:tcW w:w="168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6D34269" w14:textId="0B16A546" w:rsidR="007520DC" w:rsidRPr="00343BEB" w:rsidRDefault="004D6411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order_detail_id</w:t>
            </w:r>
            <w:proofErr w:type="spellEnd"/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1A781F8" w14:textId="1C383917" w:rsidR="007520DC" w:rsidRPr="00343BEB" w:rsidRDefault="003672FC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7520DC" w:rsidRPr="00343BEB">
              <w:rPr>
                <w:color w:val="000000"/>
              </w:rPr>
              <w:t xml:space="preserve"> (30)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2320066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3464C2F" w14:textId="5F55C95F" w:rsidR="007520DC" w:rsidRPr="00343BEB" w:rsidRDefault="003C1026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AE555C1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B17AD2D" w14:textId="5D79A778" w:rsidR="007520DC" w:rsidRPr="00343BEB" w:rsidRDefault="00F13F1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chi </w:t>
            </w:r>
            <w:proofErr w:type="spellStart"/>
            <w:r>
              <w:rPr>
                <w:color w:val="000000"/>
              </w:rPr>
              <w:t>tiết</w:t>
            </w:r>
            <w:proofErr w:type="spellEnd"/>
          </w:p>
        </w:tc>
      </w:tr>
      <w:tr w:rsidR="00D479FB" w:rsidRPr="00343BEB" w14:paraId="068FF7B4" w14:textId="77777777" w:rsidTr="00D4766A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53654CB" w14:textId="2912FB86" w:rsidR="00D479FB" w:rsidRDefault="003672FC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</w:t>
            </w:r>
            <w:r w:rsidR="00D479FB">
              <w:rPr>
                <w:color w:val="000000"/>
              </w:rPr>
              <w:t>roduct_id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05FB74D" w14:textId="301E8A48" w:rsidR="00D479FB" w:rsidRDefault="002507F8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D479FB" w:rsidRPr="00343BEB">
              <w:rPr>
                <w:color w:val="000000"/>
              </w:rPr>
              <w:t xml:space="preserve"> (30)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307F0B8" w14:textId="77777777" w:rsidR="00D479FB" w:rsidRPr="00343BEB" w:rsidRDefault="00D479FB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2AAA453" w14:textId="06453CA8" w:rsidR="00D479FB" w:rsidRPr="00343BEB" w:rsidRDefault="003C1026" w:rsidP="00415CB0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76EEA0F" w14:textId="1DFC86BE" w:rsidR="00D479FB" w:rsidRPr="00343BEB" w:rsidRDefault="00D479FB" w:rsidP="00415CB0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515F620" w14:textId="3B7BE2A0" w:rsidR="00D479FB" w:rsidRPr="00343BEB" w:rsidRDefault="00D479F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7520DC" w:rsidRPr="00343BEB" w14:paraId="5D87847D" w14:textId="77777777" w:rsidTr="007B7331">
        <w:trPr>
          <w:trHeight w:val="291"/>
        </w:trPr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9FB93AD" w14:textId="0925FBD6" w:rsidR="007520DC" w:rsidRPr="00343BEB" w:rsidRDefault="004D6411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amount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35D1BA1" w14:textId="2F353E40" w:rsidR="007520DC" w:rsidRPr="00343BEB" w:rsidRDefault="00D4766A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44A6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</w:t>
            </w:r>
            <w:r w:rsidR="00882062">
              <w:rPr>
                <w:color w:val="000000"/>
              </w:rPr>
              <w:t>5</w:t>
            </w:r>
            <w:r>
              <w:rPr>
                <w:color w:val="000000"/>
              </w:rPr>
              <w:t>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5F9C9C8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ABEAC69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FE91F2B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D5DAB76" w14:textId="34F0A221" w:rsidR="007520DC" w:rsidRPr="00343BEB" w:rsidRDefault="007B7331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7520DC" w:rsidRPr="00343BEB" w14:paraId="6B8A5065" w14:textId="77777777" w:rsidTr="00D4766A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2F29936" w14:textId="5B9221C3" w:rsidR="007520DC" w:rsidRPr="00343BEB" w:rsidRDefault="004D6411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EC7261" w14:textId="0D23D366" w:rsidR="007520DC" w:rsidRPr="00343BEB" w:rsidRDefault="003F2C80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44A6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(10)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CECAAD6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E62A50A" w14:textId="6094FED6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9624D8C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B45B053" w14:textId="68BD9423" w:rsidR="007520DC" w:rsidRPr="00343BEB" w:rsidRDefault="00BF74EA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7520DC" w:rsidRPr="00343BEB" w14:paraId="6B0B0C8A" w14:textId="77777777" w:rsidTr="00D4766A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106E" w14:textId="6FD4B3B9" w:rsidR="007520DC" w:rsidRPr="00343BEB" w:rsidRDefault="004D6411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note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086D" w14:textId="6242A181" w:rsidR="007520DC" w:rsidRPr="00343BEB" w:rsidRDefault="00EB78A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Varchar</w:t>
            </w:r>
            <w:r w:rsidR="005F77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(50)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A2DD7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6EB1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C511E" w14:textId="675E0743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0DD6A" w14:textId="2230EF76" w:rsidR="007520DC" w:rsidRPr="00343BEB" w:rsidRDefault="00AE7436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7520DC" w:rsidRPr="00343BEB" w14:paraId="2CAB7337" w14:textId="77777777" w:rsidTr="00D4766A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EC97" w14:textId="2616DE78" w:rsidR="007520DC" w:rsidRPr="00343BEB" w:rsidRDefault="0075304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7520DC" w:rsidRPr="00343BEB">
              <w:rPr>
                <w:color w:val="000000"/>
              </w:rPr>
              <w:t>reate_at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D2A69" w14:textId="77777777" w:rsidR="007520DC" w:rsidRPr="00343BEB" w:rsidRDefault="007520DC" w:rsidP="00415CB0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0B18B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128F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CFBD2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59B80" w14:textId="77777777" w:rsidR="007520DC" w:rsidRPr="00343BEB" w:rsidRDefault="007520DC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</w:p>
        </w:tc>
      </w:tr>
      <w:tr w:rsidR="007520DC" w:rsidRPr="00343BEB" w14:paraId="4AC4F444" w14:textId="77777777" w:rsidTr="00D4766A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FC63E" w14:textId="06AC778E" w:rsidR="007520DC" w:rsidRPr="00343BEB" w:rsidRDefault="003C0F74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="007520DC" w:rsidRPr="00343BEB">
              <w:rPr>
                <w:color w:val="000000"/>
              </w:rPr>
              <w:t>pdate_at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51A62" w14:textId="77777777" w:rsidR="007520DC" w:rsidRPr="00343BEB" w:rsidRDefault="007520DC" w:rsidP="00415CB0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DD9E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FE332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DC1E" w14:textId="77777777" w:rsidR="007520DC" w:rsidRPr="00343BEB" w:rsidRDefault="007520DC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8348E" w14:textId="77777777" w:rsidR="007520DC" w:rsidRPr="00343BEB" w:rsidRDefault="007520DC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cật</w:t>
            </w:r>
            <w:proofErr w:type="spellEnd"/>
          </w:p>
        </w:tc>
      </w:tr>
    </w:tbl>
    <w:p w14:paraId="45835323" w14:textId="005FB2F1" w:rsidR="00B91017" w:rsidRDefault="007D7672" w:rsidP="007D7672">
      <w:pPr>
        <w:pStyle w:val="Demuc"/>
      </w:pPr>
      <w:proofErr w:type="spellStart"/>
      <w:r>
        <w:lastRenderedPageBreak/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PRODUCT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7"/>
        <w:gridCol w:w="1440"/>
        <w:gridCol w:w="409"/>
        <w:gridCol w:w="446"/>
        <w:gridCol w:w="446"/>
        <w:gridCol w:w="4734"/>
      </w:tblGrid>
      <w:tr w:rsidR="00B91017" w:rsidRPr="00C964C2" w14:paraId="3989A4CB" w14:textId="77777777" w:rsidTr="00415CB0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FD1A0" w14:textId="58247EE3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Mô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tả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9B005C">
              <w:rPr>
                <w:sz w:val="26"/>
                <w:szCs w:val="26"/>
              </w:rPr>
              <w:t>Loại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thực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thể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PRODUCT</w:t>
            </w:r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gồm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những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 w:rsidRPr="009B005C">
              <w:rPr>
                <w:sz w:val="26"/>
                <w:szCs w:val="26"/>
              </w:rPr>
              <w:t>…</w:t>
            </w:r>
          </w:p>
        </w:tc>
      </w:tr>
      <w:tr w:rsidR="00B91017" w:rsidRPr="00505024" w14:paraId="66E416F3" w14:textId="77777777" w:rsidTr="00940B37">
        <w:trPr>
          <w:tblHeader/>
        </w:trPr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7083C607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Thuộc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A50E2EC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C1E2C42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C94C67B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28F22BE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834A67F" w14:textId="77777777" w:rsidR="00B91017" w:rsidRPr="009B005C" w:rsidRDefault="00B91017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Diễn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giải</w:t>
            </w:r>
            <w:proofErr w:type="spellEnd"/>
          </w:p>
        </w:tc>
      </w:tr>
      <w:tr w:rsidR="00B91017" w:rsidRPr="00C964C2" w14:paraId="4E02A699" w14:textId="77777777" w:rsidTr="00940B37">
        <w:tc>
          <w:tcPr>
            <w:tcW w:w="159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75146B0" w14:textId="36B7331D" w:rsidR="00B91017" w:rsidRPr="009B005C" w:rsidRDefault="005D317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product</w:t>
            </w:r>
            <w:r w:rsidR="00B91017" w:rsidRPr="009B005C">
              <w:rPr>
                <w:color w:val="000000"/>
              </w:rPr>
              <w:t>_id</w:t>
            </w:r>
            <w:proofErr w:type="spellEnd"/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411A2AE" w14:textId="3DC4767E" w:rsidR="00B91017" w:rsidRPr="009B005C" w:rsidRDefault="009942A1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91017" w:rsidRPr="009B005C">
              <w:rPr>
                <w:color w:val="000000"/>
              </w:rPr>
              <w:t xml:space="preserve"> (30)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39AD7C3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654128E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258ACB3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EE62413" w14:textId="47D0EE14" w:rsidR="00B91017" w:rsidRPr="009B005C" w:rsidRDefault="005D317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1F3A54FC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6BE102D" w14:textId="297A2F5F" w:rsidR="00B91017" w:rsidRPr="009B005C" w:rsidRDefault="005D317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category_id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47F6AF5" w14:textId="3A63BEF0" w:rsidR="00B91017" w:rsidRPr="009B005C" w:rsidRDefault="009942A1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153B62">
              <w:rPr>
                <w:color w:val="000000"/>
              </w:rPr>
              <w:t xml:space="preserve"> </w:t>
            </w:r>
            <w:r w:rsidR="005D317B">
              <w:rPr>
                <w:color w:val="000000"/>
              </w:rPr>
              <w:t>(30)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7372653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9C61884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A75C0B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282CE89" w14:textId="029DF756" w:rsidR="00B91017" w:rsidRPr="009B005C" w:rsidRDefault="005D317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15F56B37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BDAFABA" w14:textId="35815CAD" w:rsidR="00B91017" w:rsidRPr="009B005C" w:rsidRDefault="00940B37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product_name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AD1675F" w14:textId="30300805" w:rsidR="00B91017" w:rsidRPr="009B005C" w:rsidRDefault="00B91017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 w:rsidR="006C079E">
              <w:rPr>
                <w:color w:val="000000"/>
              </w:rPr>
              <w:t>30</w:t>
            </w:r>
            <w:r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E776B07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5191E9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2574B1F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9E9B5EE" w14:textId="2FC6B38B" w:rsidR="00B91017" w:rsidRPr="009B005C" w:rsidRDefault="006C079E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1F865938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31EEB49" w14:textId="5ACD67FC" w:rsidR="00B91017" w:rsidRPr="009B005C" w:rsidRDefault="006C079E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434FBE0" w14:textId="392F5645" w:rsidR="00B91017" w:rsidRPr="009B005C" w:rsidRDefault="006C079E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01724">
              <w:rPr>
                <w:color w:val="000000"/>
              </w:rPr>
              <w:t xml:space="preserve"> </w:t>
            </w:r>
            <w:r w:rsidR="00B91017" w:rsidRPr="009B005C">
              <w:rPr>
                <w:color w:val="000000"/>
              </w:rPr>
              <w:t>(</w:t>
            </w:r>
            <w:r>
              <w:rPr>
                <w:color w:val="000000"/>
              </w:rPr>
              <w:t>1</w:t>
            </w:r>
            <w:r w:rsidR="00B91017"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FAFAE9A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1C9F57A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BDB379E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3F16A43" w14:textId="12961178" w:rsidR="00B91017" w:rsidRPr="009B005C" w:rsidRDefault="006C079E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00743AAB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97AC3" w14:textId="595BC422" w:rsidR="00B91017" w:rsidRPr="009B005C" w:rsidRDefault="00B0172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72DE7" w14:textId="3B0673BC" w:rsidR="00B91017" w:rsidRPr="009B005C" w:rsidRDefault="00B0172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91017" w:rsidRPr="009B005C">
              <w:rPr>
                <w:color w:val="000000"/>
              </w:rPr>
              <w:t xml:space="preserve"> (10)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8F76D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BF21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9271B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E3A02" w14:textId="23818275" w:rsidR="00B91017" w:rsidRPr="009B005C" w:rsidRDefault="00B01724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khuyến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mãi</w:t>
            </w:r>
            <w:proofErr w:type="spellEnd"/>
          </w:p>
        </w:tc>
      </w:tr>
      <w:tr w:rsidR="00B91017" w:rsidRPr="00C964C2" w14:paraId="44F4CF2F" w14:textId="77777777" w:rsidTr="00145643">
        <w:trPr>
          <w:trHeight w:val="552"/>
        </w:trPr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60BB" w14:textId="1E7A0B68" w:rsidR="00B91017" w:rsidRPr="009B005C" w:rsidRDefault="00B0172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image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A98AA" w14:textId="393DDCF5" w:rsidR="00B91017" w:rsidRPr="009B005C" w:rsidRDefault="00B91017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 w:rsidR="00B01724">
              <w:rPr>
                <w:color w:val="000000"/>
              </w:rPr>
              <w:t>3</w:t>
            </w:r>
            <w:r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6F9B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7091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0663B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ED380" w14:textId="18AA3EE1" w:rsidR="00B91017" w:rsidRPr="009B005C" w:rsidRDefault="00B01724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48E62B99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174F" w14:textId="79DFB3B0" w:rsidR="00B91017" w:rsidRPr="009B005C" w:rsidRDefault="00FC0358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="005D3F5D">
              <w:rPr>
                <w:color w:val="000000"/>
              </w:rPr>
              <w:t>tatus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3EB7" w14:textId="41ECD665" w:rsidR="00B91017" w:rsidRPr="009B005C" w:rsidRDefault="005D3F5D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C69F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4B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1391" w14:textId="77777777" w:rsidR="00B91017" w:rsidRPr="009B005C" w:rsidRDefault="00B91017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9CA" w14:textId="2F8E9001" w:rsidR="00B91017" w:rsidRPr="009B005C" w:rsidRDefault="00145643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B91017" w:rsidRPr="00C964C2" w14:paraId="08BCED3F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3781B" w14:textId="68DFCEA6" w:rsidR="00B91017" w:rsidRPr="009B005C" w:rsidRDefault="00095189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content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7064" w14:textId="2201A70A" w:rsidR="00B91017" w:rsidRPr="009B005C" w:rsidRDefault="00095189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Text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B51DE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08B90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6EBF4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C4E8" w14:textId="02C385EE" w:rsidR="00B91017" w:rsidRPr="009B005C" w:rsidRDefault="00095189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Giới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sản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phẩm</w:t>
            </w:r>
            <w:proofErr w:type="spellEnd"/>
          </w:p>
        </w:tc>
      </w:tr>
      <w:tr w:rsidR="00B91017" w:rsidRPr="00C964C2" w14:paraId="3D012F7C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8B1A8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create_at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45FDB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E4EFE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93878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3766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1BCB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  <w:tr w:rsidR="00B91017" w:rsidRPr="00C964C2" w14:paraId="35EF6133" w14:textId="77777777" w:rsidTr="00940B37">
        <w:tc>
          <w:tcPr>
            <w:tcW w:w="159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18781BC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update_at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688F364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EEE4B52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CC7CB5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DD8DF3B" w14:textId="77777777" w:rsidR="00B91017" w:rsidRPr="009B005C" w:rsidRDefault="00B91017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3F8AC1B" w14:textId="77777777" w:rsidR="00B91017" w:rsidRPr="009B005C" w:rsidRDefault="00B91017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</w:tbl>
    <w:p w14:paraId="301FAF67" w14:textId="6D313B6A" w:rsidR="00024620" w:rsidRDefault="0081006B" w:rsidP="0081006B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791B1A">
        <w:rPr>
          <w:szCs w:val="24"/>
        </w:rPr>
        <w:t>CATEGORY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7"/>
        <w:gridCol w:w="1440"/>
        <w:gridCol w:w="450"/>
        <w:gridCol w:w="450"/>
        <w:gridCol w:w="450"/>
        <w:gridCol w:w="4595"/>
      </w:tblGrid>
      <w:tr w:rsidR="000979B8" w:rsidRPr="00343BEB" w14:paraId="68D888AC" w14:textId="77777777" w:rsidTr="00415CB0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BAA14" w14:textId="6EA860A5" w:rsidR="000979B8" w:rsidRPr="00343BEB" w:rsidRDefault="000979B8" w:rsidP="00415CB0">
            <w:pPr>
              <w:pStyle w:val="Table120"/>
              <w:rPr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Mô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tả</w:t>
            </w:r>
            <w:proofErr w:type="spellEnd"/>
            <w:r w:rsidRPr="00343BEB">
              <w:rPr>
                <w:b/>
                <w:szCs w:val="24"/>
              </w:rPr>
              <w:t xml:space="preserve">: </w:t>
            </w:r>
            <w:proofErr w:type="spellStart"/>
            <w:r w:rsidRPr="00343BEB">
              <w:rPr>
                <w:szCs w:val="24"/>
              </w:rPr>
              <w:t>Loại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thực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thể</w:t>
            </w:r>
            <w:proofErr w:type="spellEnd"/>
            <w:r w:rsidRPr="00343BEB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CATEGORY </w:t>
            </w:r>
            <w:proofErr w:type="spellStart"/>
            <w:r w:rsidRPr="00343BEB">
              <w:rPr>
                <w:szCs w:val="24"/>
              </w:rPr>
              <w:t>gồm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những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thông</w:t>
            </w:r>
            <w:proofErr w:type="spellEnd"/>
            <w:r>
              <w:rPr>
                <w:szCs w:val="24"/>
              </w:rPr>
              <w:t xml:space="preserve"> tin </w:t>
            </w:r>
            <w:proofErr w:type="spellStart"/>
            <w:r w:rsidR="00E077C5">
              <w:rPr>
                <w:szCs w:val="24"/>
              </w:rPr>
              <w:t>loại</w:t>
            </w:r>
            <w:proofErr w:type="spellEnd"/>
            <w:r w:rsidR="00E077C5">
              <w:rPr>
                <w:szCs w:val="24"/>
              </w:rPr>
              <w:t xml:space="preserve"> </w:t>
            </w:r>
            <w:proofErr w:type="spellStart"/>
            <w:r w:rsidR="00E077C5">
              <w:rPr>
                <w:szCs w:val="24"/>
              </w:rPr>
              <w:t>sản</w:t>
            </w:r>
            <w:proofErr w:type="spellEnd"/>
            <w:r w:rsidR="00E077C5">
              <w:rPr>
                <w:szCs w:val="24"/>
              </w:rPr>
              <w:t xml:space="preserve"> </w:t>
            </w:r>
            <w:proofErr w:type="spellStart"/>
            <w:proofErr w:type="gramStart"/>
            <w:r w:rsidR="00E077C5">
              <w:rPr>
                <w:szCs w:val="24"/>
              </w:rPr>
              <w:t>phẩm</w:t>
            </w:r>
            <w:proofErr w:type="spellEnd"/>
            <w:r w:rsidR="00B829C8">
              <w:rPr>
                <w:szCs w:val="24"/>
              </w:rPr>
              <w:t>..</w:t>
            </w:r>
            <w:proofErr w:type="gramEnd"/>
          </w:p>
        </w:tc>
      </w:tr>
      <w:tr w:rsidR="000979B8" w:rsidRPr="00343BEB" w14:paraId="0B02108A" w14:textId="77777777" w:rsidTr="00415CB0">
        <w:trPr>
          <w:tblHeader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6000C4B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Thuộc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tính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AE482F8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Kiểu</w:t>
            </w:r>
            <w:proofErr w:type="spellEnd"/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0B814940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K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79E3D7F7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U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4E11604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M</w:t>
            </w:r>
          </w:p>
        </w:tc>
        <w:tc>
          <w:tcPr>
            <w:tcW w:w="459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A1677E3" w14:textId="77777777" w:rsidR="000979B8" w:rsidRPr="00343BEB" w:rsidRDefault="000979B8" w:rsidP="00415CB0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Diễn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giải</w:t>
            </w:r>
            <w:proofErr w:type="spellEnd"/>
          </w:p>
        </w:tc>
      </w:tr>
      <w:tr w:rsidR="000979B8" w:rsidRPr="00343BEB" w14:paraId="3DC14ACE" w14:textId="77777777" w:rsidTr="00415CB0">
        <w:tc>
          <w:tcPr>
            <w:tcW w:w="168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9414623" w14:textId="46C62D5A" w:rsidR="000979B8" w:rsidRPr="00343BEB" w:rsidRDefault="004C35E6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category_id</w:t>
            </w:r>
            <w:proofErr w:type="spellEnd"/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82C9BEA" w14:textId="188FE17C" w:rsidR="000979B8" w:rsidRPr="00343BEB" w:rsidRDefault="008B31E7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0979B8" w:rsidRPr="00343BEB">
              <w:rPr>
                <w:color w:val="000000"/>
              </w:rPr>
              <w:t xml:space="preserve"> (30)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2660267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E76EB35" w14:textId="6A9C4AFC" w:rsidR="000979B8" w:rsidRPr="00343BEB" w:rsidRDefault="003C1026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32A162B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0A10ECC" w14:textId="6F255A1F" w:rsidR="000979B8" w:rsidRPr="00343BEB" w:rsidRDefault="00C26353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0979B8" w:rsidRPr="00343BEB" w14:paraId="571F1001" w14:textId="77777777" w:rsidTr="00415CB0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B5F8F21" w14:textId="7B713FDE" w:rsidR="000979B8" w:rsidRDefault="00407D85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C02CAF7" w14:textId="77777777" w:rsidR="000979B8" w:rsidRDefault="000979B8" w:rsidP="00415CB0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Varchar (30)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23147BC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799E79D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5756AB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FA48F6D" w14:textId="73C3FE33" w:rsidR="000979B8" w:rsidRPr="00343BEB" w:rsidRDefault="00407D85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0979B8" w:rsidRPr="00343BEB" w14:paraId="1E2B5946" w14:textId="77777777" w:rsidTr="00415CB0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030EC" w14:textId="6F630E3C" w:rsidR="000979B8" w:rsidRPr="00343BEB" w:rsidRDefault="009546EA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0979B8" w:rsidRPr="00343BEB">
              <w:rPr>
                <w:color w:val="000000"/>
              </w:rPr>
              <w:t>reate_at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19CEF" w14:textId="77777777" w:rsidR="000979B8" w:rsidRPr="00343BEB" w:rsidRDefault="000979B8" w:rsidP="00415CB0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566F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E9D2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4DCC0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AC2F" w14:textId="77777777" w:rsidR="000979B8" w:rsidRPr="00343BEB" w:rsidRDefault="000979B8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</w:p>
        </w:tc>
      </w:tr>
      <w:tr w:rsidR="000979B8" w:rsidRPr="00343BEB" w14:paraId="1C0215C2" w14:textId="77777777" w:rsidTr="00415CB0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C8FE0" w14:textId="5C1BD1FA" w:rsidR="000979B8" w:rsidRPr="00343BEB" w:rsidRDefault="009546EA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="000979B8" w:rsidRPr="00343BEB">
              <w:rPr>
                <w:color w:val="000000"/>
              </w:rPr>
              <w:t>pdate_at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35C0" w14:textId="77777777" w:rsidR="000979B8" w:rsidRPr="00343BEB" w:rsidRDefault="000979B8" w:rsidP="00415CB0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2FB7D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6D1E4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EC563" w14:textId="77777777" w:rsidR="000979B8" w:rsidRPr="00343BEB" w:rsidRDefault="000979B8" w:rsidP="00415CB0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72B39" w14:textId="77777777" w:rsidR="000979B8" w:rsidRPr="00343BEB" w:rsidRDefault="000979B8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cật</w:t>
            </w:r>
            <w:proofErr w:type="spellEnd"/>
          </w:p>
        </w:tc>
      </w:tr>
    </w:tbl>
    <w:p w14:paraId="58A69B22" w14:textId="778DAEA6" w:rsidR="0005178B" w:rsidRDefault="0005178B" w:rsidP="0005178B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rPr>
          <w:szCs w:val="24"/>
        </w:rPr>
        <w:t>CATEGORY_BLOG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7"/>
        <w:gridCol w:w="1440"/>
        <w:gridCol w:w="450"/>
        <w:gridCol w:w="450"/>
        <w:gridCol w:w="450"/>
        <w:gridCol w:w="4595"/>
      </w:tblGrid>
      <w:tr w:rsidR="0005178B" w:rsidRPr="00343BEB" w14:paraId="5A032F23" w14:textId="77777777" w:rsidTr="00026A2D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A3C2D" w14:textId="1BAD6CEF" w:rsidR="0005178B" w:rsidRPr="00343BEB" w:rsidRDefault="0005178B" w:rsidP="00026A2D">
            <w:pPr>
              <w:pStyle w:val="Table120"/>
              <w:rPr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Mô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tả</w:t>
            </w:r>
            <w:proofErr w:type="spellEnd"/>
            <w:r w:rsidRPr="00343BEB">
              <w:rPr>
                <w:b/>
                <w:szCs w:val="24"/>
              </w:rPr>
              <w:t xml:space="preserve">: </w:t>
            </w:r>
            <w:proofErr w:type="spellStart"/>
            <w:r w:rsidRPr="00343BEB">
              <w:rPr>
                <w:szCs w:val="24"/>
              </w:rPr>
              <w:t>Loại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thực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thể</w:t>
            </w:r>
            <w:proofErr w:type="spellEnd"/>
            <w:r w:rsidRPr="00343BEB">
              <w:rPr>
                <w:szCs w:val="24"/>
              </w:rPr>
              <w:t xml:space="preserve"> </w:t>
            </w:r>
            <w:r>
              <w:rPr>
                <w:szCs w:val="24"/>
              </w:rPr>
              <w:t>CATEGORY</w:t>
            </w:r>
            <w:r w:rsidR="008F0092">
              <w:rPr>
                <w:szCs w:val="24"/>
              </w:rPr>
              <w:t>_BLOG</w:t>
            </w:r>
            <w:r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gồm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 w:rsidRPr="00343BEB">
              <w:rPr>
                <w:szCs w:val="24"/>
              </w:rPr>
              <w:t>những</w:t>
            </w:r>
            <w:proofErr w:type="spellEnd"/>
            <w:r w:rsidRPr="00343BEB"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thông</w:t>
            </w:r>
            <w:proofErr w:type="spellEnd"/>
            <w:r>
              <w:rPr>
                <w:szCs w:val="24"/>
              </w:rPr>
              <w:t xml:space="preserve"> tin </w:t>
            </w:r>
            <w:proofErr w:type="spellStart"/>
            <w:r>
              <w:rPr>
                <w:szCs w:val="24"/>
              </w:rPr>
              <w:t>loại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8B7FBA">
              <w:rPr>
                <w:szCs w:val="24"/>
              </w:rPr>
              <w:t>bài</w:t>
            </w:r>
            <w:proofErr w:type="spellEnd"/>
            <w:r w:rsidR="008B7FBA">
              <w:rPr>
                <w:szCs w:val="24"/>
              </w:rPr>
              <w:t xml:space="preserve"> </w:t>
            </w:r>
            <w:proofErr w:type="spellStart"/>
            <w:r w:rsidR="008B7FBA">
              <w:rPr>
                <w:szCs w:val="24"/>
              </w:rPr>
              <w:t>viết</w:t>
            </w:r>
            <w:proofErr w:type="spellEnd"/>
          </w:p>
        </w:tc>
      </w:tr>
      <w:tr w:rsidR="0005178B" w:rsidRPr="00343BEB" w14:paraId="670E61AD" w14:textId="77777777" w:rsidTr="00026A2D">
        <w:trPr>
          <w:tblHeader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73432AC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Thuộc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tính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888CBF9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Kiểu</w:t>
            </w:r>
            <w:proofErr w:type="spellEnd"/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7305E0FA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K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394C8A3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U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DE1EBC2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r w:rsidRPr="00343BEB">
              <w:rPr>
                <w:b/>
                <w:szCs w:val="24"/>
              </w:rPr>
              <w:t>M</w:t>
            </w:r>
          </w:p>
        </w:tc>
        <w:tc>
          <w:tcPr>
            <w:tcW w:w="459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F1E4373" w14:textId="77777777" w:rsidR="0005178B" w:rsidRPr="00343BEB" w:rsidRDefault="0005178B" w:rsidP="00026A2D">
            <w:pPr>
              <w:pStyle w:val="Table120"/>
              <w:rPr>
                <w:b/>
                <w:szCs w:val="24"/>
              </w:rPr>
            </w:pPr>
            <w:proofErr w:type="spellStart"/>
            <w:r w:rsidRPr="00343BEB">
              <w:rPr>
                <w:b/>
                <w:szCs w:val="24"/>
              </w:rPr>
              <w:t>Diễn</w:t>
            </w:r>
            <w:proofErr w:type="spellEnd"/>
            <w:r w:rsidRPr="00343BEB">
              <w:rPr>
                <w:b/>
                <w:szCs w:val="24"/>
              </w:rPr>
              <w:t xml:space="preserve"> </w:t>
            </w:r>
            <w:proofErr w:type="spellStart"/>
            <w:r w:rsidRPr="00343BEB">
              <w:rPr>
                <w:b/>
                <w:szCs w:val="24"/>
              </w:rPr>
              <w:t>giải</w:t>
            </w:r>
            <w:proofErr w:type="spellEnd"/>
          </w:p>
        </w:tc>
      </w:tr>
      <w:tr w:rsidR="0005178B" w:rsidRPr="00343BEB" w14:paraId="0FB33999" w14:textId="77777777" w:rsidTr="00026A2D">
        <w:tc>
          <w:tcPr>
            <w:tcW w:w="168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DC60DF4" w14:textId="14777458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category</w:t>
            </w:r>
            <w:r w:rsidR="00026A2D">
              <w:rPr>
                <w:color w:val="000000"/>
              </w:rPr>
              <w:t>blog</w:t>
            </w:r>
            <w:r>
              <w:rPr>
                <w:color w:val="000000"/>
              </w:rPr>
              <w:t>_id</w:t>
            </w:r>
            <w:proofErr w:type="spellEnd"/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21216E5" w14:textId="32D406CD" w:rsidR="0005178B" w:rsidRPr="00343BEB" w:rsidRDefault="008C67BB" w:rsidP="00026A2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05178B" w:rsidRPr="00343BEB">
              <w:rPr>
                <w:color w:val="000000"/>
              </w:rPr>
              <w:t xml:space="preserve"> (</w:t>
            </w:r>
            <w:r w:rsidR="00BC62D3">
              <w:rPr>
                <w:color w:val="000000"/>
              </w:rPr>
              <w:t>1</w:t>
            </w:r>
            <w:r w:rsidR="0005178B" w:rsidRPr="00343BEB">
              <w:rPr>
                <w:color w:val="000000"/>
              </w:rPr>
              <w:t>0)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B050D15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BD3B9D0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48C62F1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8BC6D21" w14:textId="263BC523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441F0A">
              <w:rPr>
                <w:color w:val="000000"/>
              </w:rPr>
              <w:t>bài</w:t>
            </w:r>
            <w:proofErr w:type="spellEnd"/>
            <w:r w:rsidR="00441F0A">
              <w:rPr>
                <w:color w:val="000000"/>
              </w:rPr>
              <w:t xml:space="preserve"> </w:t>
            </w:r>
            <w:proofErr w:type="spellStart"/>
            <w:r w:rsidR="00441F0A">
              <w:rPr>
                <w:color w:val="000000"/>
              </w:rPr>
              <w:t>viết</w:t>
            </w:r>
            <w:proofErr w:type="spellEnd"/>
          </w:p>
        </w:tc>
      </w:tr>
      <w:tr w:rsidR="0005178B" w:rsidRPr="00343BEB" w14:paraId="32BC6E5F" w14:textId="77777777" w:rsidTr="00026A2D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9B5554E" w14:textId="77777777" w:rsidR="0005178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name</w:t>
            </w:r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C969069" w14:textId="77777777" w:rsidR="0005178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Varchar (30)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72F0EBE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3557FF2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21A1020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CE971B8" w14:textId="1E0CF021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A267F7">
              <w:rPr>
                <w:color w:val="000000"/>
              </w:rPr>
              <w:t>bài</w:t>
            </w:r>
            <w:proofErr w:type="spellEnd"/>
            <w:r w:rsidR="00A267F7">
              <w:rPr>
                <w:color w:val="000000"/>
              </w:rPr>
              <w:t xml:space="preserve"> </w:t>
            </w:r>
            <w:proofErr w:type="spellStart"/>
            <w:r w:rsidR="00A267F7">
              <w:rPr>
                <w:color w:val="000000"/>
              </w:rPr>
              <w:t>viết</w:t>
            </w:r>
            <w:proofErr w:type="spellEnd"/>
            <w:r w:rsidR="00A267F7">
              <w:rPr>
                <w:color w:val="000000"/>
              </w:rPr>
              <w:t xml:space="preserve"> </w:t>
            </w:r>
          </w:p>
        </w:tc>
      </w:tr>
      <w:tr w:rsidR="0005178B" w:rsidRPr="00343BEB" w14:paraId="39BE185D" w14:textId="77777777" w:rsidTr="00026A2D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2F3C7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Pr="00343BEB">
              <w:rPr>
                <w:color w:val="000000"/>
              </w:rPr>
              <w:t>reate_at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D4C8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60568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1DDA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2171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BF99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</w:p>
        </w:tc>
      </w:tr>
      <w:tr w:rsidR="0005178B" w:rsidRPr="00343BEB" w14:paraId="7A6C0593" w14:textId="77777777" w:rsidTr="00026A2D">
        <w:tc>
          <w:tcPr>
            <w:tcW w:w="168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98213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</w:t>
            </w:r>
            <w:r w:rsidRPr="00343BEB">
              <w:rPr>
                <w:color w:val="000000"/>
              </w:rPr>
              <w:t>pdate_at</w:t>
            </w:r>
            <w:proofErr w:type="spellEnd"/>
          </w:p>
        </w:tc>
        <w:tc>
          <w:tcPr>
            <w:tcW w:w="144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FE806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r w:rsidRPr="00343BEB">
              <w:rPr>
                <w:color w:val="000000"/>
              </w:rPr>
              <w:t>Timestamp</w:t>
            </w: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4EED7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A4F1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</w:p>
        </w:tc>
        <w:tc>
          <w:tcPr>
            <w:tcW w:w="45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38EB1" w14:textId="77777777" w:rsidR="0005178B" w:rsidRPr="00343BEB" w:rsidRDefault="0005178B" w:rsidP="00026A2D">
            <w:pPr>
              <w:pStyle w:val="Table120"/>
              <w:rPr>
                <w:szCs w:val="24"/>
              </w:rPr>
            </w:pPr>
            <w:r w:rsidRPr="00343BEB">
              <w:rPr>
                <w:szCs w:val="24"/>
              </w:rPr>
              <w:t>x</w:t>
            </w:r>
          </w:p>
        </w:tc>
        <w:tc>
          <w:tcPr>
            <w:tcW w:w="459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C750" w14:textId="77777777" w:rsidR="0005178B" w:rsidRPr="00343BEB" w:rsidRDefault="0005178B" w:rsidP="00026A2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43BEB">
              <w:rPr>
                <w:color w:val="000000"/>
              </w:rPr>
              <w:t>Ngày</w:t>
            </w:r>
            <w:proofErr w:type="spellEnd"/>
            <w:r w:rsidRPr="00343BEB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cật</w:t>
            </w:r>
            <w:proofErr w:type="spellEnd"/>
          </w:p>
        </w:tc>
      </w:tr>
    </w:tbl>
    <w:p w14:paraId="20CFABC8" w14:textId="72C08E12" w:rsidR="00541874" w:rsidRDefault="00541874" w:rsidP="00541874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>
        <w:t>BLOG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1530"/>
        <w:gridCol w:w="409"/>
        <w:gridCol w:w="446"/>
        <w:gridCol w:w="446"/>
        <w:gridCol w:w="4734"/>
      </w:tblGrid>
      <w:tr w:rsidR="00541874" w:rsidRPr="009B005C" w14:paraId="7B6066C0" w14:textId="77777777" w:rsidTr="00E3550A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DDEFD" w14:textId="6B229C06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Mô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tả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9B005C">
              <w:rPr>
                <w:sz w:val="26"/>
                <w:szCs w:val="26"/>
              </w:rPr>
              <w:t>Loại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thực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thể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 xml:space="preserve">BLOG </w:t>
            </w:r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gồm</w:t>
            </w:r>
            <w:proofErr w:type="spellEnd"/>
            <w:proofErr w:type="gram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 w:rsidR="009F291E">
              <w:rPr>
                <w:sz w:val="26"/>
                <w:szCs w:val="26"/>
              </w:rPr>
              <w:t>nọi</w:t>
            </w:r>
            <w:proofErr w:type="spellEnd"/>
            <w:r w:rsidR="009F291E">
              <w:rPr>
                <w:sz w:val="26"/>
                <w:szCs w:val="26"/>
              </w:rPr>
              <w:t xml:space="preserve"> dung </w:t>
            </w:r>
            <w:proofErr w:type="spellStart"/>
            <w:r w:rsidR="009F291E">
              <w:rPr>
                <w:sz w:val="26"/>
                <w:szCs w:val="26"/>
              </w:rPr>
              <w:t>bài</w:t>
            </w:r>
            <w:proofErr w:type="spellEnd"/>
            <w:r w:rsidR="009F291E">
              <w:rPr>
                <w:sz w:val="26"/>
                <w:szCs w:val="26"/>
              </w:rPr>
              <w:t xml:space="preserve"> </w:t>
            </w:r>
            <w:proofErr w:type="spellStart"/>
            <w:r w:rsidR="009F291E">
              <w:rPr>
                <w:sz w:val="26"/>
                <w:szCs w:val="26"/>
              </w:rPr>
              <w:t>viết</w:t>
            </w:r>
            <w:proofErr w:type="spellEnd"/>
            <w:r>
              <w:rPr>
                <w:sz w:val="26"/>
                <w:szCs w:val="26"/>
              </w:rPr>
              <w:t>..</w:t>
            </w:r>
          </w:p>
        </w:tc>
      </w:tr>
      <w:tr w:rsidR="00541874" w:rsidRPr="009B005C" w14:paraId="2FD49B0C" w14:textId="77777777" w:rsidTr="00E3550A">
        <w:trPr>
          <w:tblHeader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C52C198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Thuộc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DD9C926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70683FB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0021179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A6507E7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50ED048E" w14:textId="77777777" w:rsidR="00541874" w:rsidRPr="009B005C" w:rsidRDefault="00541874" w:rsidP="00E3550A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Diễn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giải</w:t>
            </w:r>
            <w:proofErr w:type="spellEnd"/>
          </w:p>
        </w:tc>
      </w:tr>
      <w:tr w:rsidR="00541874" w:rsidRPr="009B005C" w14:paraId="0994BB95" w14:textId="77777777" w:rsidTr="00E3550A">
        <w:tc>
          <w:tcPr>
            <w:tcW w:w="150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A4CDE93" w14:textId="5840215D" w:rsidR="00541874" w:rsidRPr="009B005C" w:rsidRDefault="00730953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blog</w:t>
            </w:r>
            <w:r w:rsidR="00541874" w:rsidRPr="009B005C">
              <w:rPr>
                <w:color w:val="000000"/>
              </w:rPr>
              <w:t>_id</w:t>
            </w:r>
            <w:proofErr w:type="spellEnd"/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2035E41" w14:textId="4B1C1261" w:rsidR="00541874" w:rsidRPr="009B005C" w:rsidRDefault="00E65A90" w:rsidP="00E3550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541874" w:rsidRPr="009B005C">
              <w:rPr>
                <w:color w:val="000000"/>
              </w:rPr>
              <w:t xml:space="preserve"> (30)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643CDF0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240405C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5F1F0E6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DB37B7A" w14:textId="541A7EA2" w:rsidR="00541874" w:rsidRPr="009B005C" w:rsidRDefault="00541874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730953">
              <w:rPr>
                <w:color w:val="000000"/>
              </w:rPr>
              <w:t>bài</w:t>
            </w:r>
            <w:proofErr w:type="spellEnd"/>
            <w:r w:rsidR="00730953">
              <w:rPr>
                <w:color w:val="000000"/>
              </w:rPr>
              <w:t xml:space="preserve"> </w:t>
            </w:r>
            <w:proofErr w:type="spellStart"/>
            <w:r w:rsidR="00730953">
              <w:rPr>
                <w:color w:val="000000"/>
              </w:rPr>
              <w:t>viết</w:t>
            </w:r>
            <w:proofErr w:type="spellEnd"/>
          </w:p>
        </w:tc>
      </w:tr>
      <w:tr w:rsidR="00541874" w:rsidRPr="009B005C" w14:paraId="439432A8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9ED08D0" w14:textId="1E3F33BB" w:rsidR="00541874" w:rsidRPr="009B005C" w:rsidRDefault="00942245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</w:t>
            </w:r>
            <w:r w:rsidR="008C67BB">
              <w:rPr>
                <w:color w:val="000000"/>
              </w:rPr>
              <w:t>ategory_blog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577EA8F" w14:textId="07476099" w:rsidR="00541874" w:rsidRPr="009B005C" w:rsidRDefault="00E65A90" w:rsidP="00E3550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541874" w:rsidRPr="009B005C">
              <w:rPr>
                <w:color w:val="000000"/>
              </w:rPr>
              <w:t xml:space="preserve"> (</w:t>
            </w:r>
            <w:r w:rsidR="00541874">
              <w:rPr>
                <w:color w:val="000000"/>
              </w:rPr>
              <w:t>30</w:t>
            </w:r>
            <w:r w:rsidR="00541874"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46E1F01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FA845E6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58E6EE9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44198EA" w14:textId="0DFF1F61" w:rsidR="00541874" w:rsidRPr="009B005C" w:rsidRDefault="00E65A90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viết</w:t>
            </w:r>
            <w:proofErr w:type="spellEnd"/>
          </w:p>
        </w:tc>
      </w:tr>
      <w:tr w:rsidR="00541874" w:rsidRPr="009B005C" w14:paraId="29518F51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7683538" w14:textId="2B9DED00" w:rsidR="00541874" w:rsidRPr="009B005C" w:rsidRDefault="00081166" w:rsidP="00E3550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="00E65A90">
              <w:rPr>
                <w:color w:val="000000"/>
              </w:rPr>
              <w:t>itle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3CE652E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(30)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00C8CA0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C7B93B6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BDEB929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A722DBE" w14:textId="02EE322D" w:rsidR="00541874" w:rsidRPr="009B005C" w:rsidRDefault="00695B96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viết</w:t>
            </w:r>
            <w:proofErr w:type="spellEnd"/>
          </w:p>
        </w:tc>
      </w:tr>
      <w:tr w:rsidR="00541874" w:rsidRPr="009B005C" w14:paraId="122A2DC8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E03B" w14:textId="0727F731" w:rsidR="00541874" w:rsidRPr="009B005C" w:rsidRDefault="00F40313" w:rsidP="00E3550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695B96">
              <w:rPr>
                <w:color w:val="000000"/>
              </w:rPr>
              <w:t>ontent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0E0C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>
              <w:rPr>
                <w:color w:val="000000"/>
              </w:rPr>
              <w:t>15</w:t>
            </w:r>
            <w:r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DE1AA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7019C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A91E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5D005" w14:textId="5308FF39" w:rsidR="00541874" w:rsidRPr="009B005C" w:rsidRDefault="00305EE3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Nội</w:t>
            </w:r>
            <w:proofErr w:type="spellEnd"/>
            <w:r>
              <w:rPr>
                <w:color w:val="000000"/>
              </w:rPr>
              <w:t xml:space="preserve"> dung </w:t>
            </w:r>
            <w:proofErr w:type="spellStart"/>
            <w:r>
              <w:rPr>
                <w:color w:val="000000"/>
              </w:rPr>
              <w:t>bài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viết</w:t>
            </w:r>
            <w:proofErr w:type="spellEnd"/>
          </w:p>
        </w:tc>
      </w:tr>
      <w:tr w:rsidR="00541874" w:rsidRPr="009B005C" w14:paraId="369E96F5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AFC96" w14:textId="07460020" w:rsidR="00541874" w:rsidRPr="009B005C" w:rsidRDefault="00695B96" w:rsidP="00E3550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image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09C4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>
              <w:rPr>
                <w:color w:val="000000"/>
              </w:rPr>
              <w:t>3</w:t>
            </w:r>
            <w:r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8709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2E27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44564" w14:textId="77777777" w:rsidR="00541874" w:rsidRPr="009B005C" w:rsidRDefault="00541874" w:rsidP="00E3550A">
            <w:pPr>
              <w:pStyle w:val="Table120"/>
              <w:rPr>
                <w:szCs w:val="24"/>
              </w:rPr>
            </w:pP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6E226" w14:textId="74C1E9EF" w:rsidR="00541874" w:rsidRPr="009B005C" w:rsidRDefault="006B0AF7" w:rsidP="00E3550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viết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541874" w:rsidRPr="009B005C" w14:paraId="0AC40BB3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BCC8A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create_at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27CB5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1CE5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61D1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18CF4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95A8F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  <w:tr w:rsidR="00541874" w:rsidRPr="009B005C" w14:paraId="08BB889B" w14:textId="77777777" w:rsidTr="00E3550A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E018D26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update_at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C90AA58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4E3CD02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23C93CE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8FF03A6" w14:textId="77777777" w:rsidR="00541874" w:rsidRPr="009B005C" w:rsidRDefault="00541874" w:rsidP="00E3550A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A3BF1E4" w14:textId="77777777" w:rsidR="00541874" w:rsidRPr="009B005C" w:rsidRDefault="00541874" w:rsidP="00E3550A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</w:tbl>
    <w:p w14:paraId="77058A8C" w14:textId="0CFE8A9B" w:rsidR="0005178B" w:rsidRDefault="0005178B" w:rsidP="0005178B">
      <w:pPr>
        <w:pStyle w:val="Demuc"/>
        <w:numPr>
          <w:ilvl w:val="0"/>
          <w:numId w:val="0"/>
        </w:numPr>
        <w:ind w:left="284"/>
      </w:pPr>
    </w:p>
    <w:p w14:paraId="10360F6D" w14:textId="173F6B56" w:rsidR="000979B8" w:rsidRDefault="00495B66" w:rsidP="00101A2A">
      <w:pPr>
        <w:pStyle w:val="Demuc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r w:rsidR="00101A2A">
        <w:t>ADMIN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1530"/>
        <w:gridCol w:w="409"/>
        <w:gridCol w:w="446"/>
        <w:gridCol w:w="446"/>
        <w:gridCol w:w="4734"/>
      </w:tblGrid>
      <w:tr w:rsidR="00B1250C" w:rsidRPr="009B005C" w14:paraId="47844898" w14:textId="77777777" w:rsidTr="00415CB0">
        <w:trPr>
          <w:tblHeader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CB90F" w14:textId="01F3C630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Mô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tả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9B005C">
              <w:rPr>
                <w:sz w:val="26"/>
                <w:szCs w:val="26"/>
              </w:rPr>
              <w:t>Loại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thực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thể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ADMIN</w:t>
            </w:r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gồm</w:t>
            </w:r>
            <w:proofErr w:type="spellEnd"/>
            <w:r w:rsidRPr="009B005C">
              <w:rPr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>..</w:t>
            </w:r>
            <w:proofErr w:type="gramEnd"/>
          </w:p>
        </w:tc>
      </w:tr>
      <w:tr w:rsidR="00B1250C" w:rsidRPr="009B005C" w14:paraId="424C1952" w14:textId="77777777" w:rsidTr="00415CB0">
        <w:trPr>
          <w:tblHeader/>
        </w:trPr>
        <w:tc>
          <w:tcPr>
            <w:tcW w:w="1507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8E1C862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Thuộc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8D13749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0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1D42C3A3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K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25580F12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U</w:t>
            </w:r>
          </w:p>
        </w:tc>
        <w:tc>
          <w:tcPr>
            <w:tcW w:w="446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3E46EAA0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r w:rsidRPr="009B005C">
              <w:rPr>
                <w:b/>
                <w:sz w:val="26"/>
                <w:szCs w:val="26"/>
              </w:rPr>
              <w:t>M</w:t>
            </w:r>
          </w:p>
        </w:tc>
        <w:tc>
          <w:tcPr>
            <w:tcW w:w="4734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pct12" w:color="auto" w:fill="FFFFFF"/>
          </w:tcPr>
          <w:p w14:paraId="41A3C1BC" w14:textId="77777777" w:rsidR="00B1250C" w:rsidRPr="009B005C" w:rsidRDefault="00B1250C" w:rsidP="00415CB0">
            <w:pPr>
              <w:pStyle w:val="Table120"/>
              <w:rPr>
                <w:b/>
                <w:sz w:val="26"/>
                <w:szCs w:val="26"/>
              </w:rPr>
            </w:pPr>
            <w:proofErr w:type="spellStart"/>
            <w:r w:rsidRPr="009B005C">
              <w:rPr>
                <w:b/>
                <w:sz w:val="26"/>
                <w:szCs w:val="26"/>
              </w:rPr>
              <w:t>Diễn</w:t>
            </w:r>
            <w:proofErr w:type="spellEnd"/>
            <w:r w:rsidRPr="009B005C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b/>
                <w:sz w:val="26"/>
                <w:szCs w:val="26"/>
              </w:rPr>
              <w:t>giải</w:t>
            </w:r>
            <w:proofErr w:type="spellEnd"/>
          </w:p>
        </w:tc>
      </w:tr>
      <w:tr w:rsidR="00B1250C" w:rsidRPr="009B005C" w14:paraId="19C30E17" w14:textId="77777777" w:rsidTr="00415CB0">
        <w:tc>
          <w:tcPr>
            <w:tcW w:w="1507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C743853" w14:textId="0322A399" w:rsidR="00B1250C" w:rsidRPr="009B005C" w:rsidRDefault="006B3EB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admin</w:t>
            </w:r>
            <w:r w:rsidR="00B1250C" w:rsidRPr="009B005C">
              <w:rPr>
                <w:color w:val="000000"/>
              </w:rPr>
              <w:t>_id</w:t>
            </w:r>
            <w:proofErr w:type="spellEnd"/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1A1CAAE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(30)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6E938E0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C379DAD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46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CA8C772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nil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1F832D6" w14:textId="25CA2B2C" w:rsidR="00B1250C" w:rsidRPr="009B005C" w:rsidRDefault="006B3EBB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</w:p>
        </w:tc>
      </w:tr>
      <w:tr w:rsidR="00B1250C" w:rsidRPr="009B005C" w14:paraId="2230AD6C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BDA8E42" w14:textId="6A932A34" w:rsidR="00B1250C" w:rsidRPr="009B005C" w:rsidRDefault="00087A32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fullname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A90370B" w14:textId="5F8A2C1D" w:rsidR="00B1250C" w:rsidRPr="009B005C" w:rsidRDefault="00B1250C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 w:rsidR="008A66BF">
              <w:rPr>
                <w:color w:val="000000"/>
              </w:rPr>
              <w:t>30</w:t>
            </w:r>
            <w:r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99C7C42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357D2F5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B44D8D2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B3EC5A2" w14:textId="0F3DC36C" w:rsidR="00B1250C" w:rsidRPr="009B005C" w:rsidRDefault="008A66BF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Họ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477618">
              <w:rPr>
                <w:color w:val="000000"/>
              </w:rPr>
              <w:t>và</w:t>
            </w:r>
            <w:proofErr w:type="spellEnd"/>
            <w:r w:rsidR="00477618">
              <w:rPr>
                <w:color w:val="000000"/>
              </w:rPr>
              <w:t xml:space="preserve"> </w:t>
            </w:r>
            <w:proofErr w:type="spellStart"/>
            <w:r w:rsidR="00477618">
              <w:rPr>
                <w:color w:val="000000"/>
              </w:rPr>
              <w:t>tên</w:t>
            </w:r>
            <w:proofErr w:type="spellEnd"/>
            <w:r w:rsidR="00477618">
              <w:rPr>
                <w:color w:val="000000"/>
              </w:rPr>
              <w:t xml:space="preserve"> </w:t>
            </w:r>
            <w:proofErr w:type="spellStart"/>
            <w:r w:rsidR="00477618">
              <w:rPr>
                <w:color w:val="000000"/>
              </w:rPr>
              <w:t>người</w:t>
            </w:r>
            <w:proofErr w:type="spellEnd"/>
            <w:r w:rsidR="00477618">
              <w:rPr>
                <w:color w:val="000000"/>
              </w:rPr>
              <w:t xml:space="preserve"> </w:t>
            </w:r>
            <w:proofErr w:type="spellStart"/>
            <w:r w:rsidR="00477618">
              <w:rPr>
                <w:color w:val="000000"/>
              </w:rPr>
              <w:t>quản</w:t>
            </w:r>
            <w:proofErr w:type="spellEnd"/>
            <w:r w:rsidR="00477618">
              <w:rPr>
                <w:color w:val="000000"/>
              </w:rPr>
              <w:t xml:space="preserve"> </w:t>
            </w:r>
            <w:proofErr w:type="spellStart"/>
            <w:r w:rsidR="00477618">
              <w:rPr>
                <w:color w:val="000000"/>
              </w:rPr>
              <w:t>trị</w:t>
            </w:r>
            <w:proofErr w:type="spellEnd"/>
          </w:p>
        </w:tc>
      </w:tr>
      <w:tr w:rsidR="00B1250C" w:rsidRPr="009B005C" w14:paraId="29C6DF4F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079CC58" w14:textId="7CFA0041" w:rsidR="00B1250C" w:rsidRPr="009B005C" w:rsidRDefault="008A66BF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username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BA12A15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(30)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0D82081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E63A32B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F778C33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84A69BB" w14:textId="68F8F8E2" w:rsidR="00B1250C" w:rsidRPr="009B005C" w:rsidRDefault="008A66BF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FE4979">
              <w:rPr>
                <w:color w:val="000000"/>
              </w:rPr>
              <w:t>đăng</w:t>
            </w:r>
            <w:proofErr w:type="spellEnd"/>
            <w:r w:rsidR="00FE4979">
              <w:rPr>
                <w:color w:val="000000"/>
              </w:rPr>
              <w:t xml:space="preserve"> </w:t>
            </w:r>
            <w:proofErr w:type="spellStart"/>
            <w:r w:rsidR="00FE4979">
              <w:rPr>
                <w:color w:val="000000"/>
              </w:rPr>
              <w:t>nhập</w:t>
            </w:r>
            <w:proofErr w:type="spellEnd"/>
          </w:p>
        </w:tc>
      </w:tr>
      <w:tr w:rsidR="00B1250C" w:rsidRPr="009B005C" w14:paraId="301EEE19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B244" w14:textId="1EE19D3B" w:rsidR="00B1250C" w:rsidRPr="009B005C" w:rsidRDefault="0034129F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password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A901" w14:textId="5C9F61AF" w:rsidR="00B1250C" w:rsidRPr="009B005C" w:rsidRDefault="00B1250C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 w:rsidR="000D576D">
              <w:rPr>
                <w:color w:val="000000"/>
              </w:rPr>
              <w:t>15</w:t>
            </w:r>
            <w:r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5E15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39D9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61B17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125A" w14:textId="28EC91E1" w:rsidR="00B1250C" w:rsidRPr="009B005C" w:rsidRDefault="0034129F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khẩu</w:t>
            </w:r>
            <w:proofErr w:type="spellEnd"/>
          </w:p>
        </w:tc>
      </w:tr>
      <w:tr w:rsidR="00B1250C" w:rsidRPr="009B005C" w14:paraId="1B5822BA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10209" w14:textId="398D6B2C" w:rsidR="00B1250C" w:rsidRPr="009B005C" w:rsidRDefault="00753596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email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7DBA7" w14:textId="0B319CB8" w:rsidR="00B1250C" w:rsidRPr="009B005C" w:rsidRDefault="00B1250C" w:rsidP="00415CB0">
            <w:pPr>
              <w:spacing w:line="360" w:lineRule="auto"/>
              <w:jc w:val="both"/>
              <w:rPr>
                <w:color w:val="000000"/>
              </w:rPr>
            </w:pPr>
            <w:r w:rsidRPr="009B005C">
              <w:rPr>
                <w:color w:val="000000"/>
              </w:rPr>
              <w:t>Varchar (</w:t>
            </w:r>
            <w:r w:rsidR="000D576D">
              <w:rPr>
                <w:color w:val="000000"/>
              </w:rPr>
              <w:t>3</w:t>
            </w:r>
            <w:r w:rsidRPr="009B005C">
              <w:rPr>
                <w:color w:val="000000"/>
              </w:rPr>
              <w:t>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25AFA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90356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BDE7" w14:textId="4392BA05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F2195" w14:textId="3F0E5DB5" w:rsidR="00B1250C" w:rsidRPr="009B005C" w:rsidRDefault="00450344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Địa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email</w:t>
            </w:r>
          </w:p>
        </w:tc>
      </w:tr>
      <w:tr w:rsidR="00B1250C" w:rsidRPr="009B005C" w14:paraId="40B1EE49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0BFE" w14:textId="3A2A1AFA" w:rsidR="00B1250C" w:rsidRPr="009B005C" w:rsidRDefault="0045034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phone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E19E" w14:textId="277C7F8D" w:rsidR="00B1250C" w:rsidRPr="009B005C" w:rsidRDefault="00450344" w:rsidP="00415CB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Int</w:t>
            </w:r>
            <w:r w:rsidR="00B1250C" w:rsidRPr="009B005C">
              <w:rPr>
                <w:color w:val="000000"/>
              </w:rPr>
              <w:t xml:space="preserve"> (</w:t>
            </w:r>
            <w:r>
              <w:rPr>
                <w:color w:val="000000"/>
              </w:rPr>
              <w:t>11</w:t>
            </w:r>
            <w:r w:rsidR="00B1250C" w:rsidRPr="009B005C">
              <w:rPr>
                <w:color w:val="000000"/>
              </w:rPr>
              <w:t>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55C23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CA094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91CE3" w14:textId="77777777" w:rsidR="00B1250C" w:rsidRPr="009B005C" w:rsidRDefault="00B1250C" w:rsidP="00415CB0">
            <w:pPr>
              <w:pStyle w:val="Table120"/>
              <w:rPr>
                <w:szCs w:val="24"/>
              </w:rPr>
            </w:pPr>
            <w:r w:rsidRPr="009B005C">
              <w:rPr>
                <w:szCs w:val="24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6297A" w14:textId="328AB338" w:rsidR="00B1250C" w:rsidRPr="009B005C" w:rsidRDefault="000C0BC6" w:rsidP="00415CB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thoại</w:t>
            </w:r>
            <w:proofErr w:type="spellEnd"/>
          </w:p>
        </w:tc>
      </w:tr>
      <w:tr w:rsidR="00B1250C" w:rsidRPr="009B005C" w14:paraId="65EC284C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2C82" w14:textId="29A0DCDA" w:rsidR="00B1250C" w:rsidRPr="009B005C" w:rsidRDefault="000C0BC6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address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1D5E" w14:textId="1B75485D" w:rsidR="00B1250C" w:rsidRPr="009B005C" w:rsidRDefault="000C0BC6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Varchar (30)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26415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57AA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DED06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D7F8" w14:textId="56B8672A" w:rsidR="00B1250C" w:rsidRPr="009B005C" w:rsidRDefault="000C0BC6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B1250C" w:rsidRPr="009B005C" w14:paraId="7901E765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2D855" w14:textId="43F8152A" w:rsidR="00B1250C" w:rsidRPr="009B005C" w:rsidRDefault="000C0BC6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level</w:t>
            </w:r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1FDDC" w14:textId="5245102B" w:rsidR="00B1250C" w:rsidRPr="009B005C" w:rsidRDefault="000C0BC6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  <w:r w:rsidR="00931B43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(3)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4B79E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E1F1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CC793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10E5" w14:textId="29E51BFC" w:rsidR="00B1250C" w:rsidRPr="009B005C" w:rsidRDefault="00F75DC0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</w:t>
            </w:r>
            <w:proofErr w:type="spellEnd"/>
            <w:r w:rsidR="00A7444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A74441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A7444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A74441">
              <w:rPr>
                <w:color w:val="000000"/>
                <w:sz w:val="26"/>
                <w:szCs w:val="26"/>
              </w:rPr>
              <w:t>quản</w:t>
            </w:r>
            <w:proofErr w:type="spellEnd"/>
            <w:r w:rsidR="00A74441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A74441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</w:tr>
      <w:tr w:rsidR="00B1250C" w:rsidRPr="009B005C" w14:paraId="5D864335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1576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create_at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2ECD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34DA2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60D8E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C1EC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6638E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  <w:tr w:rsidR="00B1250C" w:rsidRPr="009B005C" w14:paraId="699E32FF" w14:textId="77777777" w:rsidTr="00415CB0">
        <w:tc>
          <w:tcPr>
            <w:tcW w:w="150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2CD3594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update_at</w:t>
            </w:r>
            <w:proofErr w:type="spellEnd"/>
          </w:p>
        </w:tc>
        <w:tc>
          <w:tcPr>
            <w:tcW w:w="153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58D22C5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9B005C">
              <w:rPr>
                <w:color w:val="000000"/>
                <w:sz w:val="26"/>
                <w:szCs w:val="26"/>
              </w:rPr>
              <w:t>timestamp</w:t>
            </w:r>
          </w:p>
        </w:tc>
        <w:tc>
          <w:tcPr>
            <w:tcW w:w="40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27B954A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A1B31CB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</w:p>
        </w:tc>
        <w:tc>
          <w:tcPr>
            <w:tcW w:w="44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40520087" w14:textId="77777777" w:rsidR="00B1250C" w:rsidRPr="009B005C" w:rsidRDefault="00B1250C" w:rsidP="00415CB0">
            <w:pPr>
              <w:pStyle w:val="Table120"/>
              <w:rPr>
                <w:sz w:val="26"/>
                <w:szCs w:val="26"/>
              </w:rPr>
            </w:pPr>
            <w:r w:rsidRPr="009B005C">
              <w:rPr>
                <w:sz w:val="26"/>
                <w:szCs w:val="26"/>
              </w:rPr>
              <w:t>x</w:t>
            </w:r>
          </w:p>
        </w:tc>
        <w:tc>
          <w:tcPr>
            <w:tcW w:w="473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4EB1555" w14:textId="77777777" w:rsidR="00B1250C" w:rsidRPr="009B005C" w:rsidRDefault="00B1250C" w:rsidP="00415CB0">
            <w:pPr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9B005C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Pr="009B005C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9B005C"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</w:tbl>
    <w:p w14:paraId="04A810F8" w14:textId="77777777" w:rsidR="00B1250C" w:rsidRPr="00270E67" w:rsidRDefault="00B1250C" w:rsidP="00B91017">
      <w:pPr>
        <w:pStyle w:val="BodyText"/>
        <w:ind w:firstLine="0"/>
      </w:pPr>
    </w:p>
    <w:p w14:paraId="7B0FC504" w14:textId="5337A026" w:rsidR="00800088" w:rsidRDefault="00800088" w:rsidP="00FB4E30">
      <w:pPr>
        <w:pStyle w:val="Heading2"/>
      </w:pPr>
      <w:bookmarkStart w:id="41" w:name="_Toc4396566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1"/>
      <w:proofErr w:type="spellEnd"/>
    </w:p>
    <w:p w14:paraId="1807C5A6" w14:textId="77777777" w:rsidR="00264883" w:rsidRPr="00264883" w:rsidRDefault="00264883" w:rsidP="00264883">
      <w:pPr>
        <w:pStyle w:val="BodyText"/>
      </w:pPr>
    </w:p>
    <w:p w14:paraId="377DE748" w14:textId="3CF4A3B0" w:rsidR="00FB4E30" w:rsidRDefault="004E20A5" w:rsidP="00FB4E30">
      <w:pPr>
        <w:pStyle w:val="BodyText"/>
      </w:pPr>
      <w:r>
        <w:rPr>
          <w:noProof/>
        </w:rPr>
        <w:lastRenderedPageBreak/>
        <w:drawing>
          <wp:inline distT="0" distB="0" distL="0" distR="0" wp14:anchorId="35EFC43B" wp14:editId="40C3B9E3">
            <wp:extent cx="7903233" cy="6035628"/>
            <wp:effectExtent l="635" t="0" r="317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4129" cy="60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0F52" w14:textId="57B9EE81" w:rsidR="00666416" w:rsidRPr="00A22D6D" w:rsidRDefault="00666416" w:rsidP="00666416">
      <w:pPr>
        <w:pStyle w:val="BodyText"/>
        <w:jc w:val="center"/>
      </w:pPr>
      <w:proofErr w:type="spellStart"/>
      <w:r w:rsidRPr="00347121">
        <w:t>Hình</w:t>
      </w:r>
      <w:proofErr w:type="spellEnd"/>
      <w:r w:rsidRPr="00347121">
        <w:t xml:space="preserve"> </w:t>
      </w:r>
      <w:r>
        <w:t>6-2.</w:t>
      </w:r>
      <w:r w:rsidRPr="00347121">
        <w:t xml:space="preserve"> </w:t>
      </w:r>
      <w:proofErr w:type="spellStart"/>
      <w:r w:rsidR="00655F9F">
        <w:t>Sơ</w:t>
      </w:r>
      <w:proofErr w:type="spellEnd"/>
      <w:r w:rsidR="00655F9F">
        <w:t xml:space="preserve"> </w:t>
      </w:r>
      <w:proofErr w:type="spellStart"/>
      <w:r w:rsidR="00655F9F">
        <w:t>đồ</w:t>
      </w:r>
      <w:proofErr w:type="spellEnd"/>
      <w:r w:rsidR="00655F9F">
        <w:t xml:space="preserve"> logic </w:t>
      </w:r>
      <w:proofErr w:type="spellStart"/>
      <w:r w:rsidR="00655F9F">
        <w:t>dữ</w:t>
      </w:r>
      <w:proofErr w:type="spellEnd"/>
      <w:r w:rsidR="00655F9F">
        <w:t xml:space="preserve"> </w:t>
      </w:r>
      <w:proofErr w:type="spellStart"/>
      <w:r w:rsidR="00655F9F">
        <w:t>liệu</w:t>
      </w:r>
      <w:proofErr w:type="spellEnd"/>
    </w:p>
    <w:p w14:paraId="7184F9A4" w14:textId="77777777" w:rsidR="00666416" w:rsidRPr="00666416" w:rsidRDefault="00666416" w:rsidP="00666416">
      <w:pPr>
        <w:pStyle w:val="BodyText"/>
      </w:pPr>
    </w:p>
    <w:p w14:paraId="3E17BA4D" w14:textId="2971EAAF" w:rsidR="0093565A" w:rsidRPr="0093565A" w:rsidRDefault="0093565A" w:rsidP="0093565A">
      <w:pPr>
        <w:tabs>
          <w:tab w:val="left" w:pos="4005"/>
        </w:tabs>
      </w:pPr>
    </w:p>
    <w:p w14:paraId="67F3BF69" w14:textId="772BFE2D" w:rsidR="0093565A" w:rsidRDefault="0093565A" w:rsidP="0093565A">
      <w:pPr>
        <w:pStyle w:val="Heading1"/>
        <w:jc w:val="center"/>
      </w:pPr>
      <w:bookmarkStart w:id="42" w:name="_Toc43965661"/>
      <w:proofErr w:type="spellStart"/>
      <w:r>
        <w:lastRenderedPageBreak/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42"/>
      <w:proofErr w:type="spellEnd"/>
    </w:p>
    <w:p w14:paraId="6DC2F077" w14:textId="783C48EC" w:rsidR="0093565A" w:rsidRDefault="0093565A" w:rsidP="0093565A">
      <w:pPr>
        <w:pStyle w:val="Heading2"/>
      </w:pPr>
      <w:bookmarkStart w:id="43" w:name="_Toc43965662"/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A314B8">
        <w:t>ùng</w:t>
      </w:r>
      <w:bookmarkEnd w:id="43"/>
      <w:proofErr w:type="spellEnd"/>
    </w:p>
    <w:p w14:paraId="7E3988C1" w14:textId="2FBDC29D" w:rsidR="00401B67" w:rsidRDefault="00401B67" w:rsidP="00401B67">
      <w:pPr>
        <w:pStyle w:val="BodyText"/>
        <w:jc w:val="center"/>
      </w:pPr>
      <w:r>
        <w:rPr>
          <w:noProof/>
        </w:rPr>
        <w:drawing>
          <wp:inline distT="0" distB="0" distL="0" distR="0" wp14:anchorId="2B4A358D" wp14:editId="58F52DF9">
            <wp:extent cx="5436235" cy="24701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6faf31bbe1c43421a0d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C7EB" w14:textId="092D8096" w:rsidR="00401B67" w:rsidRDefault="00401B67" w:rsidP="00401B67">
      <w:pPr>
        <w:pStyle w:val="Caption"/>
      </w:pPr>
      <w:proofErr w:type="spellStart"/>
      <w:r>
        <w:t>Hình</w:t>
      </w:r>
      <w:proofErr w:type="spellEnd"/>
      <w:r>
        <w:t xml:space="preserve"> 7.1: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BC68DBB" w14:textId="6997C8C1" w:rsidR="00401B67" w:rsidRDefault="00401B67" w:rsidP="00401B67">
      <w:pPr>
        <w:pStyle w:val="BodyText"/>
        <w:jc w:val="center"/>
      </w:pPr>
      <w:r>
        <w:rPr>
          <w:noProof/>
        </w:rPr>
        <w:drawing>
          <wp:inline distT="0" distB="0" distL="0" distR="0" wp14:anchorId="01428579" wp14:editId="11BF293E">
            <wp:extent cx="5760085" cy="29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f3959351532e86cb123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77D7" w14:textId="1A4554C0" w:rsidR="0054629F" w:rsidRPr="00401B67" w:rsidRDefault="0054629F" w:rsidP="0054629F">
      <w:pPr>
        <w:pStyle w:val="Caption"/>
      </w:pPr>
      <w:proofErr w:type="spellStart"/>
      <w:r>
        <w:t>Hình</w:t>
      </w:r>
      <w:proofErr w:type="spellEnd"/>
      <w:r>
        <w:t xml:space="preserve"> 7.2: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CA6B42B" w14:textId="79D4E6D0" w:rsidR="0093565A" w:rsidRDefault="0093565A" w:rsidP="0093565A">
      <w:pPr>
        <w:pStyle w:val="Heading2"/>
      </w:pPr>
      <w:bookmarkStart w:id="44" w:name="_Toc43965663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bookmarkEnd w:id="44"/>
      <w:proofErr w:type="spellEnd"/>
    </w:p>
    <w:p w14:paraId="77A7B26B" w14:textId="12ADDB6B" w:rsidR="00401B67" w:rsidRDefault="00401B67" w:rsidP="00401B67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77E5571A" wp14:editId="19040C64">
            <wp:extent cx="5760085" cy="2825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de6011e3161e484707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B67">
        <w:rPr>
          <w:noProof/>
        </w:rPr>
        <w:t xml:space="preserve"> </w:t>
      </w:r>
    </w:p>
    <w:p w14:paraId="32C761C0" w14:textId="6E5C71E5" w:rsidR="0054629F" w:rsidRDefault="0054629F" w:rsidP="0054629F">
      <w:pPr>
        <w:pStyle w:val="Caption"/>
      </w:pPr>
      <w:r>
        <w:rPr>
          <w:noProof/>
        </w:rPr>
        <w:tab/>
        <w:t>Hình 7.3: Trang đăng nhập admin</w:t>
      </w:r>
    </w:p>
    <w:p w14:paraId="478315BA" w14:textId="143D1422" w:rsidR="00401B67" w:rsidRPr="00401B67" w:rsidRDefault="00401B67" w:rsidP="00401B67">
      <w:pPr>
        <w:pStyle w:val="Caption"/>
        <w:jc w:val="left"/>
      </w:pPr>
    </w:p>
    <w:p w14:paraId="5A17E959" w14:textId="77777777" w:rsidR="0093565A" w:rsidRPr="0093565A" w:rsidRDefault="0093565A" w:rsidP="0093565A">
      <w:pPr>
        <w:pStyle w:val="BodyText"/>
      </w:pPr>
    </w:p>
    <w:p w14:paraId="1D9BCC6D" w14:textId="078F863D" w:rsidR="0093565A" w:rsidRPr="0093565A" w:rsidRDefault="0093565A" w:rsidP="0093565A">
      <w:pPr>
        <w:pStyle w:val="Heading1"/>
        <w:numPr>
          <w:ilvl w:val="0"/>
          <w:numId w:val="0"/>
        </w:numPr>
        <w:jc w:val="left"/>
      </w:pPr>
    </w:p>
    <w:p w14:paraId="256C80A1" w14:textId="487B5BBE" w:rsidR="0093565A" w:rsidRPr="0093565A" w:rsidRDefault="0093565A" w:rsidP="0093565A">
      <w:pPr>
        <w:pStyle w:val="Heading2"/>
        <w:numPr>
          <w:ilvl w:val="0"/>
          <w:numId w:val="0"/>
        </w:numPr>
        <w:ind w:left="360"/>
        <w:sectPr w:rsidR="0093565A" w:rsidRPr="0093565A">
          <w:headerReference w:type="default" r:id="rId83"/>
          <w:footerReference w:type="default" r:id="rId84"/>
          <w:headerReference w:type="first" r:id="rId85"/>
          <w:footerReference w:type="first" r:id="rId86"/>
          <w:pgSz w:w="11907" w:h="16840"/>
          <w:pgMar w:top="1985" w:right="1418" w:bottom="1701" w:left="1418" w:header="1134" w:footer="709" w:gutter="0"/>
          <w:cols w:space="708"/>
          <w:titlePg/>
          <w:docGrid w:linePitch="360"/>
        </w:sectPr>
      </w:pPr>
    </w:p>
    <w:p w14:paraId="4E8F76E1" w14:textId="596052CF" w:rsidR="00A94FEA" w:rsidRDefault="00692CD9">
      <w:pPr>
        <w:pStyle w:val="Title"/>
      </w:pPr>
      <w:proofErr w:type="spellStart"/>
      <w:r>
        <w:lastRenderedPageBreak/>
        <w:t>Chương</w:t>
      </w:r>
      <w:proofErr w:type="spellEnd"/>
      <w:r>
        <w:t xml:space="preserve"> 7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5F55A344" w14:textId="34D290C0" w:rsidR="00A33CB3" w:rsidRDefault="00A33CB3" w:rsidP="00A33CB3">
      <w:pPr>
        <w:pStyle w:val="BodyText"/>
        <w:jc w:val="center"/>
        <w:rPr>
          <w:b/>
          <w:bCs/>
          <w:sz w:val="36"/>
          <w:szCs w:val="36"/>
        </w:rPr>
      </w:pPr>
      <w:proofErr w:type="spellStart"/>
      <w:r w:rsidRPr="00D52E1E">
        <w:rPr>
          <w:b/>
          <w:bCs/>
          <w:sz w:val="36"/>
          <w:szCs w:val="36"/>
        </w:rPr>
        <w:t>Tài</w:t>
      </w:r>
      <w:proofErr w:type="spellEnd"/>
      <w:r w:rsidRPr="00D52E1E">
        <w:rPr>
          <w:b/>
          <w:bCs/>
          <w:sz w:val="36"/>
          <w:szCs w:val="36"/>
        </w:rPr>
        <w:t xml:space="preserve"> </w:t>
      </w:r>
      <w:proofErr w:type="spellStart"/>
      <w:r w:rsidRPr="00D52E1E">
        <w:rPr>
          <w:b/>
          <w:bCs/>
          <w:sz w:val="36"/>
          <w:szCs w:val="36"/>
        </w:rPr>
        <w:t>liệu</w:t>
      </w:r>
      <w:proofErr w:type="spellEnd"/>
      <w:r w:rsidRPr="00D52E1E">
        <w:rPr>
          <w:b/>
          <w:bCs/>
          <w:sz w:val="36"/>
          <w:szCs w:val="36"/>
        </w:rPr>
        <w:t xml:space="preserve"> </w:t>
      </w:r>
      <w:proofErr w:type="spellStart"/>
      <w:r w:rsidRPr="00D52E1E">
        <w:rPr>
          <w:b/>
          <w:bCs/>
          <w:sz w:val="36"/>
          <w:szCs w:val="36"/>
        </w:rPr>
        <w:t>tham</w:t>
      </w:r>
      <w:proofErr w:type="spellEnd"/>
      <w:r w:rsidRPr="00D52E1E">
        <w:rPr>
          <w:b/>
          <w:bCs/>
          <w:sz w:val="36"/>
          <w:szCs w:val="36"/>
        </w:rPr>
        <w:t xml:space="preserve"> </w:t>
      </w:r>
      <w:proofErr w:type="spellStart"/>
      <w:r w:rsidRPr="00D52E1E">
        <w:rPr>
          <w:b/>
          <w:bCs/>
          <w:sz w:val="36"/>
          <w:szCs w:val="36"/>
        </w:rPr>
        <w:t>khảo</w:t>
      </w:r>
      <w:proofErr w:type="spellEnd"/>
    </w:p>
    <w:p w14:paraId="20058DF4" w14:textId="3141CD5C" w:rsidR="00ED53B5" w:rsidRDefault="00D52E1E" w:rsidP="00ED53B5">
      <w:pPr>
        <w:pStyle w:val="BodyText"/>
      </w:pPr>
      <w:r>
        <w:rPr>
          <w:szCs w:val="26"/>
        </w:rPr>
        <w:t xml:space="preserve">[1] ReactJS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web: </w:t>
      </w:r>
      <w:hyperlink r:id="rId87" w:history="1">
        <w:r>
          <w:rPr>
            <w:rStyle w:val="Hyperlink"/>
          </w:rPr>
          <w:t>https://reactjs.org/</w:t>
        </w:r>
      </w:hyperlink>
    </w:p>
    <w:p w14:paraId="447020AC" w14:textId="51062ACE" w:rsidR="00ED53B5" w:rsidRDefault="00ED53B5" w:rsidP="00ED53B5">
      <w:pPr>
        <w:pStyle w:val="BodyText"/>
      </w:pPr>
      <w:r>
        <w:t xml:space="preserve">[2]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ReactJS: </w:t>
      </w:r>
      <w:hyperlink r:id="rId88" w:history="1">
        <w:r w:rsidRPr="005E6E94">
          <w:rPr>
            <w:rStyle w:val="Hyperlink"/>
          </w:rPr>
          <w:t>https://insights.stackoverflow.com/survey/2019</w:t>
        </w:r>
      </w:hyperlink>
    </w:p>
    <w:p w14:paraId="1421EAEA" w14:textId="5C8E9044" w:rsidR="0068268B" w:rsidRDefault="006A61E4" w:rsidP="0068268B">
      <w:pPr>
        <w:pStyle w:val="BodyText"/>
        <w:rPr>
          <w:rStyle w:val="Hyperlink"/>
        </w:rPr>
      </w:pPr>
      <w:r>
        <w:t>[3]</w:t>
      </w:r>
      <w:r w:rsidRPr="006A61E4">
        <w:t xml:space="preserve"> </w:t>
      </w:r>
      <w:proofErr w:type="spellStart"/>
      <w:r w:rsidR="00D01854">
        <w:t>Những</w:t>
      </w:r>
      <w:proofErr w:type="spellEnd"/>
      <w:r w:rsidR="00D01854">
        <w:t xml:space="preserve"> </w:t>
      </w:r>
      <w:proofErr w:type="spellStart"/>
      <w:r w:rsidR="00D01854">
        <w:t>trang</w:t>
      </w:r>
      <w:proofErr w:type="spellEnd"/>
      <w:r w:rsidR="00D01854">
        <w:t xml:space="preserve"> web </w:t>
      </w:r>
      <w:proofErr w:type="spellStart"/>
      <w:r w:rsidR="00D01854">
        <w:t>đang</w:t>
      </w:r>
      <w:proofErr w:type="spellEnd"/>
      <w:r w:rsidR="00D01854">
        <w:t xml:space="preserve"> </w:t>
      </w:r>
      <w:proofErr w:type="spellStart"/>
      <w:r w:rsidR="00D01854">
        <w:t>sử</w:t>
      </w:r>
      <w:proofErr w:type="spellEnd"/>
      <w:r w:rsidR="00D01854">
        <w:t xml:space="preserve"> </w:t>
      </w:r>
      <w:proofErr w:type="spellStart"/>
      <w:r w:rsidR="00D01854">
        <w:t>dụng</w:t>
      </w:r>
      <w:proofErr w:type="spellEnd"/>
      <w:r w:rsidR="00D01854">
        <w:t xml:space="preserve"> ReactJS: </w:t>
      </w:r>
      <w:hyperlink r:id="rId89" w:history="1">
        <w:r w:rsidR="00D01854" w:rsidRPr="005E6E94">
          <w:rPr>
            <w:rStyle w:val="Hyperlink"/>
          </w:rPr>
          <w:t>http://monsterdesign.vn/kien-thuc-website/ong-lon-thuong-mai-dien-tu-dang-su-dung-reactjs-nhu-the-nao/menu-id-492</w:t>
        </w:r>
      </w:hyperlink>
    </w:p>
    <w:p w14:paraId="64415DC3" w14:textId="5718CD61" w:rsidR="0068268B" w:rsidRDefault="0068268B" w:rsidP="0068268B">
      <w:pPr>
        <w:tabs>
          <w:tab w:val="left" w:pos="560"/>
        </w:tabs>
        <w:rPr>
          <w:rStyle w:val="Hyperlink"/>
        </w:rPr>
      </w:pPr>
      <w:r>
        <w:tab/>
        <w:t xml:space="preserve">[4] React-router </w:t>
      </w:r>
      <w:proofErr w:type="spellStart"/>
      <w:r>
        <w:t>trên</w:t>
      </w:r>
      <w:proofErr w:type="spellEnd"/>
      <w:r>
        <w:t xml:space="preserve"> web: </w:t>
      </w:r>
      <w:hyperlink r:id="rId90" w:history="1">
        <w:r>
          <w:rPr>
            <w:rStyle w:val="Hyperlink"/>
          </w:rPr>
          <w:t>https://reacttraining.com/react-router/web/guides/quick-start</w:t>
        </w:r>
      </w:hyperlink>
    </w:p>
    <w:p w14:paraId="1F489C31" w14:textId="1E486D25" w:rsidR="005F3C33" w:rsidRPr="005F3C33" w:rsidRDefault="005F3C33" w:rsidP="005F3C33">
      <w:pPr>
        <w:pStyle w:val="BodyText"/>
      </w:pPr>
      <w:r>
        <w:t xml:space="preserve">[5] Top 10 framework java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2020</w:t>
      </w:r>
      <w:r w:rsidRPr="00BF10A0">
        <w:t xml:space="preserve"> </w:t>
      </w:r>
      <w:hyperlink r:id="rId91" w:history="1">
        <w:r w:rsidRPr="00634919">
          <w:rPr>
            <w:rStyle w:val="Hyperlink"/>
          </w:rPr>
          <w:t>https://stackify.com/10-of-the-most-popular-java-frameworks-of-2020/</w:t>
        </w:r>
      </w:hyperlink>
      <w:r>
        <w:rPr>
          <w:rStyle w:val="Hyperlink"/>
          <w:color w:val="auto"/>
          <w:u w:val="none"/>
        </w:rPr>
        <w:t xml:space="preserve"> </w:t>
      </w:r>
    </w:p>
    <w:p w14:paraId="7BC2755C" w14:textId="5BD97206" w:rsidR="005F3C33" w:rsidRPr="005F3C33" w:rsidRDefault="005F3C33" w:rsidP="005F3C33">
      <w:pPr>
        <w:pStyle w:val="BodyText"/>
        <w:rPr>
          <w:color w:val="0000FF"/>
          <w:u w:val="single"/>
        </w:rPr>
      </w:pPr>
      <w:r>
        <w:t>[6]</w:t>
      </w:r>
      <w:r w:rsidRPr="005F3C33">
        <w:t xml:space="preserve"> </w:t>
      </w:r>
      <w:r>
        <w:t xml:space="preserve">Top 5 framework java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2020</w:t>
      </w:r>
      <w:hyperlink r:id="rId92" w:history="1">
        <w:r>
          <w:rPr>
            <w:rStyle w:val="Hyperlink"/>
          </w:rPr>
          <w:t>https://scand.com/company/blog/top-5-java-frameworks-of-2020/</w:t>
        </w:r>
      </w:hyperlink>
    </w:p>
    <w:p w14:paraId="6E1D3F9B" w14:textId="102168CF" w:rsidR="005F3C33" w:rsidRDefault="005F3C33" w:rsidP="005F3C33">
      <w:pPr>
        <w:pStyle w:val="BodyText"/>
        <w:ind w:left="567" w:firstLine="0"/>
        <w:rPr>
          <w:rStyle w:val="Hyperlink"/>
        </w:rPr>
      </w:pPr>
      <w:r>
        <w:t>[7]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java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2019 </w:t>
      </w:r>
      <w:hyperlink r:id="rId93" w:history="1">
        <w:r w:rsidRPr="00634919">
          <w:rPr>
            <w:rStyle w:val="Hyperlink"/>
          </w:rPr>
          <w:t>https://willandway.vn/7-framework-java-pho-bien-bien-nhat-cho-cac-lap-trinh-vien-tai-cac-cong-ty-phat-trien-java-trong-nam-2019-2/</w:t>
        </w:r>
      </w:hyperlink>
    </w:p>
    <w:p w14:paraId="6CBE81D5" w14:textId="572570BF" w:rsidR="000C1A53" w:rsidRDefault="000C1A53" w:rsidP="005F3C33">
      <w:pPr>
        <w:pStyle w:val="BodyText"/>
        <w:ind w:left="567" w:firstLine="0"/>
        <w:rPr>
          <w:rStyle w:val="Hyperlink"/>
        </w:rPr>
      </w:pPr>
      <w:r>
        <w:t xml:space="preserve">Spring Boot </w:t>
      </w:r>
      <w:proofErr w:type="spellStart"/>
      <w:r>
        <w:t>trên</w:t>
      </w:r>
      <w:proofErr w:type="spellEnd"/>
      <w:r>
        <w:t xml:space="preserve"> web: spring </w:t>
      </w:r>
      <w:hyperlink r:id="rId94" w:history="1">
        <w:r>
          <w:rPr>
            <w:rStyle w:val="Hyperlink"/>
          </w:rPr>
          <w:t>https://spring.io/projects/spring-boot</w:t>
        </w:r>
      </w:hyperlink>
    </w:p>
    <w:p w14:paraId="5263409A" w14:textId="55E1A76C" w:rsidR="006D3C39" w:rsidRDefault="006D3C39" w:rsidP="005F3C33">
      <w:pPr>
        <w:pStyle w:val="BodyText"/>
        <w:ind w:left="567" w:firstLine="0"/>
      </w:pPr>
      <w:r>
        <w:t>[8]</w:t>
      </w:r>
      <w:r w:rsidRPr="006D3C39">
        <w:t xml:space="preserve"> </w:t>
      </w:r>
      <w:hyperlink r:id="rId95" w:history="1">
        <w:r>
          <w:rPr>
            <w:rStyle w:val="Hyperlink"/>
          </w:rPr>
          <w:t>https://www.jetbrains.com/lp/devecosystem-2019/java/</w:t>
        </w:r>
      </w:hyperlink>
    </w:p>
    <w:p w14:paraId="4CE0CB9A" w14:textId="3B42E4D7" w:rsidR="00892D37" w:rsidRDefault="00892D37" w:rsidP="005F3C33">
      <w:pPr>
        <w:pStyle w:val="BodyText"/>
        <w:ind w:left="567" w:firstLine="0"/>
      </w:pPr>
      <w:r>
        <w:t>[9]</w:t>
      </w:r>
      <w:hyperlink r:id="rId96" w:history="1">
        <w:r>
          <w:rPr>
            <w:rStyle w:val="Hyperlink"/>
          </w:rPr>
          <w:t>https://www.kelltontech.com/kellton-tech-blog/top-7-backend-web-development-frameworks-2019</w:t>
        </w:r>
      </w:hyperlink>
    </w:p>
    <w:p w14:paraId="1051D816" w14:textId="3139FAE4" w:rsidR="003727C2" w:rsidRDefault="003727C2" w:rsidP="005F3C33">
      <w:pPr>
        <w:pStyle w:val="BodyText"/>
        <w:ind w:left="567" w:firstLine="0"/>
      </w:pPr>
      <w:r>
        <w:t>[10]</w:t>
      </w:r>
      <w:r w:rsidRPr="003727C2">
        <w:t xml:space="preserve"> </w:t>
      </w:r>
      <w:hyperlink r:id="rId97" w:history="1">
        <w:r>
          <w:rPr>
            <w:rStyle w:val="Hyperlink"/>
          </w:rPr>
          <w:t>https://insights.stackoverflow.com/survey/2019</w:t>
        </w:r>
      </w:hyperlink>
    </w:p>
    <w:p w14:paraId="185AC6EF" w14:textId="22699261" w:rsidR="008B0534" w:rsidRDefault="008B0534" w:rsidP="005F3C33">
      <w:pPr>
        <w:pStyle w:val="BodyText"/>
        <w:ind w:left="567" w:firstLine="0"/>
      </w:pPr>
      <w:r>
        <w:t>[11]</w:t>
      </w:r>
      <w:hyperlink r:id="rId98" w:anchor="technology-web-frameworks-all-respondents2" w:history="1">
        <w:r>
          <w:rPr>
            <w:rStyle w:val="Hyperlink"/>
          </w:rPr>
          <w:t>https://insights.stackoverflow.com/survey/2020#technology-web-frameworks-all-respondents2</w:t>
        </w:r>
      </w:hyperlink>
    </w:p>
    <w:p w14:paraId="6D8BF553" w14:textId="77777777" w:rsidR="005F3C33" w:rsidRPr="0068268B" w:rsidRDefault="005F3C33" w:rsidP="0068268B">
      <w:pPr>
        <w:tabs>
          <w:tab w:val="left" w:pos="560"/>
        </w:tabs>
      </w:pPr>
    </w:p>
    <w:sectPr w:rsidR="005F3C33" w:rsidRPr="0068268B">
      <w:pgSz w:w="11907" w:h="16840"/>
      <w:pgMar w:top="1985" w:right="1418" w:bottom="1701" w:left="1418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2FBA4" w14:textId="77777777" w:rsidR="001D7F03" w:rsidRDefault="001D7F03">
      <w:pPr>
        <w:spacing w:after="0" w:line="240" w:lineRule="auto"/>
      </w:pPr>
      <w:r>
        <w:separator/>
      </w:r>
    </w:p>
  </w:endnote>
  <w:endnote w:type="continuationSeparator" w:id="0">
    <w:p w14:paraId="203F50B0" w14:textId="77777777" w:rsidR="001D7F03" w:rsidRDefault="001D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NotoSerif-Bold">
    <w:altName w:val="Times New Roman"/>
    <w:panose1 w:val="00000000000000000000"/>
    <w:charset w:val="00"/>
    <w:family w:val="roman"/>
    <w:notTrueType/>
    <w:pitch w:val="default"/>
  </w:font>
  <w:font w:name="NotoSerif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Symbols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96954" w14:textId="77777777" w:rsidR="00026A2D" w:rsidRDefault="00026A2D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iv</w:t>
    </w:r>
    <w:r>
      <w:rPr>
        <w:rStyle w:val="PageNumber"/>
      </w:rPr>
      <w:fldChar w:fldCharType="end"/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953BCE" w14:textId="20B0B07E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D20162" w:rsidRPr="00D20162">
      <w:rPr>
        <w:rStyle w:val="PageNumber"/>
        <w:bCs/>
        <w:i/>
        <w:iCs/>
        <w:noProof/>
        <w:color w:val="808080"/>
      </w:rPr>
      <w:t>ỨNG DỤNG REACTJS VÀ JAVA SPRING BOOT ĐỂ</w:t>
    </w:r>
    <w:r w:rsidR="00D20162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10</w:t>
    </w:r>
    <w:r>
      <w:rPr>
        <w:rStyle w:val="PageNumber"/>
        <w:i/>
        <w:i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47042" w14:textId="77777777" w:rsidR="00026A2D" w:rsidRDefault="00026A2D">
    <w:pPr>
      <w:pStyle w:val="Footer"/>
      <w:ind w:right="-7" w:firstLine="360"/>
      <w:jc w:val="right"/>
      <w:rPr>
        <w:b/>
        <w:bCs/>
        <w:lang w:val="de-D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21BD1" w14:textId="77777777" w:rsidR="00026A2D" w:rsidRDefault="00026A2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69AAB" w14:textId="77777777" w:rsidR="00026A2D" w:rsidRDefault="00026A2D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iv</w:t>
    </w:r>
    <w:r>
      <w:rPr>
        <w:rStyle w:val="PageNumber"/>
      </w:rP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48174" w14:textId="54BC700E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441F0A" w:rsidRPr="00441F0A">
      <w:rPr>
        <w:rStyle w:val="PageNumber"/>
        <w:bCs/>
        <w:i/>
        <w:iCs/>
        <w:noProof/>
        <w:color w:val="808080"/>
      </w:rPr>
      <w:t>ỨNG DỤNG REACTJS VÀ JAVA SPRING BOOT ĐỂ</w:t>
    </w:r>
    <w:r w:rsidR="00441F0A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6</w:t>
    </w:r>
    <w:r>
      <w:rPr>
        <w:rStyle w:val="PageNumber"/>
        <w:i/>
        <w:iCs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DFD18" w14:textId="6F2FFA34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441F0A" w:rsidRPr="00441F0A">
      <w:rPr>
        <w:rStyle w:val="PageNumber"/>
        <w:bCs/>
        <w:i/>
        <w:iCs/>
        <w:noProof/>
        <w:color w:val="808080"/>
      </w:rPr>
      <w:t>ỨNG DỤNG REACTJS VÀ JAVA SPRING BOOT ĐỂ</w:t>
    </w:r>
    <w:r w:rsidR="00441F0A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3</w:t>
    </w:r>
    <w:r>
      <w:rPr>
        <w:rStyle w:val="PageNumber"/>
        <w:i/>
        <w:iCs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93D5B" w14:textId="176099F4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D20162" w:rsidRPr="00D20162">
      <w:rPr>
        <w:rStyle w:val="PageNumber"/>
        <w:bCs/>
        <w:i/>
        <w:iCs/>
        <w:noProof/>
        <w:color w:val="808080"/>
      </w:rPr>
      <w:t>ỨNG DỤNG REACTJS VÀ JAVA SPRING BOOT ĐỂ</w:t>
    </w:r>
    <w:r w:rsidR="00D20162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9</w:t>
    </w:r>
    <w:r>
      <w:rPr>
        <w:rStyle w:val="PageNumber"/>
        <w:i/>
        <w:iCs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6B174A" w14:textId="5E874BC2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441F0A" w:rsidRPr="00441F0A">
      <w:rPr>
        <w:rStyle w:val="PageNumber"/>
        <w:bCs/>
        <w:i/>
        <w:iCs/>
        <w:noProof/>
        <w:color w:val="808080"/>
      </w:rPr>
      <w:t>ỨNG DỤNG REACTJS VÀ JAVA SPRING BOOT ĐỂ</w:t>
    </w:r>
    <w:r w:rsidR="00441F0A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7</w:t>
    </w:r>
    <w:r>
      <w:rPr>
        <w:rStyle w:val="PageNumber"/>
        <w:i/>
        <w:iCs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0BE5" w14:textId="1534C1FD" w:rsidR="00026A2D" w:rsidRDefault="00026A2D">
    <w:pPr>
      <w:pStyle w:val="Footer"/>
      <w:tabs>
        <w:tab w:val="clear" w:pos="4320"/>
        <w:tab w:val="clear" w:pos="8640"/>
        <w:tab w:val="right" w:pos="9072"/>
      </w:tabs>
      <w:ind w:right="-7"/>
      <w:rPr>
        <w:b/>
        <w:bCs/>
        <w:color w:val="808080"/>
        <w:lang w:val="de-DE"/>
      </w:rPr>
    </w:pPr>
    <w:proofErr w:type="spellStart"/>
    <w:r>
      <w:rPr>
        <w:rStyle w:val="PageNumber"/>
        <w:i/>
        <w:iCs/>
        <w:color w:val="808080"/>
      </w:rPr>
      <w:t>Đề</w:t>
    </w:r>
    <w:proofErr w:type="spellEnd"/>
    <w:r>
      <w:rPr>
        <w:rStyle w:val="PageNumber"/>
        <w:i/>
        <w:iCs/>
        <w:color w:val="808080"/>
      </w:rPr>
      <w:t xml:space="preserve"> </w:t>
    </w:r>
    <w:proofErr w:type="spellStart"/>
    <w:r>
      <w:rPr>
        <w:rStyle w:val="PageNumber"/>
        <w:i/>
        <w:iCs/>
        <w:color w:val="808080"/>
      </w:rPr>
      <w:t>tài</w:t>
    </w:r>
    <w:proofErr w:type="spellEnd"/>
    <w:r>
      <w:rPr>
        <w:rStyle w:val="PageNumber"/>
        <w:i/>
        <w:iCs/>
        <w:color w:val="808080"/>
      </w:rPr>
      <w:t xml:space="preserve">: </w:t>
    </w:r>
    <w:r>
      <w:rPr>
        <w:rStyle w:val="PageNumber"/>
        <w:i/>
        <w:iCs/>
        <w:color w:val="808080"/>
      </w:rPr>
      <w:fldChar w:fldCharType="begin"/>
    </w:r>
    <w:r>
      <w:rPr>
        <w:rStyle w:val="PageNumber"/>
        <w:i/>
        <w:iCs/>
        <w:color w:val="808080"/>
      </w:rPr>
      <w:instrText xml:space="preserve"> STYLEREF  "Ten de tai"  \* MERGEFORMAT </w:instrText>
    </w:r>
    <w:r>
      <w:rPr>
        <w:rStyle w:val="PageNumber"/>
        <w:i/>
        <w:iCs/>
        <w:color w:val="808080"/>
      </w:rPr>
      <w:fldChar w:fldCharType="separate"/>
    </w:r>
    <w:r w:rsidR="00D20162" w:rsidRPr="00D20162">
      <w:rPr>
        <w:rStyle w:val="PageNumber"/>
        <w:bCs/>
        <w:i/>
        <w:iCs/>
        <w:noProof/>
        <w:color w:val="808080"/>
      </w:rPr>
      <w:t>ỨNG DỤNG REACTJS VÀ JAVA SPRING BOOT ĐỂ</w:t>
    </w:r>
    <w:r w:rsidR="00D20162">
      <w:rPr>
        <w:rStyle w:val="PageNumber"/>
        <w:i/>
        <w:iCs/>
        <w:noProof/>
        <w:color w:val="808080"/>
      </w:rPr>
      <w:t xml:space="preserve"> XÂY DỰNG WEBSITE BÁN HOA QUẢ</w:t>
    </w:r>
    <w:r>
      <w:rPr>
        <w:rStyle w:val="PageNumber"/>
        <w:i/>
        <w:iCs/>
        <w:color w:val="808080"/>
      </w:rPr>
      <w:fldChar w:fldCharType="end"/>
    </w:r>
    <w:r>
      <w:rPr>
        <w:rStyle w:val="PageNumber"/>
        <w:i/>
        <w:iCs/>
        <w:color w:val="808080"/>
      </w:rPr>
      <w:tab/>
    </w:r>
    <w:r>
      <w:rPr>
        <w:rStyle w:val="PageNumber"/>
        <w:i/>
        <w:iCs/>
      </w:rPr>
      <w:fldChar w:fldCharType="begin"/>
    </w:r>
    <w:r>
      <w:rPr>
        <w:rStyle w:val="PageNumber"/>
        <w:i/>
        <w:iCs/>
      </w:rPr>
      <w:instrText xml:space="preserve"> PAGE </w:instrText>
    </w:r>
    <w:r>
      <w:rPr>
        <w:rStyle w:val="PageNumber"/>
        <w:i/>
        <w:iCs/>
      </w:rPr>
      <w:fldChar w:fldCharType="separate"/>
    </w:r>
    <w:r>
      <w:rPr>
        <w:rStyle w:val="PageNumber"/>
        <w:i/>
        <w:iCs/>
        <w:noProof/>
      </w:rPr>
      <w:t>38</w:t>
    </w:r>
    <w:r>
      <w:rPr>
        <w:rStyle w:val="PageNumber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3B554" w14:textId="77777777" w:rsidR="001D7F03" w:rsidRDefault="001D7F03">
      <w:pPr>
        <w:spacing w:after="0" w:line="240" w:lineRule="auto"/>
      </w:pPr>
      <w:r>
        <w:separator/>
      </w:r>
    </w:p>
  </w:footnote>
  <w:footnote w:type="continuationSeparator" w:id="0">
    <w:p w14:paraId="3CC61448" w14:textId="77777777" w:rsidR="001D7F03" w:rsidRDefault="001D7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A46E2" w14:textId="77777777" w:rsidR="00026A2D" w:rsidRDefault="00026A2D">
    <w:pPr>
      <w:pStyle w:val="Footer"/>
      <w:rPr>
        <w:lang w:val="fr-FR"/>
      </w:rPr>
    </w:pPr>
    <w:r>
      <w:rPr>
        <w:rStyle w:val="PageNumber"/>
      </w:rPr>
      <w:fldChar w:fldCharType="begin"/>
    </w:r>
    <w:r>
      <w:rPr>
        <w:rStyle w:val="PageNumber"/>
        <w:lang w:val="fr-F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lang w:val="fr-FR"/>
      </w:rPr>
      <w:t>3</w:t>
    </w:r>
    <w:r>
      <w:rPr>
        <w:rStyle w:val="PageNumber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6F070" w14:textId="77777777" w:rsidR="00026A2D" w:rsidRDefault="00026A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F1696" w14:textId="77777777" w:rsidR="00026A2D" w:rsidRDefault="00026A2D">
    <w:pPr>
      <w:pStyle w:val="Header"/>
      <w:pBdr>
        <w:bottom w:val="single" w:sz="4" w:space="1" w:color="auto"/>
      </w:pBdr>
      <w:tabs>
        <w:tab w:val="right" w:pos="9810"/>
      </w:tabs>
    </w:pPr>
    <w:r>
      <w:rPr>
        <w:rStyle w:val="PageNumber"/>
        <w:i/>
        <w:iCs/>
      </w:rPr>
      <w:t xml:space="preserve">STU – Khoa </w:t>
    </w:r>
    <w:proofErr w:type="spellStart"/>
    <w:r>
      <w:rPr>
        <w:rStyle w:val="PageNumber"/>
        <w:i/>
        <w:iCs/>
      </w:rPr>
      <w:t>Công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Nghệ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Thông</w:t>
    </w:r>
    <w:proofErr w:type="spellEnd"/>
    <w:r>
      <w:rPr>
        <w:rStyle w:val="PageNumber"/>
        <w:i/>
        <w:iCs/>
      </w:rPr>
      <w:t xml:space="preserve"> Tin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0E4A3" w14:textId="77777777" w:rsidR="00026A2D" w:rsidRDefault="00026A2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072"/>
      </w:tabs>
    </w:pPr>
    <w:r>
      <w:rPr>
        <w:rStyle w:val="PageNumber"/>
        <w:i/>
        <w:iCs/>
      </w:rPr>
      <w:t xml:space="preserve">STU – Khoa </w:t>
    </w:r>
    <w:proofErr w:type="spellStart"/>
    <w:r>
      <w:rPr>
        <w:rStyle w:val="PageNumber"/>
        <w:i/>
        <w:iCs/>
      </w:rPr>
      <w:t>Công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Nghệ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Thông</w:t>
    </w:r>
    <w:proofErr w:type="spellEnd"/>
    <w:r>
      <w:rPr>
        <w:rStyle w:val="PageNumber"/>
        <w:i/>
        <w:iCs/>
      </w:rPr>
      <w:t xml:space="preserve"> Tin</w:t>
    </w:r>
    <w:r>
      <w:rPr>
        <w:rStyle w:val="PageNumber"/>
        <w:i/>
        <w:iCs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B74A0" w14:textId="77777777" w:rsidR="00026A2D" w:rsidRDefault="00026A2D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9072"/>
      </w:tabs>
    </w:pPr>
    <w:r>
      <w:rPr>
        <w:rStyle w:val="PageNumber"/>
        <w:i/>
        <w:iCs/>
      </w:rPr>
      <w:t xml:space="preserve">STU – Khoa </w:t>
    </w:r>
    <w:proofErr w:type="spellStart"/>
    <w:r>
      <w:rPr>
        <w:rStyle w:val="PageNumber"/>
        <w:i/>
        <w:iCs/>
      </w:rPr>
      <w:t>Công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Nghệ</w:t>
    </w:r>
    <w:proofErr w:type="spellEnd"/>
    <w:r>
      <w:rPr>
        <w:rStyle w:val="PageNumber"/>
        <w:i/>
        <w:iCs/>
      </w:rPr>
      <w:t xml:space="preserve"> </w:t>
    </w:r>
    <w:proofErr w:type="spellStart"/>
    <w:r>
      <w:rPr>
        <w:rStyle w:val="PageNumber"/>
        <w:i/>
        <w:iCs/>
      </w:rPr>
      <w:t>Thông</w:t>
    </w:r>
    <w:proofErr w:type="spellEnd"/>
    <w:r>
      <w:rPr>
        <w:rStyle w:val="PageNumber"/>
        <w:i/>
        <w:iCs/>
      </w:rPr>
      <w:t xml:space="preserve"> Tin</w:t>
    </w:r>
    <w:r>
      <w:rPr>
        <w:rStyle w:val="PageNumber"/>
        <w:i/>
        <w:iCs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6230E" w14:textId="7BD76AD9" w:rsidR="00026A2D" w:rsidRDefault="00026A2D">
    <w:pPr>
      <w:pStyle w:val="Header"/>
      <w:pBdr>
        <w:bottom w:val="single" w:sz="4" w:space="1" w:color="auto"/>
      </w:pBdr>
      <w:rPr>
        <w:i/>
      </w:rPr>
    </w:pPr>
    <w:r>
      <w:rPr>
        <w:rStyle w:val="PageNumber"/>
        <w:i/>
      </w:rPr>
      <w:fldChar w:fldCharType="begin"/>
    </w:r>
    <w:r>
      <w:rPr>
        <w:rStyle w:val="PageNumber"/>
        <w:i/>
      </w:rPr>
      <w:instrText xml:space="preserve"> STYLEREF  "Heading 1" \w  \* MERGEFORMAT </w:instrText>
    </w:r>
    <w:r>
      <w:rPr>
        <w:rStyle w:val="PageNumber"/>
        <w:i/>
      </w:rPr>
      <w:fldChar w:fldCharType="separate"/>
    </w:r>
    <w:r w:rsidR="00D20162">
      <w:rPr>
        <w:rStyle w:val="PageNumber"/>
        <w:i/>
        <w:noProof/>
      </w:rPr>
      <w:t>Chương 1</w:t>
    </w:r>
    <w:r>
      <w:rPr>
        <w:rStyle w:val="PageNumber"/>
        <w:i/>
      </w:rPr>
      <w:fldChar w:fldCharType="end"/>
    </w:r>
    <w:r>
      <w:rPr>
        <w:rStyle w:val="PageNumber"/>
        <w:i/>
      </w:rPr>
      <w:t xml:space="preserve">. </w:t>
    </w:r>
    <w:r>
      <w:rPr>
        <w:rStyle w:val="PageNumber"/>
        <w:i/>
      </w:rPr>
      <w:fldChar w:fldCharType="begin"/>
    </w:r>
    <w:r>
      <w:rPr>
        <w:rStyle w:val="PageNumber"/>
        <w:i/>
      </w:rPr>
      <w:instrText xml:space="preserve"> STYLEREF  "Heading 1" \* MERGEFORMAT </w:instrText>
    </w:r>
    <w:r>
      <w:rPr>
        <w:rStyle w:val="PageNumber"/>
        <w:i/>
      </w:rPr>
      <w:fldChar w:fldCharType="separate"/>
    </w:r>
    <w:r w:rsidR="00D20162">
      <w:rPr>
        <w:rStyle w:val="PageNumber"/>
        <w:i/>
        <w:noProof/>
      </w:rPr>
      <w:t>Giới thiệu</w:t>
    </w:r>
    <w:r>
      <w:rPr>
        <w:rStyle w:val="PageNumber"/>
        <w:i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9712D" w14:textId="77777777" w:rsidR="00026A2D" w:rsidRDefault="00026A2D">
    <w:pPr>
      <w:pStyle w:val="Header"/>
      <w:tabs>
        <w:tab w:val="clear" w:pos="4320"/>
        <w:tab w:val="clear" w:pos="8640"/>
      </w:tabs>
      <w:jc w:val="cent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BBE64" w14:textId="49E2B889" w:rsidR="00026A2D" w:rsidRDefault="00026A2D">
    <w:pPr>
      <w:pStyle w:val="Header"/>
      <w:pBdr>
        <w:bottom w:val="single" w:sz="4" w:space="1" w:color="auto"/>
      </w:pBdr>
      <w:rPr>
        <w:i/>
      </w:rPr>
    </w:pPr>
    <w:r>
      <w:rPr>
        <w:rStyle w:val="PageNumber"/>
        <w:i/>
      </w:rPr>
      <w:fldChar w:fldCharType="begin"/>
    </w:r>
    <w:r>
      <w:rPr>
        <w:rStyle w:val="PageNumber"/>
        <w:i/>
      </w:rPr>
      <w:instrText xml:space="preserve"> STYLEREF  "Heading 1" \w  \* MERGEFORMAT </w:instrText>
    </w:r>
    <w:r>
      <w:rPr>
        <w:rStyle w:val="PageNumber"/>
        <w:i/>
      </w:rPr>
      <w:fldChar w:fldCharType="separate"/>
    </w:r>
    <w:r w:rsidR="00D20162">
      <w:rPr>
        <w:rStyle w:val="PageNumber"/>
        <w:i/>
        <w:noProof/>
      </w:rPr>
      <w:t>Chương 6</w:t>
    </w:r>
    <w:r>
      <w:rPr>
        <w:rStyle w:val="PageNumber"/>
        <w:i/>
      </w:rPr>
      <w:fldChar w:fldCharType="end"/>
    </w:r>
    <w:r>
      <w:rPr>
        <w:rStyle w:val="PageNumber"/>
        <w:i/>
      </w:rPr>
      <w:t xml:space="preserve">. </w:t>
    </w:r>
    <w:r>
      <w:rPr>
        <w:rStyle w:val="PageNumber"/>
        <w:i/>
      </w:rPr>
      <w:fldChar w:fldCharType="begin"/>
    </w:r>
    <w:r>
      <w:rPr>
        <w:rStyle w:val="PageNumber"/>
        <w:i/>
      </w:rPr>
      <w:instrText xml:space="preserve"> STYLEREF  "Heading 1" \* MERGEFORMAT </w:instrText>
    </w:r>
    <w:r w:rsidR="00554FB1">
      <w:rPr>
        <w:rStyle w:val="PageNumber"/>
        <w:i/>
      </w:rPr>
      <w:fldChar w:fldCharType="separate"/>
    </w:r>
    <w:r w:rsidR="00D20162">
      <w:rPr>
        <w:rStyle w:val="PageNumber"/>
        <w:i/>
        <w:noProof/>
      </w:rPr>
      <w:t>Thành phần dữ liệu</w:t>
    </w:r>
    <w:r>
      <w:rPr>
        <w:rStyle w:val="PageNumber"/>
        <w:i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2CF43" w14:textId="77777777" w:rsidR="00026A2D" w:rsidRDefault="00026A2D">
    <w:pPr>
      <w:pStyle w:val="Header"/>
      <w:tabs>
        <w:tab w:val="clear" w:pos="4320"/>
        <w:tab w:val="clear" w:pos="864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Q%1."/>
      <w:lvlJc w:val="left"/>
      <w:pPr>
        <w:tabs>
          <w:tab w:val="left" w:pos="643"/>
        </w:tabs>
        <w:ind w:left="643" w:hanging="360"/>
      </w:pPr>
      <w:rPr>
        <w:rFonts w:hint="default"/>
      </w:rPr>
    </w:lvl>
  </w:abstractNum>
  <w:abstractNum w:abstractNumId="2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"/>
      <w:lvlJc w:val="left"/>
      <w:pPr>
        <w:tabs>
          <w:tab w:val="left" w:pos="567"/>
        </w:tabs>
        <w:ind w:left="567" w:hanging="284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2F52485"/>
    <w:multiLevelType w:val="hybridMultilevel"/>
    <w:tmpl w:val="E6F62EC6"/>
    <w:lvl w:ilvl="0" w:tplc="40A0B70C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B34488"/>
    <w:multiLevelType w:val="multilevel"/>
    <w:tmpl w:val="9976B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773F0"/>
    <w:multiLevelType w:val="multilevel"/>
    <w:tmpl w:val="1028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74ACF"/>
    <w:multiLevelType w:val="multilevel"/>
    <w:tmpl w:val="12574AC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E3DCF"/>
    <w:multiLevelType w:val="multilevel"/>
    <w:tmpl w:val="1CCE3DCF"/>
    <w:lvl w:ilvl="0">
      <w:start w:val="1"/>
      <w:numFmt w:val="decimal"/>
      <w:pStyle w:val="Tailieuthamkhao"/>
      <w:lvlText w:val="[%1]"/>
      <w:lvlJc w:val="left"/>
      <w:pPr>
        <w:tabs>
          <w:tab w:val="left" w:pos="432"/>
        </w:tabs>
        <w:ind w:left="0" w:firstLine="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9" w15:restartNumberingAfterBreak="0">
    <w:nsid w:val="1D2427CE"/>
    <w:multiLevelType w:val="multilevel"/>
    <w:tmpl w:val="6BD67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223F95"/>
    <w:multiLevelType w:val="multilevel"/>
    <w:tmpl w:val="D660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1E2A6B50"/>
    <w:multiLevelType w:val="multilevel"/>
    <w:tmpl w:val="1E2A6B5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981013"/>
    <w:multiLevelType w:val="hybridMultilevel"/>
    <w:tmpl w:val="028890CA"/>
    <w:lvl w:ilvl="0" w:tplc="B7D03B80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32F7A79"/>
    <w:multiLevelType w:val="hybridMultilevel"/>
    <w:tmpl w:val="A3741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A5DE2"/>
    <w:multiLevelType w:val="multilevel"/>
    <w:tmpl w:val="EAE4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FB461D"/>
    <w:multiLevelType w:val="multilevel"/>
    <w:tmpl w:val="30FB461D"/>
    <w:lvl w:ilvl="0">
      <w:start w:val="1"/>
      <w:numFmt w:val="decimal"/>
      <w:pStyle w:val="Heading1"/>
      <w:suff w:val="space"/>
      <w:lvlText w:val="Chương %1."/>
      <w:lvlJc w:val="left"/>
      <w:pPr>
        <w:ind w:left="8081" w:firstLine="0"/>
      </w:pPr>
      <w:rPr>
        <w:rFonts w:ascii="Times New Roman" w:hAnsi="Times New Roman" w:hint="default"/>
        <w:b w:val="0"/>
        <w:i w:val="0"/>
        <w:sz w:val="48"/>
        <w:szCs w:val="24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0" w:hanging="360"/>
      </w:pPr>
      <w:rPr>
        <w:rFonts w:hint="default"/>
        <w:b/>
        <w:i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numFmt w:val="none"/>
      <w:pStyle w:val="Heading5"/>
      <w:lvlText w:val=""/>
      <w:lvlJc w:val="left"/>
      <w:pPr>
        <w:tabs>
          <w:tab w:val="left" w:pos="36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numFmt w:val="none"/>
      <w:pStyle w:val="Heading7"/>
      <w:lvlText w:val=""/>
      <w:lvlJc w:val="left"/>
      <w:pPr>
        <w:tabs>
          <w:tab w:val="left" w:pos="36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1CD53A9"/>
    <w:multiLevelType w:val="hybridMultilevel"/>
    <w:tmpl w:val="657012D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4B2119"/>
    <w:multiLevelType w:val="multilevel"/>
    <w:tmpl w:val="EEF49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238B1"/>
    <w:multiLevelType w:val="multilevel"/>
    <w:tmpl w:val="309A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D549B"/>
    <w:multiLevelType w:val="multilevel"/>
    <w:tmpl w:val="0CF44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471D3"/>
    <w:multiLevelType w:val="multilevel"/>
    <w:tmpl w:val="3D1471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CA6486"/>
    <w:multiLevelType w:val="multilevel"/>
    <w:tmpl w:val="47CA6486"/>
    <w:lvl w:ilvl="0">
      <w:start w:val="1"/>
      <w:numFmt w:val="bullet"/>
      <w:pStyle w:val="Demuc"/>
      <w:lvlText w:val="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1D5CAA"/>
    <w:multiLevelType w:val="multilevel"/>
    <w:tmpl w:val="4B1D5CAA"/>
    <w:lvl w:ilvl="0">
      <w:start w:val="1"/>
      <w:numFmt w:val="decimal"/>
      <w:pStyle w:val="RBDLTK"/>
      <w:lvlText w:val="[%1]"/>
      <w:lvlJc w:val="left"/>
      <w:pPr>
        <w:tabs>
          <w:tab w:val="left" w:pos="0"/>
        </w:tabs>
        <w:ind w:left="0" w:firstLine="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tabs>
          <w:tab w:val="left" w:pos="2007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left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left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left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left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left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left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left" w:pos="7047"/>
        </w:tabs>
        <w:ind w:left="7047" w:hanging="180"/>
      </w:pPr>
    </w:lvl>
  </w:abstractNum>
  <w:abstractNum w:abstractNumId="23" w15:restartNumberingAfterBreak="0">
    <w:nsid w:val="4FCF6DA9"/>
    <w:multiLevelType w:val="multilevel"/>
    <w:tmpl w:val="4FCF6DA9"/>
    <w:lvl w:ilvl="0">
      <w:start w:val="1"/>
      <w:numFmt w:val="decimal"/>
      <w:pStyle w:val="RBDLPT"/>
      <w:lvlText w:val="[%1]"/>
      <w:lvlJc w:val="left"/>
      <w:pPr>
        <w:tabs>
          <w:tab w:val="left" w:pos="0"/>
        </w:tabs>
        <w:ind w:left="0" w:firstLine="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4" w15:restartNumberingAfterBreak="0">
    <w:nsid w:val="5846376D"/>
    <w:multiLevelType w:val="multilevel"/>
    <w:tmpl w:val="584637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A87B70"/>
    <w:multiLevelType w:val="multilevel"/>
    <w:tmpl w:val="58A87B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891971"/>
    <w:multiLevelType w:val="multilevel"/>
    <w:tmpl w:val="97FC137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 w15:restartNumberingAfterBreak="0">
    <w:nsid w:val="5FB61B6D"/>
    <w:multiLevelType w:val="multilevel"/>
    <w:tmpl w:val="CE7E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E95738"/>
    <w:multiLevelType w:val="hybridMultilevel"/>
    <w:tmpl w:val="6E7AA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D063EA"/>
    <w:multiLevelType w:val="multilevel"/>
    <w:tmpl w:val="C496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F30BF1"/>
    <w:multiLevelType w:val="multilevel"/>
    <w:tmpl w:val="AC6AD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F64D3A"/>
    <w:multiLevelType w:val="multilevel"/>
    <w:tmpl w:val="7BF64D3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9001B0"/>
    <w:multiLevelType w:val="hybridMultilevel"/>
    <w:tmpl w:val="C1160AF8"/>
    <w:lvl w:ilvl="0" w:tplc="CC64B0CA">
      <w:numFmt w:val="bullet"/>
      <w:lvlText w:val="-"/>
      <w:lvlJc w:val="left"/>
      <w:pPr>
        <w:ind w:left="1215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3" w15:restartNumberingAfterBreak="0">
    <w:nsid w:val="7D661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21"/>
  </w:num>
  <w:num w:numId="8">
    <w:abstractNumId w:val="23"/>
  </w:num>
  <w:num w:numId="9">
    <w:abstractNumId w:val="22"/>
  </w:num>
  <w:num w:numId="10">
    <w:abstractNumId w:val="11"/>
  </w:num>
  <w:num w:numId="11">
    <w:abstractNumId w:val="7"/>
  </w:num>
  <w:num w:numId="12">
    <w:abstractNumId w:val="25"/>
  </w:num>
  <w:num w:numId="13">
    <w:abstractNumId w:val="20"/>
  </w:num>
  <w:num w:numId="14">
    <w:abstractNumId w:val="24"/>
  </w:num>
  <w:num w:numId="15">
    <w:abstractNumId w:val="31"/>
  </w:num>
  <w:num w:numId="16">
    <w:abstractNumId w:val="12"/>
  </w:num>
  <w:num w:numId="17">
    <w:abstractNumId w:val="33"/>
  </w:num>
  <w:num w:numId="18">
    <w:abstractNumId w:val="26"/>
  </w:num>
  <w:num w:numId="19">
    <w:abstractNumId w:val="28"/>
  </w:num>
  <w:num w:numId="20">
    <w:abstractNumId w:val="19"/>
  </w:num>
  <w:num w:numId="21">
    <w:abstractNumId w:val="5"/>
  </w:num>
  <w:num w:numId="22">
    <w:abstractNumId w:val="17"/>
  </w:num>
  <w:num w:numId="23">
    <w:abstractNumId w:val="29"/>
  </w:num>
  <w:num w:numId="24">
    <w:abstractNumId w:val="14"/>
  </w:num>
  <w:num w:numId="25">
    <w:abstractNumId w:val="9"/>
  </w:num>
  <w:num w:numId="26">
    <w:abstractNumId w:val="27"/>
  </w:num>
  <w:num w:numId="27">
    <w:abstractNumId w:val="18"/>
  </w:num>
  <w:num w:numId="28">
    <w:abstractNumId w:val="6"/>
  </w:num>
  <w:num w:numId="29">
    <w:abstractNumId w:val="30"/>
  </w:num>
  <w:num w:numId="30">
    <w:abstractNumId w:val="16"/>
  </w:num>
  <w:num w:numId="31">
    <w:abstractNumId w:val="4"/>
  </w:num>
  <w:num w:numId="32">
    <w:abstractNumId w:val="10"/>
  </w:num>
  <w:num w:numId="33">
    <w:abstractNumId w:val="32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4B8"/>
    <w:rsid w:val="00000156"/>
    <w:rsid w:val="00000816"/>
    <w:rsid w:val="000009D0"/>
    <w:rsid w:val="00000BB5"/>
    <w:rsid w:val="00000C6D"/>
    <w:rsid w:val="000013F4"/>
    <w:rsid w:val="00001772"/>
    <w:rsid w:val="000017F9"/>
    <w:rsid w:val="00001E2B"/>
    <w:rsid w:val="0000255A"/>
    <w:rsid w:val="00002A47"/>
    <w:rsid w:val="00003C33"/>
    <w:rsid w:val="00005142"/>
    <w:rsid w:val="000052D6"/>
    <w:rsid w:val="00005540"/>
    <w:rsid w:val="000057A6"/>
    <w:rsid w:val="0000592B"/>
    <w:rsid w:val="00005A90"/>
    <w:rsid w:val="00005A94"/>
    <w:rsid w:val="00005CC5"/>
    <w:rsid w:val="00006692"/>
    <w:rsid w:val="000070BF"/>
    <w:rsid w:val="0000745D"/>
    <w:rsid w:val="000078AE"/>
    <w:rsid w:val="0000794C"/>
    <w:rsid w:val="00007C12"/>
    <w:rsid w:val="00007D87"/>
    <w:rsid w:val="00010CFA"/>
    <w:rsid w:val="000111E6"/>
    <w:rsid w:val="00011771"/>
    <w:rsid w:val="000119AC"/>
    <w:rsid w:val="00011C19"/>
    <w:rsid w:val="00011FD2"/>
    <w:rsid w:val="00012002"/>
    <w:rsid w:val="0001221D"/>
    <w:rsid w:val="000125F5"/>
    <w:rsid w:val="0001274B"/>
    <w:rsid w:val="00012890"/>
    <w:rsid w:val="000128E1"/>
    <w:rsid w:val="00012C20"/>
    <w:rsid w:val="00013317"/>
    <w:rsid w:val="00014151"/>
    <w:rsid w:val="000141C6"/>
    <w:rsid w:val="000143E0"/>
    <w:rsid w:val="0001461A"/>
    <w:rsid w:val="000148A4"/>
    <w:rsid w:val="00014D76"/>
    <w:rsid w:val="00014ECE"/>
    <w:rsid w:val="0001565D"/>
    <w:rsid w:val="00016542"/>
    <w:rsid w:val="00016670"/>
    <w:rsid w:val="0001682D"/>
    <w:rsid w:val="000179E9"/>
    <w:rsid w:val="00017E46"/>
    <w:rsid w:val="00020E02"/>
    <w:rsid w:val="00021121"/>
    <w:rsid w:val="0002137C"/>
    <w:rsid w:val="0002175D"/>
    <w:rsid w:val="0002178F"/>
    <w:rsid w:val="000219BD"/>
    <w:rsid w:val="00021F1F"/>
    <w:rsid w:val="00022B19"/>
    <w:rsid w:val="000232AB"/>
    <w:rsid w:val="00023468"/>
    <w:rsid w:val="00023492"/>
    <w:rsid w:val="000235DE"/>
    <w:rsid w:val="0002371D"/>
    <w:rsid w:val="000237A6"/>
    <w:rsid w:val="00023E3A"/>
    <w:rsid w:val="00023F66"/>
    <w:rsid w:val="00024620"/>
    <w:rsid w:val="00025906"/>
    <w:rsid w:val="00025C2C"/>
    <w:rsid w:val="00025FE5"/>
    <w:rsid w:val="0002644A"/>
    <w:rsid w:val="000264C8"/>
    <w:rsid w:val="0002664F"/>
    <w:rsid w:val="000269E4"/>
    <w:rsid w:val="00026A11"/>
    <w:rsid w:val="00026A2D"/>
    <w:rsid w:val="00026E84"/>
    <w:rsid w:val="0002775B"/>
    <w:rsid w:val="000277EF"/>
    <w:rsid w:val="00027BF6"/>
    <w:rsid w:val="00030180"/>
    <w:rsid w:val="0003059E"/>
    <w:rsid w:val="000305EF"/>
    <w:rsid w:val="00030613"/>
    <w:rsid w:val="000306E1"/>
    <w:rsid w:val="00030F9A"/>
    <w:rsid w:val="00031117"/>
    <w:rsid w:val="000311A2"/>
    <w:rsid w:val="00031802"/>
    <w:rsid w:val="00031D97"/>
    <w:rsid w:val="00031E24"/>
    <w:rsid w:val="00032243"/>
    <w:rsid w:val="0003289B"/>
    <w:rsid w:val="00032AD6"/>
    <w:rsid w:val="00032DBB"/>
    <w:rsid w:val="000336FE"/>
    <w:rsid w:val="0003390E"/>
    <w:rsid w:val="00033D15"/>
    <w:rsid w:val="00034068"/>
    <w:rsid w:val="000343FE"/>
    <w:rsid w:val="000356B0"/>
    <w:rsid w:val="00035EAA"/>
    <w:rsid w:val="000361F4"/>
    <w:rsid w:val="0003629D"/>
    <w:rsid w:val="00036712"/>
    <w:rsid w:val="00036CAE"/>
    <w:rsid w:val="00037446"/>
    <w:rsid w:val="00037F55"/>
    <w:rsid w:val="00037F6C"/>
    <w:rsid w:val="00037FA4"/>
    <w:rsid w:val="000400DE"/>
    <w:rsid w:val="000402D9"/>
    <w:rsid w:val="00040CB5"/>
    <w:rsid w:val="00041436"/>
    <w:rsid w:val="00041669"/>
    <w:rsid w:val="00041E04"/>
    <w:rsid w:val="00042016"/>
    <w:rsid w:val="0004232D"/>
    <w:rsid w:val="000423CD"/>
    <w:rsid w:val="00042775"/>
    <w:rsid w:val="00042873"/>
    <w:rsid w:val="000428DB"/>
    <w:rsid w:val="00042965"/>
    <w:rsid w:val="00042B55"/>
    <w:rsid w:val="00042C79"/>
    <w:rsid w:val="000430C4"/>
    <w:rsid w:val="00043615"/>
    <w:rsid w:val="000437D2"/>
    <w:rsid w:val="000439B8"/>
    <w:rsid w:val="00043B0A"/>
    <w:rsid w:val="00044048"/>
    <w:rsid w:val="0004430A"/>
    <w:rsid w:val="00044D2B"/>
    <w:rsid w:val="000455C9"/>
    <w:rsid w:val="000457D1"/>
    <w:rsid w:val="00045B32"/>
    <w:rsid w:val="00045F8A"/>
    <w:rsid w:val="00046455"/>
    <w:rsid w:val="0004690F"/>
    <w:rsid w:val="000469A4"/>
    <w:rsid w:val="000469B5"/>
    <w:rsid w:val="00046D41"/>
    <w:rsid w:val="00047428"/>
    <w:rsid w:val="0004769C"/>
    <w:rsid w:val="000479B2"/>
    <w:rsid w:val="000479FB"/>
    <w:rsid w:val="00047BF3"/>
    <w:rsid w:val="00047E18"/>
    <w:rsid w:val="00047F46"/>
    <w:rsid w:val="00047FBA"/>
    <w:rsid w:val="00050636"/>
    <w:rsid w:val="00050CF3"/>
    <w:rsid w:val="00051643"/>
    <w:rsid w:val="0005178B"/>
    <w:rsid w:val="000518CF"/>
    <w:rsid w:val="00051A06"/>
    <w:rsid w:val="0005205D"/>
    <w:rsid w:val="00052105"/>
    <w:rsid w:val="000521EA"/>
    <w:rsid w:val="000523BB"/>
    <w:rsid w:val="000527A4"/>
    <w:rsid w:val="000527FD"/>
    <w:rsid w:val="00052AD9"/>
    <w:rsid w:val="00052EB5"/>
    <w:rsid w:val="0005318F"/>
    <w:rsid w:val="000532CA"/>
    <w:rsid w:val="00053669"/>
    <w:rsid w:val="000536C9"/>
    <w:rsid w:val="00053A00"/>
    <w:rsid w:val="00053A13"/>
    <w:rsid w:val="00054E92"/>
    <w:rsid w:val="000551D8"/>
    <w:rsid w:val="000554B9"/>
    <w:rsid w:val="00055744"/>
    <w:rsid w:val="000558FE"/>
    <w:rsid w:val="000559A6"/>
    <w:rsid w:val="000566D2"/>
    <w:rsid w:val="0005687B"/>
    <w:rsid w:val="000568A4"/>
    <w:rsid w:val="0005717C"/>
    <w:rsid w:val="0005797D"/>
    <w:rsid w:val="00057B01"/>
    <w:rsid w:val="00057C5D"/>
    <w:rsid w:val="00057E7C"/>
    <w:rsid w:val="00060403"/>
    <w:rsid w:val="00060872"/>
    <w:rsid w:val="00060C58"/>
    <w:rsid w:val="00061AB6"/>
    <w:rsid w:val="00062728"/>
    <w:rsid w:val="00062D67"/>
    <w:rsid w:val="00062DF0"/>
    <w:rsid w:val="000633A8"/>
    <w:rsid w:val="00063DF7"/>
    <w:rsid w:val="00064261"/>
    <w:rsid w:val="000646A2"/>
    <w:rsid w:val="000646EF"/>
    <w:rsid w:val="00064BE4"/>
    <w:rsid w:val="00064C90"/>
    <w:rsid w:val="00064D1C"/>
    <w:rsid w:val="00064E2A"/>
    <w:rsid w:val="00065251"/>
    <w:rsid w:val="00065C67"/>
    <w:rsid w:val="00065E6D"/>
    <w:rsid w:val="000661A8"/>
    <w:rsid w:val="00066754"/>
    <w:rsid w:val="00066CD3"/>
    <w:rsid w:val="00067416"/>
    <w:rsid w:val="00067A3A"/>
    <w:rsid w:val="00067C6E"/>
    <w:rsid w:val="00067D23"/>
    <w:rsid w:val="000702CF"/>
    <w:rsid w:val="000706F5"/>
    <w:rsid w:val="000709BC"/>
    <w:rsid w:val="00070A6D"/>
    <w:rsid w:val="00070CFD"/>
    <w:rsid w:val="00071005"/>
    <w:rsid w:val="0007130B"/>
    <w:rsid w:val="0007133E"/>
    <w:rsid w:val="000717B9"/>
    <w:rsid w:val="00071F44"/>
    <w:rsid w:val="000722F2"/>
    <w:rsid w:val="000726B8"/>
    <w:rsid w:val="000730DB"/>
    <w:rsid w:val="000734B1"/>
    <w:rsid w:val="000736A1"/>
    <w:rsid w:val="00073C08"/>
    <w:rsid w:val="00073EC6"/>
    <w:rsid w:val="00074230"/>
    <w:rsid w:val="0007432C"/>
    <w:rsid w:val="00074F2E"/>
    <w:rsid w:val="00075152"/>
    <w:rsid w:val="00075B73"/>
    <w:rsid w:val="00076103"/>
    <w:rsid w:val="0007697C"/>
    <w:rsid w:val="000769B8"/>
    <w:rsid w:val="000769BB"/>
    <w:rsid w:val="00076BAE"/>
    <w:rsid w:val="000770B2"/>
    <w:rsid w:val="0007788B"/>
    <w:rsid w:val="00077AEB"/>
    <w:rsid w:val="00077E0D"/>
    <w:rsid w:val="00080E9D"/>
    <w:rsid w:val="00081166"/>
    <w:rsid w:val="0008152A"/>
    <w:rsid w:val="0008186F"/>
    <w:rsid w:val="00081A1E"/>
    <w:rsid w:val="00081A4F"/>
    <w:rsid w:val="00082896"/>
    <w:rsid w:val="00082AB6"/>
    <w:rsid w:val="000836DF"/>
    <w:rsid w:val="0008397F"/>
    <w:rsid w:val="000840FE"/>
    <w:rsid w:val="000846EA"/>
    <w:rsid w:val="00084714"/>
    <w:rsid w:val="00084783"/>
    <w:rsid w:val="00084A00"/>
    <w:rsid w:val="00084EEC"/>
    <w:rsid w:val="000851F4"/>
    <w:rsid w:val="00085491"/>
    <w:rsid w:val="0008670E"/>
    <w:rsid w:val="00086883"/>
    <w:rsid w:val="000868CF"/>
    <w:rsid w:val="00086DEB"/>
    <w:rsid w:val="000870D4"/>
    <w:rsid w:val="00087126"/>
    <w:rsid w:val="00087192"/>
    <w:rsid w:val="000878D9"/>
    <w:rsid w:val="00087A32"/>
    <w:rsid w:val="00087B9A"/>
    <w:rsid w:val="00087FA2"/>
    <w:rsid w:val="000901CD"/>
    <w:rsid w:val="000903F8"/>
    <w:rsid w:val="000907BF"/>
    <w:rsid w:val="00090911"/>
    <w:rsid w:val="00090A49"/>
    <w:rsid w:val="00090E0E"/>
    <w:rsid w:val="00090E52"/>
    <w:rsid w:val="000914C5"/>
    <w:rsid w:val="00092531"/>
    <w:rsid w:val="000928F8"/>
    <w:rsid w:val="00092902"/>
    <w:rsid w:val="00092A6E"/>
    <w:rsid w:val="00092FDD"/>
    <w:rsid w:val="00093135"/>
    <w:rsid w:val="0009377B"/>
    <w:rsid w:val="00095189"/>
    <w:rsid w:val="00095A8F"/>
    <w:rsid w:val="000963AF"/>
    <w:rsid w:val="0009646B"/>
    <w:rsid w:val="000969F5"/>
    <w:rsid w:val="00096CC5"/>
    <w:rsid w:val="00097309"/>
    <w:rsid w:val="000979B8"/>
    <w:rsid w:val="00097B3C"/>
    <w:rsid w:val="00097B8B"/>
    <w:rsid w:val="00097C66"/>
    <w:rsid w:val="00097E22"/>
    <w:rsid w:val="00097F55"/>
    <w:rsid w:val="000A014F"/>
    <w:rsid w:val="000A03F4"/>
    <w:rsid w:val="000A0594"/>
    <w:rsid w:val="000A06DE"/>
    <w:rsid w:val="000A071F"/>
    <w:rsid w:val="000A0A56"/>
    <w:rsid w:val="000A0D66"/>
    <w:rsid w:val="000A1258"/>
    <w:rsid w:val="000A1421"/>
    <w:rsid w:val="000A17E6"/>
    <w:rsid w:val="000A21AC"/>
    <w:rsid w:val="000A257B"/>
    <w:rsid w:val="000A25E1"/>
    <w:rsid w:val="000A2B77"/>
    <w:rsid w:val="000A347B"/>
    <w:rsid w:val="000A3590"/>
    <w:rsid w:val="000A3659"/>
    <w:rsid w:val="000A39E1"/>
    <w:rsid w:val="000A3B09"/>
    <w:rsid w:val="000A4AB4"/>
    <w:rsid w:val="000A4BE2"/>
    <w:rsid w:val="000A51C0"/>
    <w:rsid w:val="000A539B"/>
    <w:rsid w:val="000A53A9"/>
    <w:rsid w:val="000A5790"/>
    <w:rsid w:val="000A58CB"/>
    <w:rsid w:val="000A59C3"/>
    <w:rsid w:val="000A5CA8"/>
    <w:rsid w:val="000A6496"/>
    <w:rsid w:val="000A6775"/>
    <w:rsid w:val="000A6D25"/>
    <w:rsid w:val="000A6F56"/>
    <w:rsid w:val="000A7507"/>
    <w:rsid w:val="000A7781"/>
    <w:rsid w:val="000A7B18"/>
    <w:rsid w:val="000B00BE"/>
    <w:rsid w:val="000B0605"/>
    <w:rsid w:val="000B1385"/>
    <w:rsid w:val="000B147F"/>
    <w:rsid w:val="000B2141"/>
    <w:rsid w:val="000B215F"/>
    <w:rsid w:val="000B25DA"/>
    <w:rsid w:val="000B2667"/>
    <w:rsid w:val="000B2832"/>
    <w:rsid w:val="000B2900"/>
    <w:rsid w:val="000B2F3E"/>
    <w:rsid w:val="000B2FC8"/>
    <w:rsid w:val="000B331F"/>
    <w:rsid w:val="000B3658"/>
    <w:rsid w:val="000B3F0B"/>
    <w:rsid w:val="000B4093"/>
    <w:rsid w:val="000B41A4"/>
    <w:rsid w:val="000B4379"/>
    <w:rsid w:val="000B43E6"/>
    <w:rsid w:val="000B43ED"/>
    <w:rsid w:val="000B465A"/>
    <w:rsid w:val="000B49D1"/>
    <w:rsid w:val="000B4B22"/>
    <w:rsid w:val="000B4CC1"/>
    <w:rsid w:val="000B4F27"/>
    <w:rsid w:val="000B4F48"/>
    <w:rsid w:val="000B58BF"/>
    <w:rsid w:val="000B5C14"/>
    <w:rsid w:val="000B6B17"/>
    <w:rsid w:val="000B6C52"/>
    <w:rsid w:val="000C039D"/>
    <w:rsid w:val="000C0533"/>
    <w:rsid w:val="000C09C8"/>
    <w:rsid w:val="000C0BC6"/>
    <w:rsid w:val="000C0DEC"/>
    <w:rsid w:val="000C1162"/>
    <w:rsid w:val="000C17F7"/>
    <w:rsid w:val="000C1947"/>
    <w:rsid w:val="000C1A53"/>
    <w:rsid w:val="000C1AEE"/>
    <w:rsid w:val="000C2547"/>
    <w:rsid w:val="000C2DC9"/>
    <w:rsid w:val="000C3233"/>
    <w:rsid w:val="000C3356"/>
    <w:rsid w:val="000C344C"/>
    <w:rsid w:val="000C3872"/>
    <w:rsid w:val="000C3A68"/>
    <w:rsid w:val="000C506E"/>
    <w:rsid w:val="000C507E"/>
    <w:rsid w:val="000C54B8"/>
    <w:rsid w:val="000C58B4"/>
    <w:rsid w:val="000C5C50"/>
    <w:rsid w:val="000C5EAD"/>
    <w:rsid w:val="000C6413"/>
    <w:rsid w:val="000C68C6"/>
    <w:rsid w:val="000C69C5"/>
    <w:rsid w:val="000C7ACE"/>
    <w:rsid w:val="000C7E0A"/>
    <w:rsid w:val="000C7EC7"/>
    <w:rsid w:val="000D0A66"/>
    <w:rsid w:val="000D0BCC"/>
    <w:rsid w:val="000D0E6D"/>
    <w:rsid w:val="000D24BD"/>
    <w:rsid w:val="000D255D"/>
    <w:rsid w:val="000D28CA"/>
    <w:rsid w:val="000D2935"/>
    <w:rsid w:val="000D2EF3"/>
    <w:rsid w:val="000D364D"/>
    <w:rsid w:val="000D396D"/>
    <w:rsid w:val="000D3E0C"/>
    <w:rsid w:val="000D4365"/>
    <w:rsid w:val="000D4472"/>
    <w:rsid w:val="000D4651"/>
    <w:rsid w:val="000D4867"/>
    <w:rsid w:val="000D4B02"/>
    <w:rsid w:val="000D5125"/>
    <w:rsid w:val="000D566A"/>
    <w:rsid w:val="000D576D"/>
    <w:rsid w:val="000D5A1B"/>
    <w:rsid w:val="000D6BAE"/>
    <w:rsid w:val="000D70DC"/>
    <w:rsid w:val="000D7FF3"/>
    <w:rsid w:val="000E009D"/>
    <w:rsid w:val="000E0A2B"/>
    <w:rsid w:val="000E0B35"/>
    <w:rsid w:val="000E0BEC"/>
    <w:rsid w:val="000E11D7"/>
    <w:rsid w:val="000E1BB0"/>
    <w:rsid w:val="000E1C11"/>
    <w:rsid w:val="000E1EC2"/>
    <w:rsid w:val="000E23E3"/>
    <w:rsid w:val="000E2BC2"/>
    <w:rsid w:val="000E2BCB"/>
    <w:rsid w:val="000E2CD1"/>
    <w:rsid w:val="000E30C9"/>
    <w:rsid w:val="000E4223"/>
    <w:rsid w:val="000E522E"/>
    <w:rsid w:val="000E5243"/>
    <w:rsid w:val="000E5313"/>
    <w:rsid w:val="000E55E9"/>
    <w:rsid w:val="000E56C8"/>
    <w:rsid w:val="000E57C7"/>
    <w:rsid w:val="000E5F32"/>
    <w:rsid w:val="000E6170"/>
    <w:rsid w:val="000E61E1"/>
    <w:rsid w:val="000E633F"/>
    <w:rsid w:val="000E6575"/>
    <w:rsid w:val="000E6ABE"/>
    <w:rsid w:val="000E6D66"/>
    <w:rsid w:val="000E7050"/>
    <w:rsid w:val="000E71C1"/>
    <w:rsid w:val="000E7254"/>
    <w:rsid w:val="000E72FD"/>
    <w:rsid w:val="000E7460"/>
    <w:rsid w:val="000E7AD9"/>
    <w:rsid w:val="000E7F89"/>
    <w:rsid w:val="000F0927"/>
    <w:rsid w:val="000F0C7D"/>
    <w:rsid w:val="000F0E02"/>
    <w:rsid w:val="000F0EF6"/>
    <w:rsid w:val="000F122A"/>
    <w:rsid w:val="000F16BF"/>
    <w:rsid w:val="000F179C"/>
    <w:rsid w:val="000F1806"/>
    <w:rsid w:val="000F20A0"/>
    <w:rsid w:val="000F247F"/>
    <w:rsid w:val="000F2AAB"/>
    <w:rsid w:val="000F2B11"/>
    <w:rsid w:val="000F3041"/>
    <w:rsid w:val="000F3420"/>
    <w:rsid w:val="000F39FA"/>
    <w:rsid w:val="000F3D29"/>
    <w:rsid w:val="000F3D48"/>
    <w:rsid w:val="000F4A32"/>
    <w:rsid w:val="000F5D0E"/>
    <w:rsid w:val="000F5EF7"/>
    <w:rsid w:val="000F6378"/>
    <w:rsid w:val="000F647B"/>
    <w:rsid w:val="000F67AF"/>
    <w:rsid w:val="000F6894"/>
    <w:rsid w:val="000F6E0B"/>
    <w:rsid w:val="000F713D"/>
    <w:rsid w:val="000F795B"/>
    <w:rsid w:val="000F7B88"/>
    <w:rsid w:val="001003D5"/>
    <w:rsid w:val="0010097B"/>
    <w:rsid w:val="00100992"/>
    <w:rsid w:val="00100CC7"/>
    <w:rsid w:val="00100DE4"/>
    <w:rsid w:val="001010AE"/>
    <w:rsid w:val="00101540"/>
    <w:rsid w:val="001015A8"/>
    <w:rsid w:val="0010186A"/>
    <w:rsid w:val="00101A2A"/>
    <w:rsid w:val="00101C07"/>
    <w:rsid w:val="00101D70"/>
    <w:rsid w:val="0010241E"/>
    <w:rsid w:val="0010256A"/>
    <w:rsid w:val="00102661"/>
    <w:rsid w:val="00102A52"/>
    <w:rsid w:val="00102AE8"/>
    <w:rsid w:val="001035B6"/>
    <w:rsid w:val="00103DD7"/>
    <w:rsid w:val="00103E30"/>
    <w:rsid w:val="00103EE2"/>
    <w:rsid w:val="00104D62"/>
    <w:rsid w:val="00104D96"/>
    <w:rsid w:val="00104E09"/>
    <w:rsid w:val="00104F8E"/>
    <w:rsid w:val="001052B9"/>
    <w:rsid w:val="001058B7"/>
    <w:rsid w:val="00105F5A"/>
    <w:rsid w:val="00106191"/>
    <w:rsid w:val="00106D98"/>
    <w:rsid w:val="00106F9F"/>
    <w:rsid w:val="0010714E"/>
    <w:rsid w:val="0010738F"/>
    <w:rsid w:val="001076F3"/>
    <w:rsid w:val="0010783B"/>
    <w:rsid w:val="00107CC7"/>
    <w:rsid w:val="0011032D"/>
    <w:rsid w:val="001103D3"/>
    <w:rsid w:val="001104E4"/>
    <w:rsid w:val="0011087B"/>
    <w:rsid w:val="001110C5"/>
    <w:rsid w:val="001110D0"/>
    <w:rsid w:val="00111195"/>
    <w:rsid w:val="001118A0"/>
    <w:rsid w:val="00111C95"/>
    <w:rsid w:val="00112A7E"/>
    <w:rsid w:val="00113A89"/>
    <w:rsid w:val="00113E06"/>
    <w:rsid w:val="00114776"/>
    <w:rsid w:val="001149BD"/>
    <w:rsid w:val="00114AF7"/>
    <w:rsid w:val="00114CED"/>
    <w:rsid w:val="001151CD"/>
    <w:rsid w:val="001157D0"/>
    <w:rsid w:val="00115AD4"/>
    <w:rsid w:val="00115D6A"/>
    <w:rsid w:val="00115F81"/>
    <w:rsid w:val="00116A24"/>
    <w:rsid w:val="00116D16"/>
    <w:rsid w:val="001172DD"/>
    <w:rsid w:val="001179DE"/>
    <w:rsid w:val="00117A29"/>
    <w:rsid w:val="00117A54"/>
    <w:rsid w:val="0012016D"/>
    <w:rsid w:val="001209E0"/>
    <w:rsid w:val="00121169"/>
    <w:rsid w:val="00121EF7"/>
    <w:rsid w:val="001221A6"/>
    <w:rsid w:val="00122974"/>
    <w:rsid w:val="00122E09"/>
    <w:rsid w:val="00123056"/>
    <w:rsid w:val="0012353E"/>
    <w:rsid w:val="0012354B"/>
    <w:rsid w:val="00123BE8"/>
    <w:rsid w:val="00124211"/>
    <w:rsid w:val="001243B2"/>
    <w:rsid w:val="00124CEA"/>
    <w:rsid w:val="00124EB3"/>
    <w:rsid w:val="0012510F"/>
    <w:rsid w:val="00125194"/>
    <w:rsid w:val="001254A4"/>
    <w:rsid w:val="00125869"/>
    <w:rsid w:val="00125C16"/>
    <w:rsid w:val="00125E1D"/>
    <w:rsid w:val="0012601A"/>
    <w:rsid w:val="001264E5"/>
    <w:rsid w:val="001266F9"/>
    <w:rsid w:val="00126E89"/>
    <w:rsid w:val="00127377"/>
    <w:rsid w:val="001276E0"/>
    <w:rsid w:val="00127B17"/>
    <w:rsid w:val="00127C81"/>
    <w:rsid w:val="00127CD9"/>
    <w:rsid w:val="00127E0F"/>
    <w:rsid w:val="00127F94"/>
    <w:rsid w:val="00130A3C"/>
    <w:rsid w:val="00130BCD"/>
    <w:rsid w:val="00130D73"/>
    <w:rsid w:val="001312E8"/>
    <w:rsid w:val="001313A4"/>
    <w:rsid w:val="00131A25"/>
    <w:rsid w:val="00131C4A"/>
    <w:rsid w:val="00131DFB"/>
    <w:rsid w:val="001321B5"/>
    <w:rsid w:val="00132595"/>
    <w:rsid w:val="001328EA"/>
    <w:rsid w:val="00132919"/>
    <w:rsid w:val="00132B34"/>
    <w:rsid w:val="0013301B"/>
    <w:rsid w:val="00133D2A"/>
    <w:rsid w:val="00133F6E"/>
    <w:rsid w:val="00134075"/>
    <w:rsid w:val="001340C0"/>
    <w:rsid w:val="00134174"/>
    <w:rsid w:val="0013433A"/>
    <w:rsid w:val="001344F6"/>
    <w:rsid w:val="00134903"/>
    <w:rsid w:val="00134F23"/>
    <w:rsid w:val="00135084"/>
    <w:rsid w:val="00135D13"/>
    <w:rsid w:val="0013658D"/>
    <w:rsid w:val="00136C0F"/>
    <w:rsid w:val="00136D61"/>
    <w:rsid w:val="00137958"/>
    <w:rsid w:val="001379D2"/>
    <w:rsid w:val="00140021"/>
    <w:rsid w:val="00140606"/>
    <w:rsid w:val="00140D9E"/>
    <w:rsid w:val="00141918"/>
    <w:rsid w:val="00141C55"/>
    <w:rsid w:val="001420AE"/>
    <w:rsid w:val="00142FDE"/>
    <w:rsid w:val="00143230"/>
    <w:rsid w:val="0014343F"/>
    <w:rsid w:val="0014345F"/>
    <w:rsid w:val="0014347D"/>
    <w:rsid w:val="0014362D"/>
    <w:rsid w:val="00143924"/>
    <w:rsid w:val="00143926"/>
    <w:rsid w:val="00143959"/>
    <w:rsid w:val="00143989"/>
    <w:rsid w:val="00143CE6"/>
    <w:rsid w:val="00144037"/>
    <w:rsid w:val="001453B8"/>
    <w:rsid w:val="001454E5"/>
    <w:rsid w:val="00145643"/>
    <w:rsid w:val="00145716"/>
    <w:rsid w:val="00145CA2"/>
    <w:rsid w:val="00145CE5"/>
    <w:rsid w:val="0014612A"/>
    <w:rsid w:val="00146487"/>
    <w:rsid w:val="00146A36"/>
    <w:rsid w:val="00146E60"/>
    <w:rsid w:val="00147011"/>
    <w:rsid w:val="001474C6"/>
    <w:rsid w:val="0014785D"/>
    <w:rsid w:val="001502CD"/>
    <w:rsid w:val="001504C0"/>
    <w:rsid w:val="0015071F"/>
    <w:rsid w:val="0015072C"/>
    <w:rsid w:val="00150BD0"/>
    <w:rsid w:val="00150BF3"/>
    <w:rsid w:val="00151350"/>
    <w:rsid w:val="001515D7"/>
    <w:rsid w:val="00151920"/>
    <w:rsid w:val="00151EC9"/>
    <w:rsid w:val="0015278A"/>
    <w:rsid w:val="00153093"/>
    <w:rsid w:val="0015331E"/>
    <w:rsid w:val="001534BA"/>
    <w:rsid w:val="00153B62"/>
    <w:rsid w:val="00153F31"/>
    <w:rsid w:val="001542CC"/>
    <w:rsid w:val="0015479C"/>
    <w:rsid w:val="00154B82"/>
    <w:rsid w:val="00154C39"/>
    <w:rsid w:val="00154E15"/>
    <w:rsid w:val="00155561"/>
    <w:rsid w:val="0015583E"/>
    <w:rsid w:val="001559C8"/>
    <w:rsid w:val="001559E1"/>
    <w:rsid w:val="00155D48"/>
    <w:rsid w:val="001560AE"/>
    <w:rsid w:val="00157F36"/>
    <w:rsid w:val="00160CA6"/>
    <w:rsid w:val="0016142D"/>
    <w:rsid w:val="001614B7"/>
    <w:rsid w:val="0016154A"/>
    <w:rsid w:val="00161742"/>
    <w:rsid w:val="00161E6B"/>
    <w:rsid w:val="001623E0"/>
    <w:rsid w:val="00162659"/>
    <w:rsid w:val="0016296D"/>
    <w:rsid w:val="00162AEF"/>
    <w:rsid w:val="00163506"/>
    <w:rsid w:val="001637A2"/>
    <w:rsid w:val="0016385E"/>
    <w:rsid w:val="0016399C"/>
    <w:rsid w:val="00163A83"/>
    <w:rsid w:val="00163C98"/>
    <w:rsid w:val="001642E7"/>
    <w:rsid w:val="00164B23"/>
    <w:rsid w:val="00164CAB"/>
    <w:rsid w:val="00164CDA"/>
    <w:rsid w:val="001652FE"/>
    <w:rsid w:val="001653CE"/>
    <w:rsid w:val="001655D5"/>
    <w:rsid w:val="0016662E"/>
    <w:rsid w:val="00166795"/>
    <w:rsid w:val="00167520"/>
    <w:rsid w:val="00167A2F"/>
    <w:rsid w:val="00167E1D"/>
    <w:rsid w:val="0017000B"/>
    <w:rsid w:val="0017037F"/>
    <w:rsid w:val="0017060A"/>
    <w:rsid w:val="00170C2F"/>
    <w:rsid w:val="001710F8"/>
    <w:rsid w:val="00171954"/>
    <w:rsid w:val="00171E0E"/>
    <w:rsid w:val="00171EEE"/>
    <w:rsid w:val="00172230"/>
    <w:rsid w:val="001722B6"/>
    <w:rsid w:val="0017278F"/>
    <w:rsid w:val="001739DA"/>
    <w:rsid w:val="00173B4C"/>
    <w:rsid w:val="00173E9D"/>
    <w:rsid w:val="0017516B"/>
    <w:rsid w:val="001757F0"/>
    <w:rsid w:val="00175AD2"/>
    <w:rsid w:val="0017682C"/>
    <w:rsid w:val="00176ACA"/>
    <w:rsid w:val="001770C4"/>
    <w:rsid w:val="0017718D"/>
    <w:rsid w:val="0017774C"/>
    <w:rsid w:val="00180254"/>
    <w:rsid w:val="00180280"/>
    <w:rsid w:val="001809EC"/>
    <w:rsid w:val="0018162C"/>
    <w:rsid w:val="00181D9A"/>
    <w:rsid w:val="00182226"/>
    <w:rsid w:val="001826EC"/>
    <w:rsid w:val="00182A9E"/>
    <w:rsid w:val="0018309C"/>
    <w:rsid w:val="00183800"/>
    <w:rsid w:val="00183A17"/>
    <w:rsid w:val="00183E9F"/>
    <w:rsid w:val="0018445B"/>
    <w:rsid w:val="001844CB"/>
    <w:rsid w:val="00184DB7"/>
    <w:rsid w:val="00185293"/>
    <w:rsid w:val="001856B1"/>
    <w:rsid w:val="00185AC7"/>
    <w:rsid w:val="00185E86"/>
    <w:rsid w:val="001866CF"/>
    <w:rsid w:val="00186A1F"/>
    <w:rsid w:val="00186A79"/>
    <w:rsid w:val="001875CF"/>
    <w:rsid w:val="00187912"/>
    <w:rsid w:val="00187950"/>
    <w:rsid w:val="001879B2"/>
    <w:rsid w:val="00187AE9"/>
    <w:rsid w:val="001902CA"/>
    <w:rsid w:val="001909CB"/>
    <w:rsid w:val="00190A65"/>
    <w:rsid w:val="00190DF1"/>
    <w:rsid w:val="00190EBF"/>
    <w:rsid w:val="001910A5"/>
    <w:rsid w:val="00191111"/>
    <w:rsid w:val="001912A3"/>
    <w:rsid w:val="001913AE"/>
    <w:rsid w:val="00191513"/>
    <w:rsid w:val="00192063"/>
    <w:rsid w:val="0019207C"/>
    <w:rsid w:val="001925F4"/>
    <w:rsid w:val="00192C1E"/>
    <w:rsid w:val="00192CFF"/>
    <w:rsid w:val="00192F35"/>
    <w:rsid w:val="001931A2"/>
    <w:rsid w:val="00194673"/>
    <w:rsid w:val="0019627C"/>
    <w:rsid w:val="00196362"/>
    <w:rsid w:val="00196A98"/>
    <w:rsid w:val="00196AD3"/>
    <w:rsid w:val="00196D12"/>
    <w:rsid w:val="00196D5F"/>
    <w:rsid w:val="00196EA5"/>
    <w:rsid w:val="00197309"/>
    <w:rsid w:val="001973ED"/>
    <w:rsid w:val="0019781C"/>
    <w:rsid w:val="00197D4F"/>
    <w:rsid w:val="001A0306"/>
    <w:rsid w:val="001A0436"/>
    <w:rsid w:val="001A07C3"/>
    <w:rsid w:val="001A0884"/>
    <w:rsid w:val="001A0888"/>
    <w:rsid w:val="001A0934"/>
    <w:rsid w:val="001A0C17"/>
    <w:rsid w:val="001A10CA"/>
    <w:rsid w:val="001A111C"/>
    <w:rsid w:val="001A11CA"/>
    <w:rsid w:val="001A13FC"/>
    <w:rsid w:val="001A191A"/>
    <w:rsid w:val="001A1CD5"/>
    <w:rsid w:val="001A1E57"/>
    <w:rsid w:val="001A245C"/>
    <w:rsid w:val="001A2483"/>
    <w:rsid w:val="001A2B24"/>
    <w:rsid w:val="001A2FCE"/>
    <w:rsid w:val="001A3960"/>
    <w:rsid w:val="001A3D2A"/>
    <w:rsid w:val="001A4356"/>
    <w:rsid w:val="001A4457"/>
    <w:rsid w:val="001A4490"/>
    <w:rsid w:val="001A4735"/>
    <w:rsid w:val="001A49D4"/>
    <w:rsid w:val="001A4E0D"/>
    <w:rsid w:val="001A537A"/>
    <w:rsid w:val="001A5E5F"/>
    <w:rsid w:val="001A6585"/>
    <w:rsid w:val="001A6AD7"/>
    <w:rsid w:val="001A6B0C"/>
    <w:rsid w:val="001A6CB6"/>
    <w:rsid w:val="001A7121"/>
    <w:rsid w:val="001A775C"/>
    <w:rsid w:val="001A77B6"/>
    <w:rsid w:val="001A7B4B"/>
    <w:rsid w:val="001A7BAA"/>
    <w:rsid w:val="001A7CA9"/>
    <w:rsid w:val="001B0260"/>
    <w:rsid w:val="001B127E"/>
    <w:rsid w:val="001B1418"/>
    <w:rsid w:val="001B16CD"/>
    <w:rsid w:val="001B1778"/>
    <w:rsid w:val="001B1ABB"/>
    <w:rsid w:val="001B1DFC"/>
    <w:rsid w:val="001B21C2"/>
    <w:rsid w:val="001B266D"/>
    <w:rsid w:val="001B2712"/>
    <w:rsid w:val="001B28C3"/>
    <w:rsid w:val="001B2B32"/>
    <w:rsid w:val="001B2D3F"/>
    <w:rsid w:val="001B3357"/>
    <w:rsid w:val="001B349F"/>
    <w:rsid w:val="001B3569"/>
    <w:rsid w:val="001B389E"/>
    <w:rsid w:val="001B3D99"/>
    <w:rsid w:val="001B3DCF"/>
    <w:rsid w:val="001B3F33"/>
    <w:rsid w:val="001B4026"/>
    <w:rsid w:val="001B452B"/>
    <w:rsid w:val="001B4563"/>
    <w:rsid w:val="001B4B35"/>
    <w:rsid w:val="001B55B3"/>
    <w:rsid w:val="001B55E2"/>
    <w:rsid w:val="001B5872"/>
    <w:rsid w:val="001B59C7"/>
    <w:rsid w:val="001B613B"/>
    <w:rsid w:val="001B7A8C"/>
    <w:rsid w:val="001B7D2D"/>
    <w:rsid w:val="001B7FC5"/>
    <w:rsid w:val="001C0552"/>
    <w:rsid w:val="001C0D4E"/>
    <w:rsid w:val="001C1133"/>
    <w:rsid w:val="001C1995"/>
    <w:rsid w:val="001C1B5A"/>
    <w:rsid w:val="001C2010"/>
    <w:rsid w:val="001C240F"/>
    <w:rsid w:val="001C2719"/>
    <w:rsid w:val="001C28B3"/>
    <w:rsid w:val="001C2BBD"/>
    <w:rsid w:val="001C2F78"/>
    <w:rsid w:val="001C3440"/>
    <w:rsid w:val="001C3C69"/>
    <w:rsid w:val="001C3EC0"/>
    <w:rsid w:val="001C4DF0"/>
    <w:rsid w:val="001C58BF"/>
    <w:rsid w:val="001C5964"/>
    <w:rsid w:val="001C5AD3"/>
    <w:rsid w:val="001C5C75"/>
    <w:rsid w:val="001C5D3D"/>
    <w:rsid w:val="001C7704"/>
    <w:rsid w:val="001C789E"/>
    <w:rsid w:val="001C7E20"/>
    <w:rsid w:val="001C7ED8"/>
    <w:rsid w:val="001C7ED9"/>
    <w:rsid w:val="001D0551"/>
    <w:rsid w:val="001D0858"/>
    <w:rsid w:val="001D1DF6"/>
    <w:rsid w:val="001D216B"/>
    <w:rsid w:val="001D2C26"/>
    <w:rsid w:val="001D2C57"/>
    <w:rsid w:val="001D2C6F"/>
    <w:rsid w:val="001D3BB5"/>
    <w:rsid w:val="001D3C1B"/>
    <w:rsid w:val="001D40B7"/>
    <w:rsid w:val="001D4482"/>
    <w:rsid w:val="001D448D"/>
    <w:rsid w:val="001D4686"/>
    <w:rsid w:val="001D49A3"/>
    <w:rsid w:val="001D4AB1"/>
    <w:rsid w:val="001D4BF9"/>
    <w:rsid w:val="001D4D60"/>
    <w:rsid w:val="001D4E21"/>
    <w:rsid w:val="001D4ED5"/>
    <w:rsid w:val="001D4FE6"/>
    <w:rsid w:val="001D518A"/>
    <w:rsid w:val="001D57FC"/>
    <w:rsid w:val="001D5C6D"/>
    <w:rsid w:val="001D5E06"/>
    <w:rsid w:val="001D5E1F"/>
    <w:rsid w:val="001D69A2"/>
    <w:rsid w:val="001D73D3"/>
    <w:rsid w:val="001D75D9"/>
    <w:rsid w:val="001D79A8"/>
    <w:rsid w:val="001D7B94"/>
    <w:rsid w:val="001D7C5E"/>
    <w:rsid w:val="001D7F03"/>
    <w:rsid w:val="001E0228"/>
    <w:rsid w:val="001E061B"/>
    <w:rsid w:val="001E074B"/>
    <w:rsid w:val="001E08CF"/>
    <w:rsid w:val="001E0ABE"/>
    <w:rsid w:val="001E0B53"/>
    <w:rsid w:val="001E1541"/>
    <w:rsid w:val="001E1750"/>
    <w:rsid w:val="001E1C93"/>
    <w:rsid w:val="001E1CAE"/>
    <w:rsid w:val="001E2818"/>
    <w:rsid w:val="001E2DEF"/>
    <w:rsid w:val="001E364A"/>
    <w:rsid w:val="001E42EB"/>
    <w:rsid w:val="001E46EC"/>
    <w:rsid w:val="001E4DDF"/>
    <w:rsid w:val="001E51ED"/>
    <w:rsid w:val="001E5832"/>
    <w:rsid w:val="001E5AE1"/>
    <w:rsid w:val="001E5D9D"/>
    <w:rsid w:val="001E6125"/>
    <w:rsid w:val="001E62F7"/>
    <w:rsid w:val="001E68D4"/>
    <w:rsid w:val="001E6ED6"/>
    <w:rsid w:val="001E7120"/>
    <w:rsid w:val="001E7841"/>
    <w:rsid w:val="001E791C"/>
    <w:rsid w:val="001E7942"/>
    <w:rsid w:val="001F0BE1"/>
    <w:rsid w:val="001F0ED7"/>
    <w:rsid w:val="001F1372"/>
    <w:rsid w:val="001F17E4"/>
    <w:rsid w:val="001F1AA7"/>
    <w:rsid w:val="001F1B79"/>
    <w:rsid w:val="001F1C6D"/>
    <w:rsid w:val="001F21BA"/>
    <w:rsid w:val="001F26A0"/>
    <w:rsid w:val="001F26D4"/>
    <w:rsid w:val="001F27AB"/>
    <w:rsid w:val="001F2993"/>
    <w:rsid w:val="001F31B5"/>
    <w:rsid w:val="001F3321"/>
    <w:rsid w:val="001F3B52"/>
    <w:rsid w:val="001F45AF"/>
    <w:rsid w:val="001F47FE"/>
    <w:rsid w:val="001F4B10"/>
    <w:rsid w:val="001F50DA"/>
    <w:rsid w:val="001F50EA"/>
    <w:rsid w:val="001F5692"/>
    <w:rsid w:val="001F5E63"/>
    <w:rsid w:val="001F6DA8"/>
    <w:rsid w:val="001F6E0C"/>
    <w:rsid w:val="0020041A"/>
    <w:rsid w:val="00200EF6"/>
    <w:rsid w:val="0020246C"/>
    <w:rsid w:val="002028EB"/>
    <w:rsid w:val="002040A6"/>
    <w:rsid w:val="002040AB"/>
    <w:rsid w:val="0020423F"/>
    <w:rsid w:val="00204405"/>
    <w:rsid w:val="0020473F"/>
    <w:rsid w:val="002047F0"/>
    <w:rsid w:val="00205211"/>
    <w:rsid w:val="002059E2"/>
    <w:rsid w:val="00205D31"/>
    <w:rsid w:val="00205DE6"/>
    <w:rsid w:val="0020686C"/>
    <w:rsid w:val="00207A49"/>
    <w:rsid w:val="00207FDC"/>
    <w:rsid w:val="0021010C"/>
    <w:rsid w:val="002102AD"/>
    <w:rsid w:val="00210777"/>
    <w:rsid w:val="00210BB4"/>
    <w:rsid w:val="00210CE4"/>
    <w:rsid w:val="00210F5F"/>
    <w:rsid w:val="00211669"/>
    <w:rsid w:val="00211D51"/>
    <w:rsid w:val="00211E4A"/>
    <w:rsid w:val="002120A8"/>
    <w:rsid w:val="0021249B"/>
    <w:rsid w:val="00212DA4"/>
    <w:rsid w:val="00213567"/>
    <w:rsid w:val="00213E62"/>
    <w:rsid w:val="00213EE6"/>
    <w:rsid w:val="00214211"/>
    <w:rsid w:val="00214297"/>
    <w:rsid w:val="00214B25"/>
    <w:rsid w:val="00215103"/>
    <w:rsid w:val="00215191"/>
    <w:rsid w:val="002152D1"/>
    <w:rsid w:val="00215927"/>
    <w:rsid w:val="0021639C"/>
    <w:rsid w:val="0021647C"/>
    <w:rsid w:val="002166F0"/>
    <w:rsid w:val="00216997"/>
    <w:rsid w:val="00216CBD"/>
    <w:rsid w:val="00216F38"/>
    <w:rsid w:val="0021738B"/>
    <w:rsid w:val="002174D0"/>
    <w:rsid w:val="002175D6"/>
    <w:rsid w:val="002204F6"/>
    <w:rsid w:val="00220758"/>
    <w:rsid w:val="002208C7"/>
    <w:rsid w:val="00221038"/>
    <w:rsid w:val="002210FE"/>
    <w:rsid w:val="00221691"/>
    <w:rsid w:val="00221955"/>
    <w:rsid w:val="0022292C"/>
    <w:rsid w:val="00222A65"/>
    <w:rsid w:val="00222F2A"/>
    <w:rsid w:val="0022356C"/>
    <w:rsid w:val="0022448E"/>
    <w:rsid w:val="002245C1"/>
    <w:rsid w:val="002246F0"/>
    <w:rsid w:val="002247F4"/>
    <w:rsid w:val="002249AC"/>
    <w:rsid w:val="00224AD9"/>
    <w:rsid w:val="00224CFC"/>
    <w:rsid w:val="00224E42"/>
    <w:rsid w:val="002252E9"/>
    <w:rsid w:val="002253DD"/>
    <w:rsid w:val="002262AC"/>
    <w:rsid w:val="0022658F"/>
    <w:rsid w:val="002269A5"/>
    <w:rsid w:val="00226B09"/>
    <w:rsid w:val="00227C0F"/>
    <w:rsid w:val="00230011"/>
    <w:rsid w:val="00230209"/>
    <w:rsid w:val="00230535"/>
    <w:rsid w:val="00230822"/>
    <w:rsid w:val="0023120F"/>
    <w:rsid w:val="00231550"/>
    <w:rsid w:val="00231E20"/>
    <w:rsid w:val="00232116"/>
    <w:rsid w:val="002321D7"/>
    <w:rsid w:val="00232A54"/>
    <w:rsid w:val="00232B60"/>
    <w:rsid w:val="00232F02"/>
    <w:rsid w:val="00233939"/>
    <w:rsid w:val="00233F1C"/>
    <w:rsid w:val="00234086"/>
    <w:rsid w:val="00234132"/>
    <w:rsid w:val="002341E9"/>
    <w:rsid w:val="00234688"/>
    <w:rsid w:val="00234693"/>
    <w:rsid w:val="002349A3"/>
    <w:rsid w:val="00234F31"/>
    <w:rsid w:val="00235174"/>
    <w:rsid w:val="00235D47"/>
    <w:rsid w:val="00235D76"/>
    <w:rsid w:val="00236F2A"/>
    <w:rsid w:val="00237126"/>
    <w:rsid w:val="002372D2"/>
    <w:rsid w:val="0023794C"/>
    <w:rsid w:val="00240565"/>
    <w:rsid w:val="00240FF9"/>
    <w:rsid w:val="002410FD"/>
    <w:rsid w:val="00241397"/>
    <w:rsid w:val="002419BE"/>
    <w:rsid w:val="00241FB2"/>
    <w:rsid w:val="002421F5"/>
    <w:rsid w:val="00242376"/>
    <w:rsid w:val="0024267B"/>
    <w:rsid w:val="0024274C"/>
    <w:rsid w:val="00243C5C"/>
    <w:rsid w:val="00243EB1"/>
    <w:rsid w:val="00243F3B"/>
    <w:rsid w:val="00244394"/>
    <w:rsid w:val="00244933"/>
    <w:rsid w:val="00244D1F"/>
    <w:rsid w:val="00244DCA"/>
    <w:rsid w:val="00245376"/>
    <w:rsid w:val="0024539D"/>
    <w:rsid w:val="00245F51"/>
    <w:rsid w:val="00246260"/>
    <w:rsid w:val="0024797F"/>
    <w:rsid w:val="00247985"/>
    <w:rsid w:val="00247C4F"/>
    <w:rsid w:val="00247E78"/>
    <w:rsid w:val="00250026"/>
    <w:rsid w:val="00250372"/>
    <w:rsid w:val="002504E1"/>
    <w:rsid w:val="002505FD"/>
    <w:rsid w:val="00250667"/>
    <w:rsid w:val="002507F8"/>
    <w:rsid w:val="002508F8"/>
    <w:rsid w:val="00251177"/>
    <w:rsid w:val="0025206A"/>
    <w:rsid w:val="002521A1"/>
    <w:rsid w:val="002527E3"/>
    <w:rsid w:val="0025286D"/>
    <w:rsid w:val="00252A90"/>
    <w:rsid w:val="00252CB1"/>
    <w:rsid w:val="0025372F"/>
    <w:rsid w:val="00253CCF"/>
    <w:rsid w:val="002545F4"/>
    <w:rsid w:val="00254700"/>
    <w:rsid w:val="00254D38"/>
    <w:rsid w:val="00254E98"/>
    <w:rsid w:val="00255464"/>
    <w:rsid w:val="0025550A"/>
    <w:rsid w:val="00256681"/>
    <w:rsid w:val="00257067"/>
    <w:rsid w:val="00257611"/>
    <w:rsid w:val="0025771F"/>
    <w:rsid w:val="00257F43"/>
    <w:rsid w:val="0026170C"/>
    <w:rsid w:val="00261821"/>
    <w:rsid w:val="00261AD5"/>
    <w:rsid w:val="00261C75"/>
    <w:rsid w:val="00261C93"/>
    <w:rsid w:val="00261D5B"/>
    <w:rsid w:val="002622B9"/>
    <w:rsid w:val="00262456"/>
    <w:rsid w:val="002625DB"/>
    <w:rsid w:val="00262802"/>
    <w:rsid w:val="00262BF4"/>
    <w:rsid w:val="00262F64"/>
    <w:rsid w:val="002634DB"/>
    <w:rsid w:val="0026368D"/>
    <w:rsid w:val="00263B3D"/>
    <w:rsid w:val="00263CEF"/>
    <w:rsid w:val="0026439E"/>
    <w:rsid w:val="002643B1"/>
    <w:rsid w:val="0026442C"/>
    <w:rsid w:val="00264883"/>
    <w:rsid w:val="00264A4E"/>
    <w:rsid w:val="00264BCA"/>
    <w:rsid w:val="002656E5"/>
    <w:rsid w:val="00265C0B"/>
    <w:rsid w:val="00265E2A"/>
    <w:rsid w:val="00266657"/>
    <w:rsid w:val="00266AD5"/>
    <w:rsid w:val="00266EB3"/>
    <w:rsid w:val="00266F35"/>
    <w:rsid w:val="00267267"/>
    <w:rsid w:val="00267DD4"/>
    <w:rsid w:val="002706A3"/>
    <w:rsid w:val="00270904"/>
    <w:rsid w:val="00270E67"/>
    <w:rsid w:val="00271B2A"/>
    <w:rsid w:val="00272372"/>
    <w:rsid w:val="00272B4D"/>
    <w:rsid w:val="00273ADC"/>
    <w:rsid w:val="00273CAB"/>
    <w:rsid w:val="00273D24"/>
    <w:rsid w:val="00273D6F"/>
    <w:rsid w:val="00273F66"/>
    <w:rsid w:val="0027422F"/>
    <w:rsid w:val="002744A3"/>
    <w:rsid w:val="002747FC"/>
    <w:rsid w:val="00274997"/>
    <w:rsid w:val="00274A60"/>
    <w:rsid w:val="00274BC1"/>
    <w:rsid w:val="0027515F"/>
    <w:rsid w:val="002753E5"/>
    <w:rsid w:val="00275477"/>
    <w:rsid w:val="00275758"/>
    <w:rsid w:val="002759FB"/>
    <w:rsid w:val="00275A6C"/>
    <w:rsid w:val="00275A87"/>
    <w:rsid w:val="00275C09"/>
    <w:rsid w:val="00275E11"/>
    <w:rsid w:val="00276223"/>
    <w:rsid w:val="002764D6"/>
    <w:rsid w:val="0027671C"/>
    <w:rsid w:val="0027696A"/>
    <w:rsid w:val="00276DBD"/>
    <w:rsid w:val="002777A3"/>
    <w:rsid w:val="00277A86"/>
    <w:rsid w:val="00277C25"/>
    <w:rsid w:val="00281149"/>
    <w:rsid w:val="00281443"/>
    <w:rsid w:val="0028149F"/>
    <w:rsid w:val="0028165F"/>
    <w:rsid w:val="00281810"/>
    <w:rsid w:val="00281A2B"/>
    <w:rsid w:val="00282062"/>
    <w:rsid w:val="0028243D"/>
    <w:rsid w:val="0028257C"/>
    <w:rsid w:val="00282643"/>
    <w:rsid w:val="002831B1"/>
    <w:rsid w:val="0028336C"/>
    <w:rsid w:val="00283377"/>
    <w:rsid w:val="0028388E"/>
    <w:rsid w:val="00283925"/>
    <w:rsid w:val="00283D53"/>
    <w:rsid w:val="002841D6"/>
    <w:rsid w:val="00284453"/>
    <w:rsid w:val="00284D8A"/>
    <w:rsid w:val="00284EFB"/>
    <w:rsid w:val="00285708"/>
    <w:rsid w:val="00285777"/>
    <w:rsid w:val="00286222"/>
    <w:rsid w:val="0028631B"/>
    <w:rsid w:val="00286789"/>
    <w:rsid w:val="00286A25"/>
    <w:rsid w:val="00286D6B"/>
    <w:rsid w:val="0028733C"/>
    <w:rsid w:val="002873F8"/>
    <w:rsid w:val="00287A36"/>
    <w:rsid w:val="00290182"/>
    <w:rsid w:val="0029029C"/>
    <w:rsid w:val="0029045A"/>
    <w:rsid w:val="002907BE"/>
    <w:rsid w:val="00291BFC"/>
    <w:rsid w:val="00292315"/>
    <w:rsid w:val="00292E22"/>
    <w:rsid w:val="0029320B"/>
    <w:rsid w:val="00293284"/>
    <w:rsid w:val="002935B7"/>
    <w:rsid w:val="00293F2C"/>
    <w:rsid w:val="00294012"/>
    <w:rsid w:val="002940F7"/>
    <w:rsid w:val="00294803"/>
    <w:rsid w:val="00294FEE"/>
    <w:rsid w:val="00294FF6"/>
    <w:rsid w:val="0029501F"/>
    <w:rsid w:val="002959D3"/>
    <w:rsid w:val="00296226"/>
    <w:rsid w:val="00296347"/>
    <w:rsid w:val="00296369"/>
    <w:rsid w:val="00296AC1"/>
    <w:rsid w:val="00296D3D"/>
    <w:rsid w:val="00296F14"/>
    <w:rsid w:val="00297504"/>
    <w:rsid w:val="002978C9"/>
    <w:rsid w:val="002A00A8"/>
    <w:rsid w:val="002A05E2"/>
    <w:rsid w:val="002A0731"/>
    <w:rsid w:val="002A08C3"/>
    <w:rsid w:val="002A093C"/>
    <w:rsid w:val="002A0A99"/>
    <w:rsid w:val="002A0C85"/>
    <w:rsid w:val="002A105A"/>
    <w:rsid w:val="002A1BAA"/>
    <w:rsid w:val="002A1C32"/>
    <w:rsid w:val="002A1C3A"/>
    <w:rsid w:val="002A21A2"/>
    <w:rsid w:val="002A22AC"/>
    <w:rsid w:val="002A249D"/>
    <w:rsid w:val="002A3756"/>
    <w:rsid w:val="002A3FC5"/>
    <w:rsid w:val="002A4B99"/>
    <w:rsid w:val="002A4F92"/>
    <w:rsid w:val="002A558F"/>
    <w:rsid w:val="002A56E3"/>
    <w:rsid w:val="002A5A8A"/>
    <w:rsid w:val="002A6027"/>
    <w:rsid w:val="002A6496"/>
    <w:rsid w:val="002A672E"/>
    <w:rsid w:val="002A67DE"/>
    <w:rsid w:val="002A6A0D"/>
    <w:rsid w:val="002A749F"/>
    <w:rsid w:val="002A7702"/>
    <w:rsid w:val="002B0313"/>
    <w:rsid w:val="002B0561"/>
    <w:rsid w:val="002B08D5"/>
    <w:rsid w:val="002B0E9A"/>
    <w:rsid w:val="002B0FC1"/>
    <w:rsid w:val="002B16C8"/>
    <w:rsid w:val="002B1B62"/>
    <w:rsid w:val="002B1D4F"/>
    <w:rsid w:val="002B20C1"/>
    <w:rsid w:val="002B239F"/>
    <w:rsid w:val="002B24DA"/>
    <w:rsid w:val="002B279F"/>
    <w:rsid w:val="002B2B89"/>
    <w:rsid w:val="002B3211"/>
    <w:rsid w:val="002B4AA6"/>
    <w:rsid w:val="002B4FB1"/>
    <w:rsid w:val="002B51F0"/>
    <w:rsid w:val="002B55A6"/>
    <w:rsid w:val="002B565F"/>
    <w:rsid w:val="002B59B3"/>
    <w:rsid w:val="002B5C35"/>
    <w:rsid w:val="002B69B5"/>
    <w:rsid w:val="002B7079"/>
    <w:rsid w:val="002B752B"/>
    <w:rsid w:val="002B79F8"/>
    <w:rsid w:val="002B7A79"/>
    <w:rsid w:val="002B7DF0"/>
    <w:rsid w:val="002C00E8"/>
    <w:rsid w:val="002C01C5"/>
    <w:rsid w:val="002C0B8F"/>
    <w:rsid w:val="002C0D8D"/>
    <w:rsid w:val="002C0E24"/>
    <w:rsid w:val="002C0F8C"/>
    <w:rsid w:val="002C14F7"/>
    <w:rsid w:val="002C16C4"/>
    <w:rsid w:val="002C18D3"/>
    <w:rsid w:val="002C19E6"/>
    <w:rsid w:val="002C2227"/>
    <w:rsid w:val="002C261D"/>
    <w:rsid w:val="002C26DE"/>
    <w:rsid w:val="002C2F2B"/>
    <w:rsid w:val="002C357C"/>
    <w:rsid w:val="002C40E5"/>
    <w:rsid w:val="002C45BC"/>
    <w:rsid w:val="002C4974"/>
    <w:rsid w:val="002C4EB0"/>
    <w:rsid w:val="002C50C0"/>
    <w:rsid w:val="002C5109"/>
    <w:rsid w:val="002C5332"/>
    <w:rsid w:val="002C574D"/>
    <w:rsid w:val="002C5B11"/>
    <w:rsid w:val="002C60B9"/>
    <w:rsid w:val="002C6216"/>
    <w:rsid w:val="002C65C2"/>
    <w:rsid w:val="002C6A04"/>
    <w:rsid w:val="002C6EE0"/>
    <w:rsid w:val="002C7C3D"/>
    <w:rsid w:val="002D026B"/>
    <w:rsid w:val="002D07B8"/>
    <w:rsid w:val="002D0DD8"/>
    <w:rsid w:val="002D0ED4"/>
    <w:rsid w:val="002D124B"/>
    <w:rsid w:val="002D13E5"/>
    <w:rsid w:val="002D1684"/>
    <w:rsid w:val="002D1D2A"/>
    <w:rsid w:val="002D2884"/>
    <w:rsid w:val="002D2D48"/>
    <w:rsid w:val="002D2EA5"/>
    <w:rsid w:val="002D34C8"/>
    <w:rsid w:val="002D382B"/>
    <w:rsid w:val="002D3E34"/>
    <w:rsid w:val="002D3EF1"/>
    <w:rsid w:val="002D4536"/>
    <w:rsid w:val="002D484C"/>
    <w:rsid w:val="002D4C20"/>
    <w:rsid w:val="002D4C37"/>
    <w:rsid w:val="002D4D6B"/>
    <w:rsid w:val="002D4EE4"/>
    <w:rsid w:val="002D5187"/>
    <w:rsid w:val="002D555B"/>
    <w:rsid w:val="002D56D3"/>
    <w:rsid w:val="002D576C"/>
    <w:rsid w:val="002D5A3E"/>
    <w:rsid w:val="002D5D64"/>
    <w:rsid w:val="002D5E0F"/>
    <w:rsid w:val="002D5E8B"/>
    <w:rsid w:val="002D64FF"/>
    <w:rsid w:val="002D7074"/>
    <w:rsid w:val="002D70BB"/>
    <w:rsid w:val="002D79AD"/>
    <w:rsid w:val="002D7EC1"/>
    <w:rsid w:val="002E04B5"/>
    <w:rsid w:val="002E08BA"/>
    <w:rsid w:val="002E09EE"/>
    <w:rsid w:val="002E0A46"/>
    <w:rsid w:val="002E0AFA"/>
    <w:rsid w:val="002E1197"/>
    <w:rsid w:val="002E132B"/>
    <w:rsid w:val="002E1AAF"/>
    <w:rsid w:val="002E1B5B"/>
    <w:rsid w:val="002E278F"/>
    <w:rsid w:val="002E2859"/>
    <w:rsid w:val="002E2987"/>
    <w:rsid w:val="002E29E7"/>
    <w:rsid w:val="002E32DD"/>
    <w:rsid w:val="002E36BA"/>
    <w:rsid w:val="002E3E88"/>
    <w:rsid w:val="002E440F"/>
    <w:rsid w:val="002E4547"/>
    <w:rsid w:val="002E47B5"/>
    <w:rsid w:val="002E47C7"/>
    <w:rsid w:val="002E4B78"/>
    <w:rsid w:val="002E5F22"/>
    <w:rsid w:val="002E6383"/>
    <w:rsid w:val="002E683F"/>
    <w:rsid w:val="002E7508"/>
    <w:rsid w:val="002E755A"/>
    <w:rsid w:val="002E756B"/>
    <w:rsid w:val="002E75D7"/>
    <w:rsid w:val="002E79C6"/>
    <w:rsid w:val="002E7B64"/>
    <w:rsid w:val="002F01B6"/>
    <w:rsid w:val="002F0382"/>
    <w:rsid w:val="002F0A5E"/>
    <w:rsid w:val="002F0D62"/>
    <w:rsid w:val="002F1727"/>
    <w:rsid w:val="002F187A"/>
    <w:rsid w:val="002F1DA0"/>
    <w:rsid w:val="002F20ED"/>
    <w:rsid w:val="002F2237"/>
    <w:rsid w:val="002F233B"/>
    <w:rsid w:val="002F28BF"/>
    <w:rsid w:val="002F2D50"/>
    <w:rsid w:val="002F2E79"/>
    <w:rsid w:val="002F4062"/>
    <w:rsid w:val="002F50D5"/>
    <w:rsid w:val="002F5824"/>
    <w:rsid w:val="002F64C3"/>
    <w:rsid w:val="002F6D7D"/>
    <w:rsid w:val="002F70A5"/>
    <w:rsid w:val="002F7197"/>
    <w:rsid w:val="002F7330"/>
    <w:rsid w:val="002F7331"/>
    <w:rsid w:val="002F78A7"/>
    <w:rsid w:val="002F797E"/>
    <w:rsid w:val="002F7A41"/>
    <w:rsid w:val="002F7AF2"/>
    <w:rsid w:val="00300188"/>
    <w:rsid w:val="0030048C"/>
    <w:rsid w:val="00300E34"/>
    <w:rsid w:val="00300EE5"/>
    <w:rsid w:val="0030113A"/>
    <w:rsid w:val="00301D83"/>
    <w:rsid w:val="003020A9"/>
    <w:rsid w:val="003021BC"/>
    <w:rsid w:val="00302A20"/>
    <w:rsid w:val="00302D0F"/>
    <w:rsid w:val="003032B8"/>
    <w:rsid w:val="0030496E"/>
    <w:rsid w:val="00304DE5"/>
    <w:rsid w:val="00304F03"/>
    <w:rsid w:val="00305385"/>
    <w:rsid w:val="00305915"/>
    <w:rsid w:val="00305EE3"/>
    <w:rsid w:val="00306070"/>
    <w:rsid w:val="003069E4"/>
    <w:rsid w:val="00306BB0"/>
    <w:rsid w:val="00306E73"/>
    <w:rsid w:val="003071C3"/>
    <w:rsid w:val="003075A8"/>
    <w:rsid w:val="00307EF3"/>
    <w:rsid w:val="00307EFF"/>
    <w:rsid w:val="00310112"/>
    <w:rsid w:val="003103C9"/>
    <w:rsid w:val="00310B56"/>
    <w:rsid w:val="00310EC0"/>
    <w:rsid w:val="003113C8"/>
    <w:rsid w:val="003117FC"/>
    <w:rsid w:val="00312203"/>
    <w:rsid w:val="003125C5"/>
    <w:rsid w:val="00312A1D"/>
    <w:rsid w:val="00312B73"/>
    <w:rsid w:val="00312B76"/>
    <w:rsid w:val="003132AE"/>
    <w:rsid w:val="0031361D"/>
    <w:rsid w:val="00313847"/>
    <w:rsid w:val="00314519"/>
    <w:rsid w:val="0031456B"/>
    <w:rsid w:val="00314612"/>
    <w:rsid w:val="00314D67"/>
    <w:rsid w:val="00314E38"/>
    <w:rsid w:val="00314FD1"/>
    <w:rsid w:val="00315967"/>
    <w:rsid w:val="0031596B"/>
    <w:rsid w:val="00315BE2"/>
    <w:rsid w:val="00315F30"/>
    <w:rsid w:val="003162EF"/>
    <w:rsid w:val="003169B5"/>
    <w:rsid w:val="00317037"/>
    <w:rsid w:val="003173FA"/>
    <w:rsid w:val="00317876"/>
    <w:rsid w:val="003179E4"/>
    <w:rsid w:val="00317FCF"/>
    <w:rsid w:val="003200C9"/>
    <w:rsid w:val="00320B87"/>
    <w:rsid w:val="00321C19"/>
    <w:rsid w:val="00321E5C"/>
    <w:rsid w:val="00321EEC"/>
    <w:rsid w:val="003224C6"/>
    <w:rsid w:val="0032297E"/>
    <w:rsid w:val="00322D9D"/>
    <w:rsid w:val="0032300C"/>
    <w:rsid w:val="00323360"/>
    <w:rsid w:val="00323513"/>
    <w:rsid w:val="003237DD"/>
    <w:rsid w:val="003237E5"/>
    <w:rsid w:val="00323CBF"/>
    <w:rsid w:val="00323CEB"/>
    <w:rsid w:val="00323DC7"/>
    <w:rsid w:val="003241F1"/>
    <w:rsid w:val="003241FD"/>
    <w:rsid w:val="00324545"/>
    <w:rsid w:val="00324B42"/>
    <w:rsid w:val="00324F70"/>
    <w:rsid w:val="00325C2D"/>
    <w:rsid w:val="00325F60"/>
    <w:rsid w:val="00326270"/>
    <w:rsid w:val="003262BC"/>
    <w:rsid w:val="00326C2E"/>
    <w:rsid w:val="00326E12"/>
    <w:rsid w:val="00326FBB"/>
    <w:rsid w:val="00327056"/>
    <w:rsid w:val="0032752D"/>
    <w:rsid w:val="003304A4"/>
    <w:rsid w:val="00330C63"/>
    <w:rsid w:val="00330CA7"/>
    <w:rsid w:val="00330D90"/>
    <w:rsid w:val="00331839"/>
    <w:rsid w:val="003321F4"/>
    <w:rsid w:val="0033285D"/>
    <w:rsid w:val="00332D6B"/>
    <w:rsid w:val="00332D98"/>
    <w:rsid w:val="003337C5"/>
    <w:rsid w:val="00333932"/>
    <w:rsid w:val="00333C72"/>
    <w:rsid w:val="00333FDD"/>
    <w:rsid w:val="0033427E"/>
    <w:rsid w:val="003342F4"/>
    <w:rsid w:val="003344D9"/>
    <w:rsid w:val="00334636"/>
    <w:rsid w:val="003347F2"/>
    <w:rsid w:val="00334843"/>
    <w:rsid w:val="0033510F"/>
    <w:rsid w:val="00335416"/>
    <w:rsid w:val="003356FD"/>
    <w:rsid w:val="00335C56"/>
    <w:rsid w:val="003360EF"/>
    <w:rsid w:val="00336169"/>
    <w:rsid w:val="003362E7"/>
    <w:rsid w:val="003364A0"/>
    <w:rsid w:val="0033788F"/>
    <w:rsid w:val="003405E1"/>
    <w:rsid w:val="00340755"/>
    <w:rsid w:val="00340BEE"/>
    <w:rsid w:val="00340C66"/>
    <w:rsid w:val="0034129F"/>
    <w:rsid w:val="003412E0"/>
    <w:rsid w:val="00341775"/>
    <w:rsid w:val="00341F10"/>
    <w:rsid w:val="00342AB7"/>
    <w:rsid w:val="00342D68"/>
    <w:rsid w:val="0034304E"/>
    <w:rsid w:val="00343319"/>
    <w:rsid w:val="0034358A"/>
    <w:rsid w:val="003436ED"/>
    <w:rsid w:val="003437BF"/>
    <w:rsid w:val="00343A10"/>
    <w:rsid w:val="00343BEB"/>
    <w:rsid w:val="00343CA1"/>
    <w:rsid w:val="00343DEC"/>
    <w:rsid w:val="00344E00"/>
    <w:rsid w:val="00345848"/>
    <w:rsid w:val="00345A4D"/>
    <w:rsid w:val="00345A6B"/>
    <w:rsid w:val="00345ACA"/>
    <w:rsid w:val="0034640F"/>
    <w:rsid w:val="0034646B"/>
    <w:rsid w:val="00346891"/>
    <w:rsid w:val="00346FD4"/>
    <w:rsid w:val="00347121"/>
    <w:rsid w:val="00347602"/>
    <w:rsid w:val="00347C30"/>
    <w:rsid w:val="00350195"/>
    <w:rsid w:val="00351132"/>
    <w:rsid w:val="00351AC3"/>
    <w:rsid w:val="00351BFA"/>
    <w:rsid w:val="00352149"/>
    <w:rsid w:val="0035288B"/>
    <w:rsid w:val="00352C4B"/>
    <w:rsid w:val="00352C4C"/>
    <w:rsid w:val="00352D45"/>
    <w:rsid w:val="00352FC5"/>
    <w:rsid w:val="0035349E"/>
    <w:rsid w:val="00353668"/>
    <w:rsid w:val="0035375D"/>
    <w:rsid w:val="003542D5"/>
    <w:rsid w:val="003542F5"/>
    <w:rsid w:val="003546AC"/>
    <w:rsid w:val="00354B93"/>
    <w:rsid w:val="00354C4C"/>
    <w:rsid w:val="0035578E"/>
    <w:rsid w:val="00355AB8"/>
    <w:rsid w:val="00355FB8"/>
    <w:rsid w:val="0035615A"/>
    <w:rsid w:val="003563A6"/>
    <w:rsid w:val="0035654A"/>
    <w:rsid w:val="0035687D"/>
    <w:rsid w:val="00356C56"/>
    <w:rsid w:val="003570FA"/>
    <w:rsid w:val="0035735D"/>
    <w:rsid w:val="003579AE"/>
    <w:rsid w:val="00357EC8"/>
    <w:rsid w:val="003602CC"/>
    <w:rsid w:val="003603ED"/>
    <w:rsid w:val="00360E36"/>
    <w:rsid w:val="00360F1A"/>
    <w:rsid w:val="00361879"/>
    <w:rsid w:val="00361EC7"/>
    <w:rsid w:val="00362025"/>
    <w:rsid w:val="00362A06"/>
    <w:rsid w:val="00362BB9"/>
    <w:rsid w:val="00363267"/>
    <w:rsid w:val="00363A88"/>
    <w:rsid w:val="0036412B"/>
    <w:rsid w:val="00364A88"/>
    <w:rsid w:val="00364FFE"/>
    <w:rsid w:val="003656B1"/>
    <w:rsid w:val="003656C3"/>
    <w:rsid w:val="003657BD"/>
    <w:rsid w:val="00365907"/>
    <w:rsid w:val="00365AEC"/>
    <w:rsid w:val="00365C52"/>
    <w:rsid w:val="00365ECC"/>
    <w:rsid w:val="00365F70"/>
    <w:rsid w:val="003672FC"/>
    <w:rsid w:val="00367E6D"/>
    <w:rsid w:val="003701B1"/>
    <w:rsid w:val="003703CD"/>
    <w:rsid w:val="003706C8"/>
    <w:rsid w:val="00370A0D"/>
    <w:rsid w:val="00370BD6"/>
    <w:rsid w:val="00371470"/>
    <w:rsid w:val="003718BF"/>
    <w:rsid w:val="003722C8"/>
    <w:rsid w:val="003727C2"/>
    <w:rsid w:val="00372833"/>
    <w:rsid w:val="00372CAB"/>
    <w:rsid w:val="003732C3"/>
    <w:rsid w:val="003736FB"/>
    <w:rsid w:val="00373C35"/>
    <w:rsid w:val="00374223"/>
    <w:rsid w:val="003745F3"/>
    <w:rsid w:val="00374D77"/>
    <w:rsid w:val="00375012"/>
    <w:rsid w:val="00375848"/>
    <w:rsid w:val="00375864"/>
    <w:rsid w:val="00376005"/>
    <w:rsid w:val="0037615A"/>
    <w:rsid w:val="00376382"/>
    <w:rsid w:val="00376421"/>
    <w:rsid w:val="0037681C"/>
    <w:rsid w:val="0037694C"/>
    <w:rsid w:val="00376D90"/>
    <w:rsid w:val="0037726B"/>
    <w:rsid w:val="00377311"/>
    <w:rsid w:val="0037734D"/>
    <w:rsid w:val="00377428"/>
    <w:rsid w:val="003774F6"/>
    <w:rsid w:val="00380607"/>
    <w:rsid w:val="00380A7D"/>
    <w:rsid w:val="00380C7D"/>
    <w:rsid w:val="00380D7C"/>
    <w:rsid w:val="003810B9"/>
    <w:rsid w:val="003810CD"/>
    <w:rsid w:val="0038151E"/>
    <w:rsid w:val="00381734"/>
    <w:rsid w:val="00381736"/>
    <w:rsid w:val="00381BB9"/>
    <w:rsid w:val="00381BCD"/>
    <w:rsid w:val="00382180"/>
    <w:rsid w:val="00382200"/>
    <w:rsid w:val="00382C31"/>
    <w:rsid w:val="003833DB"/>
    <w:rsid w:val="0038345C"/>
    <w:rsid w:val="003838BA"/>
    <w:rsid w:val="00383FC7"/>
    <w:rsid w:val="00384112"/>
    <w:rsid w:val="003846F0"/>
    <w:rsid w:val="00384B4D"/>
    <w:rsid w:val="00384D33"/>
    <w:rsid w:val="003854B5"/>
    <w:rsid w:val="0038559D"/>
    <w:rsid w:val="003857B5"/>
    <w:rsid w:val="00385896"/>
    <w:rsid w:val="003858D5"/>
    <w:rsid w:val="00385976"/>
    <w:rsid w:val="00386548"/>
    <w:rsid w:val="003865FF"/>
    <w:rsid w:val="00387093"/>
    <w:rsid w:val="00387248"/>
    <w:rsid w:val="003904B1"/>
    <w:rsid w:val="003909B1"/>
    <w:rsid w:val="00390C52"/>
    <w:rsid w:val="00390C5A"/>
    <w:rsid w:val="00390CC3"/>
    <w:rsid w:val="00390E3C"/>
    <w:rsid w:val="00390E4F"/>
    <w:rsid w:val="00391113"/>
    <w:rsid w:val="0039119F"/>
    <w:rsid w:val="0039121C"/>
    <w:rsid w:val="003913D3"/>
    <w:rsid w:val="0039154A"/>
    <w:rsid w:val="00391D06"/>
    <w:rsid w:val="00391F4D"/>
    <w:rsid w:val="00391F86"/>
    <w:rsid w:val="003925A7"/>
    <w:rsid w:val="00392EDF"/>
    <w:rsid w:val="00392EE1"/>
    <w:rsid w:val="00392F20"/>
    <w:rsid w:val="00393024"/>
    <w:rsid w:val="003932CE"/>
    <w:rsid w:val="003935D3"/>
    <w:rsid w:val="0039363B"/>
    <w:rsid w:val="0039378F"/>
    <w:rsid w:val="0039418A"/>
    <w:rsid w:val="00394319"/>
    <w:rsid w:val="00394B57"/>
    <w:rsid w:val="00395565"/>
    <w:rsid w:val="0039578E"/>
    <w:rsid w:val="00395E8C"/>
    <w:rsid w:val="00395F79"/>
    <w:rsid w:val="00396316"/>
    <w:rsid w:val="0039670B"/>
    <w:rsid w:val="00396A8C"/>
    <w:rsid w:val="00397451"/>
    <w:rsid w:val="00397504"/>
    <w:rsid w:val="00397B34"/>
    <w:rsid w:val="00397CA3"/>
    <w:rsid w:val="003A04C9"/>
    <w:rsid w:val="003A0651"/>
    <w:rsid w:val="003A0A9F"/>
    <w:rsid w:val="003A0ABA"/>
    <w:rsid w:val="003A0E3A"/>
    <w:rsid w:val="003A139B"/>
    <w:rsid w:val="003A18BC"/>
    <w:rsid w:val="003A1BC6"/>
    <w:rsid w:val="003A1C27"/>
    <w:rsid w:val="003A1C79"/>
    <w:rsid w:val="003A1EEE"/>
    <w:rsid w:val="003A20D6"/>
    <w:rsid w:val="003A2118"/>
    <w:rsid w:val="003A272E"/>
    <w:rsid w:val="003A2C91"/>
    <w:rsid w:val="003A380D"/>
    <w:rsid w:val="003A38A6"/>
    <w:rsid w:val="003A39AA"/>
    <w:rsid w:val="003A3DE8"/>
    <w:rsid w:val="003A47C4"/>
    <w:rsid w:val="003A47F9"/>
    <w:rsid w:val="003A4AF8"/>
    <w:rsid w:val="003A51A1"/>
    <w:rsid w:val="003A52C7"/>
    <w:rsid w:val="003A5FCE"/>
    <w:rsid w:val="003A6A80"/>
    <w:rsid w:val="003A6AA3"/>
    <w:rsid w:val="003A6D9B"/>
    <w:rsid w:val="003A6E9D"/>
    <w:rsid w:val="003A7356"/>
    <w:rsid w:val="003A73CF"/>
    <w:rsid w:val="003A75F6"/>
    <w:rsid w:val="003A77EA"/>
    <w:rsid w:val="003A796C"/>
    <w:rsid w:val="003B0DDB"/>
    <w:rsid w:val="003B13FB"/>
    <w:rsid w:val="003B181F"/>
    <w:rsid w:val="003B1883"/>
    <w:rsid w:val="003B1A57"/>
    <w:rsid w:val="003B1D35"/>
    <w:rsid w:val="003B205F"/>
    <w:rsid w:val="003B2754"/>
    <w:rsid w:val="003B2779"/>
    <w:rsid w:val="003B2DE5"/>
    <w:rsid w:val="003B2F4B"/>
    <w:rsid w:val="003B3517"/>
    <w:rsid w:val="003B3BAB"/>
    <w:rsid w:val="003B3C53"/>
    <w:rsid w:val="003B4185"/>
    <w:rsid w:val="003B4199"/>
    <w:rsid w:val="003B420A"/>
    <w:rsid w:val="003B48A7"/>
    <w:rsid w:val="003B4A79"/>
    <w:rsid w:val="003B4E57"/>
    <w:rsid w:val="003B503F"/>
    <w:rsid w:val="003B526D"/>
    <w:rsid w:val="003B55E9"/>
    <w:rsid w:val="003B5EDF"/>
    <w:rsid w:val="003B66C5"/>
    <w:rsid w:val="003B67CA"/>
    <w:rsid w:val="003B6F94"/>
    <w:rsid w:val="003B75F5"/>
    <w:rsid w:val="003B7876"/>
    <w:rsid w:val="003B7CBB"/>
    <w:rsid w:val="003C0385"/>
    <w:rsid w:val="003C0449"/>
    <w:rsid w:val="003C08C5"/>
    <w:rsid w:val="003C0EF4"/>
    <w:rsid w:val="003C0F1F"/>
    <w:rsid w:val="003C0F74"/>
    <w:rsid w:val="003C1026"/>
    <w:rsid w:val="003C1B90"/>
    <w:rsid w:val="003C1F76"/>
    <w:rsid w:val="003C2564"/>
    <w:rsid w:val="003C30B0"/>
    <w:rsid w:val="003C31DA"/>
    <w:rsid w:val="003C3BE4"/>
    <w:rsid w:val="003C3CE3"/>
    <w:rsid w:val="003C446C"/>
    <w:rsid w:val="003C476C"/>
    <w:rsid w:val="003C4D19"/>
    <w:rsid w:val="003C4D71"/>
    <w:rsid w:val="003C4DD6"/>
    <w:rsid w:val="003C5125"/>
    <w:rsid w:val="003C5909"/>
    <w:rsid w:val="003C604B"/>
    <w:rsid w:val="003C7606"/>
    <w:rsid w:val="003D00FF"/>
    <w:rsid w:val="003D0195"/>
    <w:rsid w:val="003D070C"/>
    <w:rsid w:val="003D108D"/>
    <w:rsid w:val="003D12EC"/>
    <w:rsid w:val="003D1A11"/>
    <w:rsid w:val="003D1D2F"/>
    <w:rsid w:val="003D201C"/>
    <w:rsid w:val="003D24B4"/>
    <w:rsid w:val="003D272C"/>
    <w:rsid w:val="003D2764"/>
    <w:rsid w:val="003D28BD"/>
    <w:rsid w:val="003D2B6B"/>
    <w:rsid w:val="003D2D26"/>
    <w:rsid w:val="003D2EBD"/>
    <w:rsid w:val="003D3001"/>
    <w:rsid w:val="003D383E"/>
    <w:rsid w:val="003D3BC7"/>
    <w:rsid w:val="003D44B4"/>
    <w:rsid w:val="003D4EF5"/>
    <w:rsid w:val="003D5201"/>
    <w:rsid w:val="003D53BB"/>
    <w:rsid w:val="003D5521"/>
    <w:rsid w:val="003D5EA4"/>
    <w:rsid w:val="003D62BA"/>
    <w:rsid w:val="003D6A4C"/>
    <w:rsid w:val="003D7232"/>
    <w:rsid w:val="003D728B"/>
    <w:rsid w:val="003D74D8"/>
    <w:rsid w:val="003D7967"/>
    <w:rsid w:val="003D7B41"/>
    <w:rsid w:val="003D7C43"/>
    <w:rsid w:val="003D7DE1"/>
    <w:rsid w:val="003D7F34"/>
    <w:rsid w:val="003D7FCF"/>
    <w:rsid w:val="003E01F6"/>
    <w:rsid w:val="003E056A"/>
    <w:rsid w:val="003E09BE"/>
    <w:rsid w:val="003E0A9E"/>
    <w:rsid w:val="003E152E"/>
    <w:rsid w:val="003E19B7"/>
    <w:rsid w:val="003E1A46"/>
    <w:rsid w:val="003E1AA8"/>
    <w:rsid w:val="003E1D9E"/>
    <w:rsid w:val="003E1E14"/>
    <w:rsid w:val="003E2349"/>
    <w:rsid w:val="003E2411"/>
    <w:rsid w:val="003E2B8E"/>
    <w:rsid w:val="003E2FB7"/>
    <w:rsid w:val="003E3722"/>
    <w:rsid w:val="003E3929"/>
    <w:rsid w:val="003E3AFE"/>
    <w:rsid w:val="003E3E12"/>
    <w:rsid w:val="003E40CF"/>
    <w:rsid w:val="003E4779"/>
    <w:rsid w:val="003E539C"/>
    <w:rsid w:val="003E53EF"/>
    <w:rsid w:val="003E56FA"/>
    <w:rsid w:val="003E5705"/>
    <w:rsid w:val="003E5E9E"/>
    <w:rsid w:val="003E61B7"/>
    <w:rsid w:val="003E6347"/>
    <w:rsid w:val="003E6495"/>
    <w:rsid w:val="003E66C6"/>
    <w:rsid w:val="003E6775"/>
    <w:rsid w:val="003E75D1"/>
    <w:rsid w:val="003F03EC"/>
    <w:rsid w:val="003F0772"/>
    <w:rsid w:val="003F0ADD"/>
    <w:rsid w:val="003F12F3"/>
    <w:rsid w:val="003F19BF"/>
    <w:rsid w:val="003F1B6C"/>
    <w:rsid w:val="003F1C23"/>
    <w:rsid w:val="003F1D50"/>
    <w:rsid w:val="003F1D66"/>
    <w:rsid w:val="003F1D8B"/>
    <w:rsid w:val="003F1E1D"/>
    <w:rsid w:val="003F1E82"/>
    <w:rsid w:val="003F1ED9"/>
    <w:rsid w:val="003F21D3"/>
    <w:rsid w:val="003F22E2"/>
    <w:rsid w:val="003F2C80"/>
    <w:rsid w:val="003F2FB1"/>
    <w:rsid w:val="003F3240"/>
    <w:rsid w:val="003F3329"/>
    <w:rsid w:val="003F3C45"/>
    <w:rsid w:val="003F40AA"/>
    <w:rsid w:val="003F4162"/>
    <w:rsid w:val="003F4859"/>
    <w:rsid w:val="003F4AFE"/>
    <w:rsid w:val="003F4CFD"/>
    <w:rsid w:val="003F4DD9"/>
    <w:rsid w:val="003F4F5D"/>
    <w:rsid w:val="003F4F88"/>
    <w:rsid w:val="003F4F8D"/>
    <w:rsid w:val="003F553F"/>
    <w:rsid w:val="003F5D46"/>
    <w:rsid w:val="003F6204"/>
    <w:rsid w:val="003F6638"/>
    <w:rsid w:val="003F672F"/>
    <w:rsid w:val="003F68D6"/>
    <w:rsid w:val="003F73C8"/>
    <w:rsid w:val="003F73D2"/>
    <w:rsid w:val="003F7432"/>
    <w:rsid w:val="003F7A3F"/>
    <w:rsid w:val="003F7AC0"/>
    <w:rsid w:val="003F7CB5"/>
    <w:rsid w:val="003F7EEC"/>
    <w:rsid w:val="004000BA"/>
    <w:rsid w:val="00400A35"/>
    <w:rsid w:val="00400C8E"/>
    <w:rsid w:val="00400DB8"/>
    <w:rsid w:val="00400F7A"/>
    <w:rsid w:val="00401281"/>
    <w:rsid w:val="004015A6"/>
    <w:rsid w:val="0040180C"/>
    <w:rsid w:val="00401954"/>
    <w:rsid w:val="00401B0F"/>
    <w:rsid w:val="00401B67"/>
    <w:rsid w:val="00401E68"/>
    <w:rsid w:val="00402FA9"/>
    <w:rsid w:val="0040313F"/>
    <w:rsid w:val="004033F0"/>
    <w:rsid w:val="00403662"/>
    <w:rsid w:val="0040382E"/>
    <w:rsid w:val="00403924"/>
    <w:rsid w:val="00403D29"/>
    <w:rsid w:val="00406298"/>
    <w:rsid w:val="00406B50"/>
    <w:rsid w:val="004072C2"/>
    <w:rsid w:val="004076CA"/>
    <w:rsid w:val="004078DC"/>
    <w:rsid w:val="00407D85"/>
    <w:rsid w:val="00407E48"/>
    <w:rsid w:val="0041028F"/>
    <w:rsid w:val="00410A09"/>
    <w:rsid w:val="00410F22"/>
    <w:rsid w:val="004110AE"/>
    <w:rsid w:val="0041193F"/>
    <w:rsid w:val="00411C9A"/>
    <w:rsid w:val="004120C7"/>
    <w:rsid w:val="0041229D"/>
    <w:rsid w:val="004126C9"/>
    <w:rsid w:val="0041305D"/>
    <w:rsid w:val="004131D9"/>
    <w:rsid w:val="004139C1"/>
    <w:rsid w:val="004140E9"/>
    <w:rsid w:val="00414511"/>
    <w:rsid w:val="00414A41"/>
    <w:rsid w:val="00414C59"/>
    <w:rsid w:val="00414D17"/>
    <w:rsid w:val="00414F4A"/>
    <w:rsid w:val="004151DF"/>
    <w:rsid w:val="004152A0"/>
    <w:rsid w:val="004157A8"/>
    <w:rsid w:val="00415B49"/>
    <w:rsid w:val="00415CB0"/>
    <w:rsid w:val="00415EA4"/>
    <w:rsid w:val="0041612A"/>
    <w:rsid w:val="00416188"/>
    <w:rsid w:val="004162FA"/>
    <w:rsid w:val="00416BEF"/>
    <w:rsid w:val="00416FC1"/>
    <w:rsid w:val="004179B4"/>
    <w:rsid w:val="004179D0"/>
    <w:rsid w:val="004200AC"/>
    <w:rsid w:val="00420D29"/>
    <w:rsid w:val="00420D85"/>
    <w:rsid w:val="00421604"/>
    <w:rsid w:val="00421AA0"/>
    <w:rsid w:val="00421C1F"/>
    <w:rsid w:val="00421CE6"/>
    <w:rsid w:val="00421D9D"/>
    <w:rsid w:val="00421FEE"/>
    <w:rsid w:val="00422217"/>
    <w:rsid w:val="00422373"/>
    <w:rsid w:val="00422E02"/>
    <w:rsid w:val="00423349"/>
    <w:rsid w:val="00423CA2"/>
    <w:rsid w:val="00424314"/>
    <w:rsid w:val="00424C6C"/>
    <w:rsid w:val="00425476"/>
    <w:rsid w:val="0042573C"/>
    <w:rsid w:val="004262E4"/>
    <w:rsid w:val="004266E1"/>
    <w:rsid w:val="00426BA0"/>
    <w:rsid w:val="00426DE8"/>
    <w:rsid w:val="00427074"/>
    <w:rsid w:val="004271D1"/>
    <w:rsid w:val="004271DF"/>
    <w:rsid w:val="00427B26"/>
    <w:rsid w:val="00427DEF"/>
    <w:rsid w:val="00430296"/>
    <w:rsid w:val="004312A0"/>
    <w:rsid w:val="00431C4A"/>
    <w:rsid w:val="00431CB6"/>
    <w:rsid w:val="00431D2C"/>
    <w:rsid w:val="00431D36"/>
    <w:rsid w:val="0043250C"/>
    <w:rsid w:val="0043253D"/>
    <w:rsid w:val="00432BEB"/>
    <w:rsid w:val="00432CAD"/>
    <w:rsid w:val="00433027"/>
    <w:rsid w:val="00433695"/>
    <w:rsid w:val="00433B7F"/>
    <w:rsid w:val="004340BE"/>
    <w:rsid w:val="0043419B"/>
    <w:rsid w:val="004342A0"/>
    <w:rsid w:val="00434A30"/>
    <w:rsid w:val="00434DA2"/>
    <w:rsid w:val="00434DA9"/>
    <w:rsid w:val="00434E1B"/>
    <w:rsid w:val="0043522D"/>
    <w:rsid w:val="004357DE"/>
    <w:rsid w:val="00435CB5"/>
    <w:rsid w:val="004365EA"/>
    <w:rsid w:val="00437860"/>
    <w:rsid w:val="00440285"/>
    <w:rsid w:val="004404C9"/>
    <w:rsid w:val="00440CD5"/>
    <w:rsid w:val="004410CC"/>
    <w:rsid w:val="00441111"/>
    <w:rsid w:val="00441F0A"/>
    <w:rsid w:val="004421B6"/>
    <w:rsid w:val="00443078"/>
    <w:rsid w:val="0044382E"/>
    <w:rsid w:val="00444126"/>
    <w:rsid w:val="00444EE5"/>
    <w:rsid w:val="00445432"/>
    <w:rsid w:val="0044585C"/>
    <w:rsid w:val="00445F81"/>
    <w:rsid w:val="0044620C"/>
    <w:rsid w:val="00446219"/>
    <w:rsid w:val="004467CC"/>
    <w:rsid w:val="00446866"/>
    <w:rsid w:val="00446BAB"/>
    <w:rsid w:val="004470D0"/>
    <w:rsid w:val="00447521"/>
    <w:rsid w:val="00447747"/>
    <w:rsid w:val="00450344"/>
    <w:rsid w:val="00450C8A"/>
    <w:rsid w:val="0045104A"/>
    <w:rsid w:val="00451542"/>
    <w:rsid w:val="0045192E"/>
    <w:rsid w:val="00451BC7"/>
    <w:rsid w:val="00451E1F"/>
    <w:rsid w:val="004520CE"/>
    <w:rsid w:val="00452141"/>
    <w:rsid w:val="00452145"/>
    <w:rsid w:val="004527E5"/>
    <w:rsid w:val="004529F4"/>
    <w:rsid w:val="00452BC8"/>
    <w:rsid w:val="00452BE2"/>
    <w:rsid w:val="00453003"/>
    <w:rsid w:val="004531F6"/>
    <w:rsid w:val="00453290"/>
    <w:rsid w:val="004533CB"/>
    <w:rsid w:val="00453544"/>
    <w:rsid w:val="00453A1C"/>
    <w:rsid w:val="00453C87"/>
    <w:rsid w:val="00453D3C"/>
    <w:rsid w:val="00453E2B"/>
    <w:rsid w:val="00454340"/>
    <w:rsid w:val="004543B8"/>
    <w:rsid w:val="0045462F"/>
    <w:rsid w:val="00454725"/>
    <w:rsid w:val="00454726"/>
    <w:rsid w:val="00454BF1"/>
    <w:rsid w:val="0045513F"/>
    <w:rsid w:val="004557B2"/>
    <w:rsid w:val="00455844"/>
    <w:rsid w:val="00456246"/>
    <w:rsid w:val="004567CC"/>
    <w:rsid w:val="00456FA7"/>
    <w:rsid w:val="004579A5"/>
    <w:rsid w:val="00457A10"/>
    <w:rsid w:val="00457DA5"/>
    <w:rsid w:val="004607DB"/>
    <w:rsid w:val="00461148"/>
    <w:rsid w:val="004611AB"/>
    <w:rsid w:val="00461472"/>
    <w:rsid w:val="004614BA"/>
    <w:rsid w:val="004619AE"/>
    <w:rsid w:val="00461DA2"/>
    <w:rsid w:val="00462049"/>
    <w:rsid w:val="00462C03"/>
    <w:rsid w:val="00462DF8"/>
    <w:rsid w:val="004630CD"/>
    <w:rsid w:val="0046360A"/>
    <w:rsid w:val="004636F8"/>
    <w:rsid w:val="004639E8"/>
    <w:rsid w:val="00463B7B"/>
    <w:rsid w:val="004645D7"/>
    <w:rsid w:val="00464A4F"/>
    <w:rsid w:val="004650C0"/>
    <w:rsid w:val="004663B8"/>
    <w:rsid w:val="00466A7D"/>
    <w:rsid w:val="004672F1"/>
    <w:rsid w:val="00467384"/>
    <w:rsid w:val="004677F0"/>
    <w:rsid w:val="00467BBB"/>
    <w:rsid w:val="00467E9F"/>
    <w:rsid w:val="00467FB1"/>
    <w:rsid w:val="0047022B"/>
    <w:rsid w:val="0047053D"/>
    <w:rsid w:val="0047053F"/>
    <w:rsid w:val="00470C0F"/>
    <w:rsid w:val="00470DA6"/>
    <w:rsid w:val="0047132F"/>
    <w:rsid w:val="0047173D"/>
    <w:rsid w:val="004717CF"/>
    <w:rsid w:val="00471E3B"/>
    <w:rsid w:val="00471F4C"/>
    <w:rsid w:val="004721C9"/>
    <w:rsid w:val="00472794"/>
    <w:rsid w:val="00472AF7"/>
    <w:rsid w:val="00473731"/>
    <w:rsid w:val="00473F04"/>
    <w:rsid w:val="004743DB"/>
    <w:rsid w:val="0047490C"/>
    <w:rsid w:val="00475661"/>
    <w:rsid w:val="00475F22"/>
    <w:rsid w:val="00476421"/>
    <w:rsid w:val="00476BB0"/>
    <w:rsid w:val="00476D00"/>
    <w:rsid w:val="00476DD8"/>
    <w:rsid w:val="0047729F"/>
    <w:rsid w:val="00477618"/>
    <w:rsid w:val="00477E75"/>
    <w:rsid w:val="00480348"/>
    <w:rsid w:val="0048102A"/>
    <w:rsid w:val="0048256D"/>
    <w:rsid w:val="00482B14"/>
    <w:rsid w:val="004830DF"/>
    <w:rsid w:val="004831B3"/>
    <w:rsid w:val="00483454"/>
    <w:rsid w:val="00483C30"/>
    <w:rsid w:val="00483CD0"/>
    <w:rsid w:val="00483E4E"/>
    <w:rsid w:val="00484B1F"/>
    <w:rsid w:val="00484DC5"/>
    <w:rsid w:val="004850D1"/>
    <w:rsid w:val="00485163"/>
    <w:rsid w:val="00485C76"/>
    <w:rsid w:val="00485FB2"/>
    <w:rsid w:val="00486050"/>
    <w:rsid w:val="00487191"/>
    <w:rsid w:val="004874CB"/>
    <w:rsid w:val="00487553"/>
    <w:rsid w:val="004879DE"/>
    <w:rsid w:val="00487D34"/>
    <w:rsid w:val="00490123"/>
    <w:rsid w:val="00490908"/>
    <w:rsid w:val="00490FE0"/>
    <w:rsid w:val="00491B99"/>
    <w:rsid w:val="00492025"/>
    <w:rsid w:val="00492469"/>
    <w:rsid w:val="0049284A"/>
    <w:rsid w:val="00492A3D"/>
    <w:rsid w:val="00492F17"/>
    <w:rsid w:val="00493567"/>
    <w:rsid w:val="004936E7"/>
    <w:rsid w:val="00493AA8"/>
    <w:rsid w:val="0049407F"/>
    <w:rsid w:val="0049472C"/>
    <w:rsid w:val="00494813"/>
    <w:rsid w:val="00494E20"/>
    <w:rsid w:val="00495156"/>
    <w:rsid w:val="004959FB"/>
    <w:rsid w:val="00495A67"/>
    <w:rsid w:val="00495B66"/>
    <w:rsid w:val="00495DE7"/>
    <w:rsid w:val="00495E61"/>
    <w:rsid w:val="00495F11"/>
    <w:rsid w:val="004961E6"/>
    <w:rsid w:val="004962FD"/>
    <w:rsid w:val="004964FE"/>
    <w:rsid w:val="00496E6A"/>
    <w:rsid w:val="00497AC9"/>
    <w:rsid w:val="00497AEE"/>
    <w:rsid w:val="00497B0D"/>
    <w:rsid w:val="00497EF9"/>
    <w:rsid w:val="004A0342"/>
    <w:rsid w:val="004A04BA"/>
    <w:rsid w:val="004A0524"/>
    <w:rsid w:val="004A058E"/>
    <w:rsid w:val="004A06A4"/>
    <w:rsid w:val="004A0A80"/>
    <w:rsid w:val="004A0C47"/>
    <w:rsid w:val="004A1D0D"/>
    <w:rsid w:val="004A1DBE"/>
    <w:rsid w:val="004A1DFB"/>
    <w:rsid w:val="004A261D"/>
    <w:rsid w:val="004A26E0"/>
    <w:rsid w:val="004A2EFA"/>
    <w:rsid w:val="004A3413"/>
    <w:rsid w:val="004A3575"/>
    <w:rsid w:val="004A3674"/>
    <w:rsid w:val="004A3730"/>
    <w:rsid w:val="004A3BF1"/>
    <w:rsid w:val="004A4A79"/>
    <w:rsid w:val="004A4FEE"/>
    <w:rsid w:val="004A5855"/>
    <w:rsid w:val="004A5891"/>
    <w:rsid w:val="004A6438"/>
    <w:rsid w:val="004A64A4"/>
    <w:rsid w:val="004A6ABC"/>
    <w:rsid w:val="004A6C4C"/>
    <w:rsid w:val="004A6FEF"/>
    <w:rsid w:val="004A7246"/>
    <w:rsid w:val="004A7302"/>
    <w:rsid w:val="004A7AFC"/>
    <w:rsid w:val="004A7B03"/>
    <w:rsid w:val="004A7EEA"/>
    <w:rsid w:val="004B01FB"/>
    <w:rsid w:val="004B028C"/>
    <w:rsid w:val="004B0A97"/>
    <w:rsid w:val="004B1CD1"/>
    <w:rsid w:val="004B1F14"/>
    <w:rsid w:val="004B1FC6"/>
    <w:rsid w:val="004B2D82"/>
    <w:rsid w:val="004B2DBD"/>
    <w:rsid w:val="004B2E6A"/>
    <w:rsid w:val="004B33B8"/>
    <w:rsid w:val="004B33C9"/>
    <w:rsid w:val="004B341A"/>
    <w:rsid w:val="004B34EA"/>
    <w:rsid w:val="004B3644"/>
    <w:rsid w:val="004B3C31"/>
    <w:rsid w:val="004B43B7"/>
    <w:rsid w:val="004B4650"/>
    <w:rsid w:val="004B46CE"/>
    <w:rsid w:val="004B4A70"/>
    <w:rsid w:val="004B519E"/>
    <w:rsid w:val="004B58AF"/>
    <w:rsid w:val="004B64B9"/>
    <w:rsid w:val="004B655B"/>
    <w:rsid w:val="004B659A"/>
    <w:rsid w:val="004B69CF"/>
    <w:rsid w:val="004B6A0F"/>
    <w:rsid w:val="004B6E84"/>
    <w:rsid w:val="004B715E"/>
    <w:rsid w:val="004B7C2D"/>
    <w:rsid w:val="004B7D9F"/>
    <w:rsid w:val="004C03EE"/>
    <w:rsid w:val="004C0897"/>
    <w:rsid w:val="004C0AF5"/>
    <w:rsid w:val="004C15F6"/>
    <w:rsid w:val="004C1B83"/>
    <w:rsid w:val="004C1BA5"/>
    <w:rsid w:val="004C1D00"/>
    <w:rsid w:val="004C2863"/>
    <w:rsid w:val="004C28EF"/>
    <w:rsid w:val="004C291F"/>
    <w:rsid w:val="004C2A49"/>
    <w:rsid w:val="004C2A57"/>
    <w:rsid w:val="004C2D0C"/>
    <w:rsid w:val="004C305C"/>
    <w:rsid w:val="004C30B7"/>
    <w:rsid w:val="004C3493"/>
    <w:rsid w:val="004C35E6"/>
    <w:rsid w:val="004C3E39"/>
    <w:rsid w:val="004C42F6"/>
    <w:rsid w:val="004C4445"/>
    <w:rsid w:val="004C4CD9"/>
    <w:rsid w:val="004C4E18"/>
    <w:rsid w:val="004C523D"/>
    <w:rsid w:val="004C533C"/>
    <w:rsid w:val="004C5340"/>
    <w:rsid w:val="004C5474"/>
    <w:rsid w:val="004C6867"/>
    <w:rsid w:val="004C6989"/>
    <w:rsid w:val="004C69DF"/>
    <w:rsid w:val="004C6E6D"/>
    <w:rsid w:val="004C6F4D"/>
    <w:rsid w:val="004C6F5C"/>
    <w:rsid w:val="004C7555"/>
    <w:rsid w:val="004C75CB"/>
    <w:rsid w:val="004C7AAB"/>
    <w:rsid w:val="004D14D3"/>
    <w:rsid w:val="004D16A7"/>
    <w:rsid w:val="004D17FB"/>
    <w:rsid w:val="004D1933"/>
    <w:rsid w:val="004D1E5E"/>
    <w:rsid w:val="004D26C0"/>
    <w:rsid w:val="004D26FD"/>
    <w:rsid w:val="004D27A8"/>
    <w:rsid w:val="004D2CA4"/>
    <w:rsid w:val="004D2F97"/>
    <w:rsid w:val="004D3413"/>
    <w:rsid w:val="004D3969"/>
    <w:rsid w:val="004D3A92"/>
    <w:rsid w:val="004D3C9B"/>
    <w:rsid w:val="004D3D9D"/>
    <w:rsid w:val="004D3E5E"/>
    <w:rsid w:val="004D47C7"/>
    <w:rsid w:val="004D4CB4"/>
    <w:rsid w:val="004D5CC9"/>
    <w:rsid w:val="004D5EF0"/>
    <w:rsid w:val="004D6021"/>
    <w:rsid w:val="004D60F8"/>
    <w:rsid w:val="004D6411"/>
    <w:rsid w:val="004D6530"/>
    <w:rsid w:val="004D6768"/>
    <w:rsid w:val="004D6F2C"/>
    <w:rsid w:val="004D71F5"/>
    <w:rsid w:val="004D79A8"/>
    <w:rsid w:val="004D7A7B"/>
    <w:rsid w:val="004D7B1E"/>
    <w:rsid w:val="004E000C"/>
    <w:rsid w:val="004E0898"/>
    <w:rsid w:val="004E1DA7"/>
    <w:rsid w:val="004E20A5"/>
    <w:rsid w:val="004E2242"/>
    <w:rsid w:val="004E2D69"/>
    <w:rsid w:val="004E3078"/>
    <w:rsid w:val="004E30EA"/>
    <w:rsid w:val="004E30F5"/>
    <w:rsid w:val="004E337D"/>
    <w:rsid w:val="004E3ABC"/>
    <w:rsid w:val="004E3F4B"/>
    <w:rsid w:val="004E42E8"/>
    <w:rsid w:val="004E4FEF"/>
    <w:rsid w:val="004E51C3"/>
    <w:rsid w:val="004E5226"/>
    <w:rsid w:val="004E52E4"/>
    <w:rsid w:val="004E5839"/>
    <w:rsid w:val="004E5BCD"/>
    <w:rsid w:val="004E5F91"/>
    <w:rsid w:val="004E62BA"/>
    <w:rsid w:val="004E64CD"/>
    <w:rsid w:val="004E6817"/>
    <w:rsid w:val="004E6AF2"/>
    <w:rsid w:val="004E6DD4"/>
    <w:rsid w:val="004E6E2A"/>
    <w:rsid w:val="004E6EB2"/>
    <w:rsid w:val="004E707D"/>
    <w:rsid w:val="004E746F"/>
    <w:rsid w:val="004E74BC"/>
    <w:rsid w:val="004E79D9"/>
    <w:rsid w:val="004E7B97"/>
    <w:rsid w:val="004F05CD"/>
    <w:rsid w:val="004F0745"/>
    <w:rsid w:val="004F0808"/>
    <w:rsid w:val="004F08FD"/>
    <w:rsid w:val="004F0BC1"/>
    <w:rsid w:val="004F0BE5"/>
    <w:rsid w:val="004F0E67"/>
    <w:rsid w:val="004F106F"/>
    <w:rsid w:val="004F1901"/>
    <w:rsid w:val="004F1E44"/>
    <w:rsid w:val="004F2730"/>
    <w:rsid w:val="004F2C0A"/>
    <w:rsid w:val="004F3191"/>
    <w:rsid w:val="004F377C"/>
    <w:rsid w:val="004F3CFF"/>
    <w:rsid w:val="004F3EC7"/>
    <w:rsid w:val="004F46AA"/>
    <w:rsid w:val="004F4A40"/>
    <w:rsid w:val="004F5207"/>
    <w:rsid w:val="004F5537"/>
    <w:rsid w:val="004F5EC7"/>
    <w:rsid w:val="004F62B2"/>
    <w:rsid w:val="004F65EE"/>
    <w:rsid w:val="004F6E86"/>
    <w:rsid w:val="004F73E4"/>
    <w:rsid w:val="004F7421"/>
    <w:rsid w:val="004F746D"/>
    <w:rsid w:val="004F7B87"/>
    <w:rsid w:val="004F7DC9"/>
    <w:rsid w:val="005002D4"/>
    <w:rsid w:val="0050072E"/>
    <w:rsid w:val="005009D6"/>
    <w:rsid w:val="00500A9D"/>
    <w:rsid w:val="00500FAB"/>
    <w:rsid w:val="00501007"/>
    <w:rsid w:val="00501262"/>
    <w:rsid w:val="005017EE"/>
    <w:rsid w:val="005019D4"/>
    <w:rsid w:val="00501BCC"/>
    <w:rsid w:val="00501DB8"/>
    <w:rsid w:val="00502241"/>
    <w:rsid w:val="0050248A"/>
    <w:rsid w:val="00502A02"/>
    <w:rsid w:val="00502E4D"/>
    <w:rsid w:val="005035D6"/>
    <w:rsid w:val="00503D34"/>
    <w:rsid w:val="00503D36"/>
    <w:rsid w:val="00503D67"/>
    <w:rsid w:val="00504D7F"/>
    <w:rsid w:val="00505024"/>
    <w:rsid w:val="0050555D"/>
    <w:rsid w:val="00505673"/>
    <w:rsid w:val="005062C3"/>
    <w:rsid w:val="00507072"/>
    <w:rsid w:val="00507508"/>
    <w:rsid w:val="00507CA6"/>
    <w:rsid w:val="00507D85"/>
    <w:rsid w:val="005100D2"/>
    <w:rsid w:val="005100FD"/>
    <w:rsid w:val="005104A4"/>
    <w:rsid w:val="00510730"/>
    <w:rsid w:val="00510CB9"/>
    <w:rsid w:val="00511DCD"/>
    <w:rsid w:val="00512634"/>
    <w:rsid w:val="0051279D"/>
    <w:rsid w:val="005128D4"/>
    <w:rsid w:val="00512F3B"/>
    <w:rsid w:val="00514562"/>
    <w:rsid w:val="005146A1"/>
    <w:rsid w:val="00514729"/>
    <w:rsid w:val="00515A29"/>
    <w:rsid w:val="00515A56"/>
    <w:rsid w:val="00515C73"/>
    <w:rsid w:val="00516269"/>
    <w:rsid w:val="00516508"/>
    <w:rsid w:val="0051685E"/>
    <w:rsid w:val="00517360"/>
    <w:rsid w:val="0052008A"/>
    <w:rsid w:val="00520270"/>
    <w:rsid w:val="00520BFB"/>
    <w:rsid w:val="005211D2"/>
    <w:rsid w:val="00521296"/>
    <w:rsid w:val="00521344"/>
    <w:rsid w:val="00521477"/>
    <w:rsid w:val="005217AD"/>
    <w:rsid w:val="00521D96"/>
    <w:rsid w:val="00521FB6"/>
    <w:rsid w:val="005226B5"/>
    <w:rsid w:val="0052299C"/>
    <w:rsid w:val="00522A83"/>
    <w:rsid w:val="00522C28"/>
    <w:rsid w:val="00522CE7"/>
    <w:rsid w:val="00522DF1"/>
    <w:rsid w:val="00522FE7"/>
    <w:rsid w:val="005231D1"/>
    <w:rsid w:val="005231DA"/>
    <w:rsid w:val="0052342B"/>
    <w:rsid w:val="00523C2C"/>
    <w:rsid w:val="00524013"/>
    <w:rsid w:val="00524E13"/>
    <w:rsid w:val="0052512F"/>
    <w:rsid w:val="00525153"/>
    <w:rsid w:val="00525E0C"/>
    <w:rsid w:val="005265F2"/>
    <w:rsid w:val="00526C29"/>
    <w:rsid w:val="00526D12"/>
    <w:rsid w:val="00527434"/>
    <w:rsid w:val="0052764A"/>
    <w:rsid w:val="00527788"/>
    <w:rsid w:val="005277B0"/>
    <w:rsid w:val="00527D63"/>
    <w:rsid w:val="00530356"/>
    <w:rsid w:val="00530747"/>
    <w:rsid w:val="00530924"/>
    <w:rsid w:val="00530CD8"/>
    <w:rsid w:val="00530D5A"/>
    <w:rsid w:val="005311AA"/>
    <w:rsid w:val="00531492"/>
    <w:rsid w:val="0053259A"/>
    <w:rsid w:val="00532609"/>
    <w:rsid w:val="00532662"/>
    <w:rsid w:val="0053272F"/>
    <w:rsid w:val="00532D5E"/>
    <w:rsid w:val="00532D99"/>
    <w:rsid w:val="00532EB9"/>
    <w:rsid w:val="005330B2"/>
    <w:rsid w:val="00533912"/>
    <w:rsid w:val="0053397D"/>
    <w:rsid w:val="005339FB"/>
    <w:rsid w:val="00533B41"/>
    <w:rsid w:val="00534C8E"/>
    <w:rsid w:val="00535683"/>
    <w:rsid w:val="00535793"/>
    <w:rsid w:val="00535976"/>
    <w:rsid w:val="00535C32"/>
    <w:rsid w:val="005361C2"/>
    <w:rsid w:val="005366F0"/>
    <w:rsid w:val="005376EB"/>
    <w:rsid w:val="00537DC4"/>
    <w:rsid w:val="005400EE"/>
    <w:rsid w:val="00540328"/>
    <w:rsid w:val="00540530"/>
    <w:rsid w:val="005405B3"/>
    <w:rsid w:val="00540870"/>
    <w:rsid w:val="00540A25"/>
    <w:rsid w:val="00540CAC"/>
    <w:rsid w:val="00541874"/>
    <w:rsid w:val="00541AFB"/>
    <w:rsid w:val="00541BD6"/>
    <w:rsid w:val="00541DDC"/>
    <w:rsid w:val="00542428"/>
    <w:rsid w:val="0054278B"/>
    <w:rsid w:val="005427B9"/>
    <w:rsid w:val="00542AF0"/>
    <w:rsid w:val="00542D49"/>
    <w:rsid w:val="00542EEE"/>
    <w:rsid w:val="0054304D"/>
    <w:rsid w:val="005435C6"/>
    <w:rsid w:val="00543ACA"/>
    <w:rsid w:val="00543CD5"/>
    <w:rsid w:val="00543D30"/>
    <w:rsid w:val="00543E3E"/>
    <w:rsid w:val="00544516"/>
    <w:rsid w:val="00544729"/>
    <w:rsid w:val="00544EB5"/>
    <w:rsid w:val="005455A7"/>
    <w:rsid w:val="00545814"/>
    <w:rsid w:val="005458EC"/>
    <w:rsid w:val="00545970"/>
    <w:rsid w:val="00545C72"/>
    <w:rsid w:val="0054629F"/>
    <w:rsid w:val="0054641E"/>
    <w:rsid w:val="00546550"/>
    <w:rsid w:val="00546557"/>
    <w:rsid w:val="005469B9"/>
    <w:rsid w:val="0054720C"/>
    <w:rsid w:val="00547B8A"/>
    <w:rsid w:val="00547E11"/>
    <w:rsid w:val="0055045F"/>
    <w:rsid w:val="00550C71"/>
    <w:rsid w:val="00550DF5"/>
    <w:rsid w:val="00550F9B"/>
    <w:rsid w:val="0055159C"/>
    <w:rsid w:val="0055189B"/>
    <w:rsid w:val="0055229D"/>
    <w:rsid w:val="00553020"/>
    <w:rsid w:val="005530CE"/>
    <w:rsid w:val="00553419"/>
    <w:rsid w:val="005534AA"/>
    <w:rsid w:val="00553EB2"/>
    <w:rsid w:val="00553FC2"/>
    <w:rsid w:val="00554368"/>
    <w:rsid w:val="005546A3"/>
    <w:rsid w:val="005549C1"/>
    <w:rsid w:val="00554CC5"/>
    <w:rsid w:val="00554E95"/>
    <w:rsid w:val="00554FB1"/>
    <w:rsid w:val="0055554E"/>
    <w:rsid w:val="005556F8"/>
    <w:rsid w:val="00555D6A"/>
    <w:rsid w:val="00555DAC"/>
    <w:rsid w:val="005562A1"/>
    <w:rsid w:val="005568EC"/>
    <w:rsid w:val="00556949"/>
    <w:rsid w:val="00556D2E"/>
    <w:rsid w:val="005571E5"/>
    <w:rsid w:val="005575E7"/>
    <w:rsid w:val="00557E4F"/>
    <w:rsid w:val="00557EC7"/>
    <w:rsid w:val="00560359"/>
    <w:rsid w:val="0056035E"/>
    <w:rsid w:val="00560445"/>
    <w:rsid w:val="00560630"/>
    <w:rsid w:val="005606CD"/>
    <w:rsid w:val="005608BB"/>
    <w:rsid w:val="00560EE8"/>
    <w:rsid w:val="0056107C"/>
    <w:rsid w:val="00561175"/>
    <w:rsid w:val="0056147E"/>
    <w:rsid w:val="005617D9"/>
    <w:rsid w:val="00561833"/>
    <w:rsid w:val="00561A39"/>
    <w:rsid w:val="00562399"/>
    <w:rsid w:val="00563295"/>
    <w:rsid w:val="0056365A"/>
    <w:rsid w:val="00563D1D"/>
    <w:rsid w:val="00564066"/>
    <w:rsid w:val="00564C21"/>
    <w:rsid w:val="00565208"/>
    <w:rsid w:val="0056551A"/>
    <w:rsid w:val="00565844"/>
    <w:rsid w:val="00565C22"/>
    <w:rsid w:val="00565CD0"/>
    <w:rsid w:val="00566139"/>
    <w:rsid w:val="00566FF9"/>
    <w:rsid w:val="005674D5"/>
    <w:rsid w:val="005676F9"/>
    <w:rsid w:val="00567991"/>
    <w:rsid w:val="00567B35"/>
    <w:rsid w:val="00570365"/>
    <w:rsid w:val="00570499"/>
    <w:rsid w:val="005705EB"/>
    <w:rsid w:val="005709FD"/>
    <w:rsid w:val="00570CD4"/>
    <w:rsid w:val="00570DF6"/>
    <w:rsid w:val="00571399"/>
    <w:rsid w:val="00571562"/>
    <w:rsid w:val="0057162A"/>
    <w:rsid w:val="00571B32"/>
    <w:rsid w:val="00571CEB"/>
    <w:rsid w:val="00572448"/>
    <w:rsid w:val="00572B53"/>
    <w:rsid w:val="00572DB6"/>
    <w:rsid w:val="00572EB3"/>
    <w:rsid w:val="00573840"/>
    <w:rsid w:val="00573E19"/>
    <w:rsid w:val="00573F1A"/>
    <w:rsid w:val="0057413D"/>
    <w:rsid w:val="00574375"/>
    <w:rsid w:val="0057451D"/>
    <w:rsid w:val="00574557"/>
    <w:rsid w:val="00575192"/>
    <w:rsid w:val="0057548E"/>
    <w:rsid w:val="00575A63"/>
    <w:rsid w:val="00575C58"/>
    <w:rsid w:val="00575D4B"/>
    <w:rsid w:val="00576534"/>
    <w:rsid w:val="005766FB"/>
    <w:rsid w:val="00576888"/>
    <w:rsid w:val="00576D60"/>
    <w:rsid w:val="0057728E"/>
    <w:rsid w:val="00577325"/>
    <w:rsid w:val="0057745B"/>
    <w:rsid w:val="0057745E"/>
    <w:rsid w:val="005776FB"/>
    <w:rsid w:val="0057788C"/>
    <w:rsid w:val="00577C92"/>
    <w:rsid w:val="00581A50"/>
    <w:rsid w:val="00581C28"/>
    <w:rsid w:val="0058235E"/>
    <w:rsid w:val="005827DB"/>
    <w:rsid w:val="00582943"/>
    <w:rsid w:val="00583E47"/>
    <w:rsid w:val="0058473B"/>
    <w:rsid w:val="00584B21"/>
    <w:rsid w:val="00584C4D"/>
    <w:rsid w:val="00585629"/>
    <w:rsid w:val="00586089"/>
    <w:rsid w:val="00586712"/>
    <w:rsid w:val="005867C9"/>
    <w:rsid w:val="00586AB4"/>
    <w:rsid w:val="00586B83"/>
    <w:rsid w:val="00586F45"/>
    <w:rsid w:val="005871FA"/>
    <w:rsid w:val="0058738E"/>
    <w:rsid w:val="00587D05"/>
    <w:rsid w:val="005905E3"/>
    <w:rsid w:val="0059068D"/>
    <w:rsid w:val="005911EA"/>
    <w:rsid w:val="005914C7"/>
    <w:rsid w:val="0059155F"/>
    <w:rsid w:val="0059186F"/>
    <w:rsid w:val="00591DA9"/>
    <w:rsid w:val="00592091"/>
    <w:rsid w:val="00592638"/>
    <w:rsid w:val="005931DB"/>
    <w:rsid w:val="005932F2"/>
    <w:rsid w:val="00593D72"/>
    <w:rsid w:val="0059411C"/>
    <w:rsid w:val="00594404"/>
    <w:rsid w:val="0059478E"/>
    <w:rsid w:val="00594DC1"/>
    <w:rsid w:val="005952EA"/>
    <w:rsid w:val="005955C3"/>
    <w:rsid w:val="00595AAB"/>
    <w:rsid w:val="00596375"/>
    <w:rsid w:val="0059667F"/>
    <w:rsid w:val="005970D4"/>
    <w:rsid w:val="005974C4"/>
    <w:rsid w:val="0059782F"/>
    <w:rsid w:val="00597F56"/>
    <w:rsid w:val="00597FC9"/>
    <w:rsid w:val="005A0058"/>
    <w:rsid w:val="005A00B5"/>
    <w:rsid w:val="005A0515"/>
    <w:rsid w:val="005A1387"/>
    <w:rsid w:val="005A1B40"/>
    <w:rsid w:val="005A1CA3"/>
    <w:rsid w:val="005A1D63"/>
    <w:rsid w:val="005A2266"/>
    <w:rsid w:val="005A22F3"/>
    <w:rsid w:val="005A25F2"/>
    <w:rsid w:val="005A2BCF"/>
    <w:rsid w:val="005A3182"/>
    <w:rsid w:val="005A32E7"/>
    <w:rsid w:val="005A3501"/>
    <w:rsid w:val="005A3544"/>
    <w:rsid w:val="005A3D89"/>
    <w:rsid w:val="005A41F8"/>
    <w:rsid w:val="005A4934"/>
    <w:rsid w:val="005A4F80"/>
    <w:rsid w:val="005A58C2"/>
    <w:rsid w:val="005A5DDF"/>
    <w:rsid w:val="005A5FE1"/>
    <w:rsid w:val="005A602B"/>
    <w:rsid w:val="005A7144"/>
    <w:rsid w:val="005A738F"/>
    <w:rsid w:val="005A74ED"/>
    <w:rsid w:val="005A75AD"/>
    <w:rsid w:val="005A75D0"/>
    <w:rsid w:val="005A763E"/>
    <w:rsid w:val="005A7BF0"/>
    <w:rsid w:val="005B000B"/>
    <w:rsid w:val="005B0165"/>
    <w:rsid w:val="005B0763"/>
    <w:rsid w:val="005B0B23"/>
    <w:rsid w:val="005B0F19"/>
    <w:rsid w:val="005B0FCA"/>
    <w:rsid w:val="005B17C7"/>
    <w:rsid w:val="005B18DC"/>
    <w:rsid w:val="005B1988"/>
    <w:rsid w:val="005B1CA1"/>
    <w:rsid w:val="005B2101"/>
    <w:rsid w:val="005B212A"/>
    <w:rsid w:val="005B25B0"/>
    <w:rsid w:val="005B27E0"/>
    <w:rsid w:val="005B27E5"/>
    <w:rsid w:val="005B321F"/>
    <w:rsid w:val="005B3296"/>
    <w:rsid w:val="005B34BE"/>
    <w:rsid w:val="005B411F"/>
    <w:rsid w:val="005B41AD"/>
    <w:rsid w:val="005B4313"/>
    <w:rsid w:val="005B451E"/>
    <w:rsid w:val="005B4811"/>
    <w:rsid w:val="005B4CCE"/>
    <w:rsid w:val="005B52AD"/>
    <w:rsid w:val="005B53E1"/>
    <w:rsid w:val="005B5469"/>
    <w:rsid w:val="005B5685"/>
    <w:rsid w:val="005B5850"/>
    <w:rsid w:val="005B5D8F"/>
    <w:rsid w:val="005B5DFC"/>
    <w:rsid w:val="005B6378"/>
    <w:rsid w:val="005B6E1E"/>
    <w:rsid w:val="005B6F72"/>
    <w:rsid w:val="005B74E5"/>
    <w:rsid w:val="005B7692"/>
    <w:rsid w:val="005B79E8"/>
    <w:rsid w:val="005B7A22"/>
    <w:rsid w:val="005B7A4E"/>
    <w:rsid w:val="005B7B4F"/>
    <w:rsid w:val="005B7F80"/>
    <w:rsid w:val="005C1022"/>
    <w:rsid w:val="005C14AA"/>
    <w:rsid w:val="005C1F7D"/>
    <w:rsid w:val="005C2012"/>
    <w:rsid w:val="005C255B"/>
    <w:rsid w:val="005C26ED"/>
    <w:rsid w:val="005C2C0A"/>
    <w:rsid w:val="005C2C5A"/>
    <w:rsid w:val="005C31D1"/>
    <w:rsid w:val="005C335A"/>
    <w:rsid w:val="005C346F"/>
    <w:rsid w:val="005C3B02"/>
    <w:rsid w:val="005C3B17"/>
    <w:rsid w:val="005C3CAB"/>
    <w:rsid w:val="005C3ECF"/>
    <w:rsid w:val="005C477A"/>
    <w:rsid w:val="005C47E8"/>
    <w:rsid w:val="005C4AA0"/>
    <w:rsid w:val="005C4B02"/>
    <w:rsid w:val="005C50BC"/>
    <w:rsid w:val="005C50F7"/>
    <w:rsid w:val="005C53EC"/>
    <w:rsid w:val="005C5CFA"/>
    <w:rsid w:val="005C6570"/>
    <w:rsid w:val="005C6AB0"/>
    <w:rsid w:val="005C6B4E"/>
    <w:rsid w:val="005C6B54"/>
    <w:rsid w:val="005C6EA9"/>
    <w:rsid w:val="005C6FED"/>
    <w:rsid w:val="005C7165"/>
    <w:rsid w:val="005C7A63"/>
    <w:rsid w:val="005C7CCB"/>
    <w:rsid w:val="005C7F02"/>
    <w:rsid w:val="005D0006"/>
    <w:rsid w:val="005D0301"/>
    <w:rsid w:val="005D0450"/>
    <w:rsid w:val="005D0BAB"/>
    <w:rsid w:val="005D17F2"/>
    <w:rsid w:val="005D205D"/>
    <w:rsid w:val="005D2793"/>
    <w:rsid w:val="005D317B"/>
    <w:rsid w:val="005D35EC"/>
    <w:rsid w:val="005D3AB8"/>
    <w:rsid w:val="005D3D98"/>
    <w:rsid w:val="005D3F5D"/>
    <w:rsid w:val="005D3F8E"/>
    <w:rsid w:val="005D4449"/>
    <w:rsid w:val="005D4C0A"/>
    <w:rsid w:val="005D4E84"/>
    <w:rsid w:val="005D4F41"/>
    <w:rsid w:val="005D5067"/>
    <w:rsid w:val="005D59BA"/>
    <w:rsid w:val="005D5D2B"/>
    <w:rsid w:val="005D615A"/>
    <w:rsid w:val="005D639E"/>
    <w:rsid w:val="005D6CF0"/>
    <w:rsid w:val="005D7018"/>
    <w:rsid w:val="005D7A8F"/>
    <w:rsid w:val="005D7B31"/>
    <w:rsid w:val="005E0271"/>
    <w:rsid w:val="005E0937"/>
    <w:rsid w:val="005E0C29"/>
    <w:rsid w:val="005E0C46"/>
    <w:rsid w:val="005E0EFF"/>
    <w:rsid w:val="005E14D5"/>
    <w:rsid w:val="005E1507"/>
    <w:rsid w:val="005E1583"/>
    <w:rsid w:val="005E1C5F"/>
    <w:rsid w:val="005E1F2C"/>
    <w:rsid w:val="005E20D7"/>
    <w:rsid w:val="005E262C"/>
    <w:rsid w:val="005E2868"/>
    <w:rsid w:val="005E2955"/>
    <w:rsid w:val="005E2A9F"/>
    <w:rsid w:val="005E2B69"/>
    <w:rsid w:val="005E4751"/>
    <w:rsid w:val="005E5389"/>
    <w:rsid w:val="005E53B0"/>
    <w:rsid w:val="005E5491"/>
    <w:rsid w:val="005E5813"/>
    <w:rsid w:val="005E5868"/>
    <w:rsid w:val="005E58D8"/>
    <w:rsid w:val="005E5FAE"/>
    <w:rsid w:val="005E6284"/>
    <w:rsid w:val="005E6883"/>
    <w:rsid w:val="005E7814"/>
    <w:rsid w:val="005E7D41"/>
    <w:rsid w:val="005E7EA3"/>
    <w:rsid w:val="005F074B"/>
    <w:rsid w:val="005F0BB8"/>
    <w:rsid w:val="005F0D18"/>
    <w:rsid w:val="005F236A"/>
    <w:rsid w:val="005F24D1"/>
    <w:rsid w:val="005F25BD"/>
    <w:rsid w:val="005F27C6"/>
    <w:rsid w:val="005F27C8"/>
    <w:rsid w:val="005F2ACF"/>
    <w:rsid w:val="005F2B80"/>
    <w:rsid w:val="005F3227"/>
    <w:rsid w:val="005F3AAD"/>
    <w:rsid w:val="005F3C33"/>
    <w:rsid w:val="005F4053"/>
    <w:rsid w:val="005F41FE"/>
    <w:rsid w:val="005F45DB"/>
    <w:rsid w:val="005F460D"/>
    <w:rsid w:val="005F4927"/>
    <w:rsid w:val="005F4F80"/>
    <w:rsid w:val="005F5051"/>
    <w:rsid w:val="005F5277"/>
    <w:rsid w:val="005F53FF"/>
    <w:rsid w:val="005F574C"/>
    <w:rsid w:val="005F580C"/>
    <w:rsid w:val="005F5D49"/>
    <w:rsid w:val="005F5FF8"/>
    <w:rsid w:val="005F6DC3"/>
    <w:rsid w:val="005F6F1F"/>
    <w:rsid w:val="005F7268"/>
    <w:rsid w:val="005F72DC"/>
    <w:rsid w:val="005F7562"/>
    <w:rsid w:val="005F7793"/>
    <w:rsid w:val="005F78E1"/>
    <w:rsid w:val="005F7D4B"/>
    <w:rsid w:val="005F7FBA"/>
    <w:rsid w:val="0060005E"/>
    <w:rsid w:val="006006D4"/>
    <w:rsid w:val="00600875"/>
    <w:rsid w:val="00600A16"/>
    <w:rsid w:val="00600E96"/>
    <w:rsid w:val="00601C26"/>
    <w:rsid w:val="006020DE"/>
    <w:rsid w:val="0060259B"/>
    <w:rsid w:val="00602A3C"/>
    <w:rsid w:val="00603B0C"/>
    <w:rsid w:val="006046FF"/>
    <w:rsid w:val="00604927"/>
    <w:rsid w:val="00604A0B"/>
    <w:rsid w:val="00604AA3"/>
    <w:rsid w:val="00604D69"/>
    <w:rsid w:val="00604DF4"/>
    <w:rsid w:val="00604E96"/>
    <w:rsid w:val="00604EC8"/>
    <w:rsid w:val="006050AF"/>
    <w:rsid w:val="00605514"/>
    <w:rsid w:val="006055E1"/>
    <w:rsid w:val="00605D20"/>
    <w:rsid w:val="00605D28"/>
    <w:rsid w:val="00605DA8"/>
    <w:rsid w:val="006068DA"/>
    <w:rsid w:val="00607258"/>
    <w:rsid w:val="00607672"/>
    <w:rsid w:val="00607863"/>
    <w:rsid w:val="00607E1A"/>
    <w:rsid w:val="00607E7D"/>
    <w:rsid w:val="0061051C"/>
    <w:rsid w:val="0061051E"/>
    <w:rsid w:val="00610A7C"/>
    <w:rsid w:val="0061131A"/>
    <w:rsid w:val="00611793"/>
    <w:rsid w:val="006118CC"/>
    <w:rsid w:val="00611A3D"/>
    <w:rsid w:val="00611B3D"/>
    <w:rsid w:val="00611C53"/>
    <w:rsid w:val="00611FE6"/>
    <w:rsid w:val="0061211E"/>
    <w:rsid w:val="00612637"/>
    <w:rsid w:val="006126D0"/>
    <w:rsid w:val="00612E86"/>
    <w:rsid w:val="0061309A"/>
    <w:rsid w:val="00613BD8"/>
    <w:rsid w:val="006143ED"/>
    <w:rsid w:val="00614907"/>
    <w:rsid w:val="00614A5F"/>
    <w:rsid w:val="006152CB"/>
    <w:rsid w:val="006153AC"/>
    <w:rsid w:val="00615883"/>
    <w:rsid w:val="006162D3"/>
    <w:rsid w:val="006164A4"/>
    <w:rsid w:val="00617409"/>
    <w:rsid w:val="00617A88"/>
    <w:rsid w:val="00617B98"/>
    <w:rsid w:val="00620536"/>
    <w:rsid w:val="00620CEF"/>
    <w:rsid w:val="00620F73"/>
    <w:rsid w:val="00621168"/>
    <w:rsid w:val="006215C5"/>
    <w:rsid w:val="00621E0E"/>
    <w:rsid w:val="006221F4"/>
    <w:rsid w:val="006223D1"/>
    <w:rsid w:val="00622978"/>
    <w:rsid w:val="00622E12"/>
    <w:rsid w:val="00623516"/>
    <w:rsid w:val="00623C58"/>
    <w:rsid w:val="00623D5F"/>
    <w:rsid w:val="006246A9"/>
    <w:rsid w:val="0062495C"/>
    <w:rsid w:val="00624A75"/>
    <w:rsid w:val="00625382"/>
    <w:rsid w:val="00625601"/>
    <w:rsid w:val="0062565E"/>
    <w:rsid w:val="00625B7A"/>
    <w:rsid w:val="00625DAA"/>
    <w:rsid w:val="00625F3F"/>
    <w:rsid w:val="00625FC8"/>
    <w:rsid w:val="006264A7"/>
    <w:rsid w:val="0062746D"/>
    <w:rsid w:val="00630105"/>
    <w:rsid w:val="00630145"/>
    <w:rsid w:val="006301D1"/>
    <w:rsid w:val="00630337"/>
    <w:rsid w:val="0063112F"/>
    <w:rsid w:val="0063160B"/>
    <w:rsid w:val="0063164D"/>
    <w:rsid w:val="0063189A"/>
    <w:rsid w:val="00631AEA"/>
    <w:rsid w:val="00631DFB"/>
    <w:rsid w:val="00631E25"/>
    <w:rsid w:val="00632209"/>
    <w:rsid w:val="006326BD"/>
    <w:rsid w:val="00632D76"/>
    <w:rsid w:val="00633778"/>
    <w:rsid w:val="00633B66"/>
    <w:rsid w:val="00633E8C"/>
    <w:rsid w:val="00633FC0"/>
    <w:rsid w:val="0063483C"/>
    <w:rsid w:val="00634A1E"/>
    <w:rsid w:val="00634A96"/>
    <w:rsid w:val="00634D7A"/>
    <w:rsid w:val="00635494"/>
    <w:rsid w:val="00635D4A"/>
    <w:rsid w:val="00636031"/>
    <w:rsid w:val="006361CE"/>
    <w:rsid w:val="00636211"/>
    <w:rsid w:val="00636819"/>
    <w:rsid w:val="00636991"/>
    <w:rsid w:val="00636B1A"/>
    <w:rsid w:val="00637480"/>
    <w:rsid w:val="0063771F"/>
    <w:rsid w:val="00637F50"/>
    <w:rsid w:val="006400A7"/>
    <w:rsid w:val="00640127"/>
    <w:rsid w:val="00640405"/>
    <w:rsid w:val="0064058E"/>
    <w:rsid w:val="00640B0A"/>
    <w:rsid w:val="006412A3"/>
    <w:rsid w:val="0064176E"/>
    <w:rsid w:val="00641834"/>
    <w:rsid w:val="00641B6C"/>
    <w:rsid w:val="00641DBC"/>
    <w:rsid w:val="00642353"/>
    <w:rsid w:val="00642773"/>
    <w:rsid w:val="00642A1A"/>
    <w:rsid w:val="00642D05"/>
    <w:rsid w:val="00642E0E"/>
    <w:rsid w:val="006435B6"/>
    <w:rsid w:val="00643845"/>
    <w:rsid w:val="00643898"/>
    <w:rsid w:val="00643CE3"/>
    <w:rsid w:val="006444E9"/>
    <w:rsid w:val="006445B7"/>
    <w:rsid w:val="00644C0E"/>
    <w:rsid w:val="00644EFF"/>
    <w:rsid w:val="006453CD"/>
    <w:rsid w:val="006456B3"/>
    <w:rsid w:val="006457B2"/>
    <w:rsid w:val="006457F4"/>
    <w:rsid w:val="0064698D"/>
    <w:rsid w:val="00646A2D"/>
    <w:rsid w:val="00646B29"/>
    <w:rsid w:val="00646BF0"/>
    <w:rsid w:val="00647146"/>
    <w:rsid w:val="006476F9"/>
    <w:rsid w:val="00647A63"/>
    <w:rsid w:val="00647AD0"/>
    <w:rsid w:val="0065026C"/>
    <w:rsid w:val="006502C6"/>
    <w:rsid w:val="00650348"/>
    <w:rsid w:val="0065054F"/>
    <w:rsid w:val="00650889"/>
    <w:rsid w:val="00650E98"/>
    <w:rsid w:val="006511A0"/>
    <w:rsid w:val="00651E87"/>
    <w:rsid w:val="0065202C"/>
    <w:rsid w:val="006522CF"/>
    <w:rsid w:val="00652923"/>
    <w:rsid w:val="00652B8A"/>
    <w:rsid w:val="00652EDA"/>
    <w:rsid w:val="00653683"/>
    <w:rsid w:val="006536C9"/>
    <w:rsid w:val="00653772"/>
    <w:rsid w:val="00653CA7"/>
    <w:rsid w:val="00653F25"/>
    <w:rsid w:val="0065401E"/>
    <w:rsid w:val="0065443B"/>
    <w:rsid w:val="0065472A"/>
    <w:rsid w:val="00654A39"/>
    <w:rsid w:val="00654F46"/>
    <w:rsid w:val="00654F8A"/>
    <w:rsid w:val="00655C33"/>
    <w:rsid w:val="00655C86"/>
    <w:rsid w:val="00655DD3"/>
    <w:rsid w:val="00655F14"/>
    <w:rsid w:val="00655F9F"/>
    <w:rsid w:val="00656E10"/>
    <w:rsid w:val="0065778E"/>
    <w:rsid w:val="00657946"/>
    <w:rsid w:val="00657AD8"/>
    <w:rsid w:val="00657AE4"/>
    <w:rsid w:val="00657B97"/>
    <w:rsid w:val="00657E61"/>
    <w:rsid w:val="00657EC3"/>
    <w:rsid w:val="0066059E"/>
    <w:rsid w:val="006608EE"/>
    <w:rsid w:val="00661203"/>
    <w:rsid w:val="00661275"/>
    <w:rsid w:val="0066148F"/>
    <w:rsid w:val="00661DF0"/>
    <w:rsid w:val="00662121"/>
    <w:rsid w:val="00662222"/>
    <w:rsid w:val="0066293E"/>
    <w:rsid w:val="00662BF4"/>
    <w:rsid w:val="00662C4C"/>
    <w:rsid w:val="006635FA"/>
    <w:rsid w:val="00663770"/>
    <w:rsid w:val="00663779"/>
    <w:rsid w:val="0066399C"/>
    <w:rsid w:val="00663F09"/>
    <w:rsid w:val="00664323"/>
    <w:rsid w:val="00664885"/>
    <w:rsid w:val="00664ACC"/>
    <w:rsid w:val="00664B88"/>
    <w:rsid w:val="00665D6C"/>
    <w:rsid w:val="00665DFC"/>
    <w:rsid w:val="00666416"/>
    <w:rsid w:val="00666F96"/>
    <w:rsid w:val="00667144"/>
    <w:rsid w:val="0066746F"/>
    <w:rsid w:val="00667983"/>
    <w:rsid w:val="00670924"/>
    <w:rsid w:val="00671010"/>
    <w:rsid w:val="00671176"/>
    <w:rsid w:val="006714F2"/>
    <w:rsid w:val="00672473"/>
    <w:rsid w:val="006732D1"/>
    <w:rsid w:val="006733C8"/>
    <w:rsid w:val="006733E5"/>
    <w:rsid w:val="0067363B"/>
    <w:rsid w:val="00673A42"/>
    <w:rsid w:val="00673B83"/>
    <w:rsid w:val="006744CD"/>
    <w:rsid w:val="0067521E"/>
    <w:rsid w:val="006752A3"/>
    <w:rsid w:val="006753AC"/>
    <w:rsid w:val="006753F6"/>
    <w:rsid w:val="00675462"/>
    <w:rsid w:val="006757E5"/>
    <w:rsid w:val="00675F92"/>
    <w:rsid w:val="006760BA"/>
    <w:rsid w:val="00680371"/>
    <w:rsid w:val="00680917"/>
    <w:rsid w:val="00681483"/>
    <w:rsid w:val="00681971"/>
    <w:rsid w:val="00681C8E"/>
    <w:rsid w:val="006821C1"/>
    <w:rsid w:val="0068244E"/>
    <w:rsid w:val="00682550"/>
    <w:rsid w:val="0068268B"/>
    <w:rsid w:val="00682CF2"/>
    <w:rsid w:val="00682FBE"/>
    <w:rsid w:val="0068338E"/>
    <w:rsid w:val="00683FE2"/>
    <w:rsid w:val="006842A2"/>
    <w:rsid w:val="006847A4"/>
    <w:rsid w:val="00684E51"/>
    <w:rsid w:val="00685263"/>
    <w:rsid w:val="00686B33"/>
    <w:rsid w:val="006870EF"/>
    <w:rsid w:val="00687156"/>
    <w:rsid w:val="006877DA"/>
    <w:rsid w:val="00687888"/>
    <w:rsid w:val="00687F04"/>
    <w:rsid w:val="00690AB9"/>
    <w:rsid w:val="0069155E"/>
    <w:rsid w:val="0069194C"/>
    <w:rsid w:val="00691DFB"/>
    <w:rsid w:val="006924E3"/>
    <w:rsid w:val="00692B98"/>
    <w:rsid w:val="00692C6D"/>
    <w:rsid w:val="00692CD9"/>
    <w:rsid w:val="00692D57"/>
    <w:rsid w:val="00693402"/>
    <w:rsid w:val="0069367A"/>
    <w:rsid w:val="00693748"/>
    <w:rsid w:val="00693A25"/>
    <w:rsid w:val="00694551"/>
    <w:rsid w:val="0069473D"/>
    <w:rsid w:val="00694CC9"/>
    <w:rsid w:val="00694FD1"/>
    <w:rsid w:val="00695092"/>
    <w:rsid w:val="00695189"/>
    <w:rsid w:val="00695767"/>
    <w:rsid w:val="00695B96"/>
    <w:rsid w:val="00695EF3"/>
    <w:rsid w:val="00697852"/>
    <w:rsid w:val="00697C81"/>
    <w:rsid w:val="00697F88"/>
    <w:rsid w:val="006A012F"/>
    <w:rsid w:val="006A06BC"/>
    <w:rsid w:val="006A0772"/>
    <w:rsid w:val="006A082A"/>
    <w:rsid w:val="006A0937"/>
    <w:rsid w:val="006A0CD7"/>
    <w:rsid w:val="006A0CDC"/>
    <w:rsid w:val="006A110C"/>
    <w:rsid w:val="006A233B"/>
    <w:rsid w:val="006A2533"/>
    <w:rsid w:val="006A2697"/>
    <w:rsid w:val="006A28D2"/>
    <w:rsid w:val="006A31F5"/>
    <w:rsid w:val="006A347F"/>
    <w:rsid w:val="006A3779"/>
    <w:rsid w:val="006A39A8"/>
    <w:rsid w:val="006A3A6E"/>
    <w:rsid w:val="006A3D98"/>
    <w:rsid w:val="006A3E5D"/>
    <w:rsid w:val="006A41CF"/>
    <w:rsid w:val="006A464B"/>
    <w:rsid w:val="006A4F53"/>
    <w:rsid w:val="006A4F77"/>
    <w:rsid w:val="006A584F"/>
    <w:rsid w:val="006A589F"/>
    <w:rsid w:val="006A5CA6"/>
    <w:rsid w:val="006A61E4"/>
    <w:rsid w:val="006A637D"/>
    <w:rsid w:val="006A66F4"/>
    <w:rsid w:val="006A6974"/>
    <w:rsid w:val="006A6CBD"/>
    <w:rsid w:val="006A7979"/>
    <w:rsid w:val="006A7C58"/>
    <w:rsid w:val="006A7C75"/>
    <w:rsid w:val="006B0317"/>
    <w:rsid w:val="006B0400"/>
    <w:rsid w:val="006B06C9"/>
    <w:rsid w:val="006B0AF7"/>
    <w:rsid w:val="006B0BD5"/>
    <w:rsid w:val="006B1447"/>
    <w:rsid w:val="006B16B5"/>
    <w:rsid w:val="006B1D1B"/>
    <w:rsid w:val="006B1E57"/>
    <w:rsid w:val="006B2303"/>
    <w:rsid w:val="006B26F1"/>
    <w:rsid w:val="006B2830"/>
    <w:rsid w:val="006B2E1D"/>
    <w:rsid w:val="006B3062"/>
    <w:rsid w:val="006B310E"/>
    <w:rsid w:val="006B3152"/>
    <w:rsid w:val="006B3556"/>
    <w:rsid w:val="006B3702"/>
    <w:rsid w:val="006B3C3A"/>
    <w:rsid w:val="006B3EBB"/>
    <w:rsid w:val="006B4091"/>
    <w:rsid w:val="006B40EF"/>
    <w:rsid w:val="006B4334"/>
    <w:rsid w:val="006B4EBC"/>
    <w:rsid w:val="006B4F5D"/>
    <w:rsid w:val="006B562F"/>
    <w:rsid w:val="006B5820"/>
    <w:rsid w:val="006B5C0C"/>
    <w:rsid w:val="006B65E3"/>
    <w:rsid w:val="006B66B0"/>
    <w:rsid w:val="006B6862"/>
    <w:rsid w:val="006B6A63"/>
    <w:rsid w:val="006B6BA3"/>
    <w:rsid w:val="006B7140"/>
    <w:rsid w:val="006B72F9"/>
    <w:rsid w:val="006B7907"/>
    <w:rsid w:val="006C031C"/>
    <w:rsid w:val="006C0469"/>
    <w:rsid w:val="006C079E"/>
    <w:rsid w:val="006C09FC"/>
    <w:rsid w:val="006C0C67"/>
    <w:rsid w:val="006C0CAE"/>
    <w:rsid w:val="006C0DF5"/>
    <w:rsid w:val="006C107D"/>
    <w:rsid w:val="006C13AF"/>
    <w:rsid w:val="006C1643"/>
    <w:rsid w:val="006C1651"/>
    <w:rsid w:val="006C1B8E"/>
    <w:rsid w:val="006C2360"/>
    <w:rsid w:val="006C25BF"/>
    <w:rsid w:val="006C2EF3"/>
    <w:rsid w:val="006C320E"/>
    <w:rsid w:val="006C32DF"/>
    <w:rsid w:val="006C3460"/>
    <w:rsid w:val="006C36E0"/>
    <w:rsid w:val="006C3CF7"/>
    <w:rsid w:val="006C3D43"/>
    <w:rsid w:val="006C4549"/>
    <w:rsid w:val="006C45DA"/>
    <w:rsid w:val="006C4671"/>
    <w:rsid w:val="006C4C27"/>
    <w:rsid w:val="006C4FDD"/>
    <w:rsid w:val="006C5059"/>
    <w:rsid w:val="006C5080"/>
    <w:rsid w:val="006C5748"/>
    <w:rsid w:val="006C60C7"/>
    <w:rsid w:val="006C6587"/>
    <w:rsid w:val="006C6974"/>
    <w:rsid w:val="006C70CA"/>
    <w:rsid w:val="006C7462"/>
    <w:rsid w:val="006C773B"/>
    <w:rsid w:val="006C7E5B"/>
    <w:rsid w:val="006C7E7F"/>
    <w:rsid w:val="006D08E6"/>
    <w:rsid w:val="006D0A9D"/>
    <w:rsid w:val="006D0ADF"/>
    <w:rsid w:val="006D0B2F"/>
    <w:rsid w:val="006D0FB3"/>
    <w:rsid w:val="006D10B3"/>
    <w:rsid w:val="006D1BDC"/>
    <w:rsid w:val="006D1FA3"/>
    <w:rsid w:val="006D2093"/>
    <w:rsid w:val="006D2321"/>
    <w:rsid w:val="006D3498"/>
    <w:rsid w:val="006D371A"/>
    <w:rsid w:val="006D3B25"/>
    <w:rsid w:val="006D3C39"/>
    <w:rsid w:val="006D4037"/>
    <w:rsid w:val="006D4038"/>
    <w:rsid w:val="006D484E"/>
    <w:rsid w:val="006D4DFD"/>
    <w:rsid w:val="006D5817"/>
    <w:rsid w:val="006D63CB"/>
    <w:rsid w:val="006D641F"/>
    <w:rsid w:val="006D7DE4"/>
    <w:rsid w:val="006E0837"/>
    <w:rsid w:val="006E0B64"/>
    <w:rsid w:val="006E0CC7"/>
    <w:rsid w:val="006E118E"/>
    <w:rsid w:val="006E175B"/>
    <w:rsid w:val="006E1A72"/>
    <w:rsid w:val="006E20F0"/>
    <w:rsid w:val="006E2983"/>
    <w:rsid w:val="006E3026"/>
    <w:rsid w:val="006E37F7"/>
    <w:rsid w:val="006E3847"/>
    <w:rsid w:val="006E3BB1"/>
    <w:rsid w:val="006E3ED2"/>
    <w:rsid w:val="006E4337"/>
    <w:rsid w:val="006E45D5"/>
    <w:rsid w:val="006E4915"/>
    <w:rsid w:val="006E4A86"/>
    <w:rsid w:val="006E4CD1"/>
    <w:rsid w:val="006E4D0D"/>
    <w:rsid w:val="006E55D6"/>
    <w:rsid w:val="006E5674"/>
    <w:rsid w:val="006E5F4D"/>
    <w:rsid w:val="006E61ED"/>
    <w:rsid w:val="006E63A7"/>
    <w:rsid w:val="006E6582"/>
    <w:rsid w:val="006E68BF"/>
    <w:rsid w:val="006E75E0"/>
    <w:rsid w:val="006E7D07"/>
    <w:rsid w:val="006E7ECD"/>
    <w:rsid w:val="006F070C"/>
    <w:rsid w:val="006F0E9B"/>
    <w:rsid w:val="006F0F0B"/>
    <w:rsid w:val="006F10C1"/>
    <w:rsid w:val="006F1685"/>
    <w:rsid w:val="006F196B"/>
    <w:rsid w:val="006F1C27"/>
    <w:rsid w:val="006F2439"/>
    <w:rsid w:val="006F293C"/>
    <w:rsid w:val="006F2BED"/>
    <w:rsid w:val="006F2F28"/>
    <w:rsid w:val="006F336B"/>
    <w:rsid w:val="006F3379"/>
    <w:rsid w:val="006F3494"/>
    <w:rsid w:val="006F36E4"/>
    <w:rsid w:val="006F36E8"/>
    <w:rsid w:val="006F389A"/>
    <w:rsid w:val="006F3C38"/>
    <w:rsid w:val="006F4096"/>
    <w:rsid w:val="006F42DF"/>
    <w:rsid w:val="006F4727"/>
    <w:rsid w:val="006F5580"/>
    <w:rsid w:val="006F5588"/>
    <w:rsid w:val="006F5681"/>
    <w:rsid w:val="006F66DC"/>
    <w:rsid w:val="006F6782"/>
    <w:rsid w:val="006F684F"/>
    <w:rsid w:val="006F7969"/>
    <w:rsid w:val="006F7EF6"/>
    <w:rsid w:val="00700030"/>
    <w:rsid w:val="007001AD"/>
    <w:rsid w:val="00700375"/>
    <w:rsid w:val="007005EB"/>
    <w:rsid w:val="00700B38"/>
    <w:rsid w:val="00700BFD"/>
    <w:rsid w:val="00700C50"/>
    <w:rsid w:val="00700F25"/>
    <w:rsid w:val="0070112F"/>
    <w:rsid w:val="00701450"/>
    <w:rsid w:val="007015AE"/>
    <w:rsid w:val="00701604"/>
    <w:rsid w:val="00701909"/>
    <w:rsid w:val="00701E3C"/>
    <w:rsid w:val="00702850"/>
    <w:rsid w:val="00702855"/>
    <w:rsid w:val="00702E6D"/>
    <w:rsid w:val="00703168"/>
    <w:rsid w:val="00703867"/>
    <w:rsid w:val="00703A72"/>
    <w:rsid w:val="00703C03"/>
    <w:rsid w:val="00703DD9"/>
    <w:rsid w:val="00703E15"/>
    <w:rsid w:val="00703E95"/>
    <w:rsid w:val="00704099"/>
    <w:rsid w:val="0070471C"/>
    <w:rsid w:val="00704C24"/>
    <w:rsid w:val="00704EE9"/>
    <w:rsid w:val="0070505A"/>
    <w:rsid w:val="00705115"/>
    <w:rsid w:val="00705376"/>
    <w:rsid w:val="007056AF"/>
    <w:rsid w:val="007058D3"/>
    <w:rsid w:val="00705DC0"/>
    <w:rsid w:val="007069A2"/>
    <w:rsid w:val="00706FC2"/>
    <w:rsid w:val="007070E1"/>
    <w:rsid w:val="007079D2"/>
    <w:rsid w:val="00710907"/>
    <w:rsid w:val="00710D45"/>
    <w:rsid w:val="00711000"/>
    <w:rsid w:val="007123D5"/>
    <w:rsid w:val="0071286E"/>
    <w:rsid w:val="0071329B"/>
    <w:rsid w:val="007137C5"/>
    <w:rsid w:val="00713AAA"/>
    <w:rsid w:val="007146E7"/>
    <w:rsid w:val="00714838"/>
    <w:rsid w:val="0071495D"/>
    <w:rsid w:val="00714B10"/>
    <w:rsid w:val="00715271"/>
    <w:rsid w:val="0071555E"/>
    <w:rsid w:val="00715988"/>
    <w:rsid w:val="00715B98"/>
    <w:rsid w:val="00715CDD"/>
    <w:rsid w:val="0071618E"/>
    <w:rsid w:val="00716276"/>
    <w:rsid w:val="00716477"/>
    <w:rsid w:val="007164A3"/>
    <w:rsid w:val="00716642"/>
    <w:rsid w:val="00716B68"/>
    <w:rsid w:val="00716DD8"/>
    <w:rsid w:val="00716E42"/>
    <w:rsid w:val="00716E88"/>
    <w:rsid w:val="0071777D"/>
    <w:rsid w:val="0071780B"/>
    <w:rsid w:val="00717A35"/>
    <w:rsid w:val="00717CE8"/>
    <w:rsid w:val="00717FB7"/>
    <w:rsid w:val="00720028"/>
    <w:rsid w:val="00721359"/>
    <w:rsid w:val="00721975"/>
    <w:rsid w:val="00721FD9"/>
    <w:rsid w:val="00722946"/>
    <w:rsid w:val="007229DD"/>
    <w:rsid w:val="00722BFF"/>
    <w:rsid w:val="00723030"/>
    <w:rsid w:val="007233B1"/>
    <w:rsid w:val="007237F2"/>
    <w:rsid w:val="007246DB"/>
    <w:rsid w:val="007247A0"/>
    <w:rsid w:val="00725C5A"/>
    <w:rsid w:val="00726066"/>
    <w:rsid w:val="00726101"/>
    <w:rsid w:val="0072614F"/>
    <w:rsid w:val="0072790F"/>
    <w:rsid w:val="00727B66"/>
    <w:rsid w:val="00727C89"/>
    <w:rsid w:val="007300B8"/>
    <w:rsid w:val="007301B1"/>
    <w:rsid w:val="00730211"/>
    <w:rsid w:val="00730953"/>
    <w:rsid w:val="0073112D"/>
    <w:rsid w:val="00731543"/>
    <w:rsid w:val="00731626"/>
    <w:rsid w:val="00731EC4"/>
    <w:rsid w:val="00732452"/>
    <w:rsid w:val="00732F84"/>
    <w:rsid w:val="0073419F"/>
    <w:rsid w:val="00734229"/>
    <w:rsid w:val="0073444B"/>
    <w:rsid w:val="0073481B"/>
    <w:rsid w:val="00734CCF"/>
    <w:rsid w:val="00735406"/>
    <w:rsid w:val="00735671"/>
    <w:rsid w:val="00735727"/>
    <w:rsid w:val="007357C4"/>
    <w:rsid w:val="00735D77"/>
    <w:rsid w:val="00735DE6"/>
    <w:rsid w:val="00735F12"/>
    <w:rsid w:val="0073604A"/>
    <w:rsid w:val="007361BB"/>
    <w:rsid w:val="0073663F"/>
    <w:rsid w:val="00736C23"/>
    <w:rsid w:val="00736CAB"/>
    <w:rsid w:val="0073716E"/>
    <w:rsid w:val="00737ED6"/>
    <w:rsid w:val="007403D0"/>
    <w:rsid w:val="00740C11"/>
    <w:rsid w:val="00740E84"/>
    <w:rsid w:val="007412BC"/>
    <w:rsid w:val="007418D1"/>
    <w:rsid w:val="00742231"/>
    <w:rsid w:val="00742966"/>
    <w:rsid w:val="007429D3"/>
    <w:rsid w:val="00742C54"/>
    <w:rsid w:val="007434CB"/>
    <w:rsid w:val="00744821"/>
    <w:rsid w:val="00744D95"/>
    <w:rsid w:val="00744F2C"/>
    <w:rsid w:val="00744F4B"/>
    <w:rsid w:val="00745B09"/>
    <w:rsid w:val="00745C73"/>
    <w:rsid w:val="00745D27"/>
    <w:rsid w:val="00745DAF"/>
    <w:rsid w:val="007462D5"/>
    <w:rsid w:val="00746426"/>
    <w:rsid w:val="007470D8"/>
    <w:rsid w:val="007476C3"/>
    <w:rsid w:val="00747C42"/>
    <w:rsid w:val="00747DEB"/>
    <w:rsid w:val="0075003F"/>
    <w:rsid w:val="00750343"/>
    <w:rsid w:val="00751656"/>
    <w:rsid w:val="007516D6"/>
    <w:rsid w:val="007516F6"/>
    <w:rsid w:val="007520DC"/>
    <w:rsid w:val="007520E5"/>
    <w:rsid w:val="00752476"/>
    <w:rsid w:val="0075289D"/>
    <w:rsid w:val="0075304B"/>
    <w:rsid w:val="0075311E"/>
    <w:rsid w:val="0075323A"/>
    <w:rsid w:val="0075357F"/>
    <w:rsid w:val="00753596"/>
    <w:rsid w:val="00753619"/>
    <w:rsid w:val="00753906"/>
    <w:rsid w:val="00753DF2"/>
    <w:rsid w:val="00753E27"/>
    <w:rsid w:val="00754012"/>
    <w:rsid w:val="00754073"/>
    <w:rsid w:val="00754D53"/>
    <w:rsid w:val="00754EDB"/>
    <w:rsid w:val="00754F81"/>
    <w:rsid w:val="00755706"/>
    <w:rsid w:val="007558C9"/>
    <w:rsid w:val="0075598D"/>
    <w:rsid w:val="00755BDA"/>
    <w:rsid w:val="0075642D"/>
    <w:rsid w:val="007569CF"/>
    <w:rsid w:val="00756B67"/>
    <w:rsid w:val="00756F22"/>
    <w:rsid w:val="00757109"/>
    <w:rsid w:val="0075758D"/>
    <w:rsid w:val="00757DE1"/>
    <w:rsid w:val="00760611"/>
    <w:rsid w:val="0076086C"/>
    <w:rsid w:val="00760CFD"/>
    <w:rsid w:val="00761109"/>
    <w:rsid w:val="00761350"/>
    <w:rsid w:val="007616D4"/>
    <w:rsid w:val="0076182F"/>
    <w:rsid w:val="00761C5F"/>
    <w:rsid w:val="007624A7"/>
    <w:rsid w:val="007627A2"/>
    <w:rsid w:val="007628A2"/>
    <w:rsid w:val="00762A0E"/>
    <w:rsid w:val="00763359"/>
    <w:rsid w:val="00763542"/>
    <w:rsid w:val="00763DB8"/>
    <w:rsid w:val="0076445D"/>
    <w:rsid w:val="007648DB"/>
    <w:rsid w:val="00764CD7"/>
    <w:rsid w:val="00764FB7"/>
    <w:rsid w:val="007652D5"/>
    <w:rsid w:val="007652F5"/>
    <w:rsid w:val="00765419"/>
    <w:rsid w:val="007656E7"/>
    <w:rsid w:val="00765F23"/>
    <w:rsid w:val="00766533"/>
    <w:rsid w:val="0076664F"/>
    <w:rsid w:val="007666B6"/>
    <w:rsid w:val="00766836"/>
    <w:rsid w:val="007679C7"/>
    <w:rsid w:val="00767A56"/>
    <w:rsid w:val="00767B8E"/>
    <w:rsid w:val="00770485"/>
    <w:rsid w:val="007706A5"/>
    <w:rsid w:val="00770736"/>
    <w:rsid w:val="007707AF"/>
    <w:rsid w:val="00770851"/>
    <w:rsid w:val="00770B10"/>
    <w:rsid w:val="00770DD1"/>
    <w:rsid w:val="00771796"/>
    <w:rsid w:val="007717E3"/>
    <w:rsid w:val="00771858"/>
    <w:rsid w:val="0077246F"/>
    <w:rsid w:val="00772876"/>
    <w:rsid w:val="00772BD8"/>
    <w:rsid w:val="007730AF"/>
    <w:rsid w:val="007732D1"/>
    <w:rsid w:val="00773C26"/>
    <w:rsid w:val="0077413A"/>
    <w:rsid w:val="00774B5D"/>
    <w:rsid w:val="00774ED7"/>
    <w:rsid w:val="00775352"/>
    <w:rsid w:val="007753C1"/>
    <w:rsid w:val="00775754"/>
    <w:rsid w:val="00775D55"/>
    <w:rsid w:val="007762C1"/>
    <w:rsid w:val="007776E1"/>
    <w:rsid w:val="00777A1D"/>
    <w:rsid w:val="00777B7B"/>
    <w:rsid w:val="00777FDA"/>
    <w:rsid w:val="00780226"/>
    <w:rsid w:val="00780272"/>
    <w:rsid w:val="007803B5"/>
    <w:rsid w:val="0078051D"/>
    <w:rsid w:val="00780CF4"/>
    <w:rsid w:val="00782516"/>
    <w:rsid w:val="007825C5"/>
    <w:rsid w:val="0078281B"/>
    <w:rsid w:val="007828FA"/>
    <w:rsid w:val="00782E53"/>
    <w:rsid w:val="00783284"/>
    <w:rsid w:val="00783ACF"/>
    <w:rsid w:val="00784558"/>
    <w:rsid w:val="00784742"/>
    <w:rsid w:val="0078481A"/>
    <w:rsid w:val="0078488F"/>
    <w:rsid w:val="00784A83"/>
    <w:rsid w:val="00784CE0"/>
    <w:rsid w:val="00784E93"/>
    <w:rsid w:val="007856DC"/>
    <w:rsid w:val="00786CB8"/>
    <w:rsid w:val="00786FE7"/>
    <w:rsid w:val="00787382"/>
    <w:rsid w:val="00791501"/>
    <w:rsid w:val="007919EF"/>
    <w:rsid w:val="00791B1A"/>
    <w:rsid w:val="00792549"/>
    <w:rsid w:val="00792EF0"/>
    <w:rsid w:val="00792FAC"/>
    <w:rsid w:val="007932E7"/>
    <w:rsid w:val="0079397F"/>
    <w:rsid w:val="00794319"/>
    <w:rsid w:val="00794343"/>
    <w:rsid w:val="007943E6"/>
    <w:rsid w:val="00794D3F"/>
    <w:rsid w:val="00794D51"/>
    <w:rsid w:val="00794F5E"/>
    <w:rsid w:val="007951CF"/>
    <w:rsid w:val="0079543E"/>
    <w:rsid w:val="00795AC5"/>
    <w:rsid w:val="00795FB4"/>
    <w:rsid w:val="007960D6"/>
    <w:rsid w:val="00796345"/>
    <w:rsid w:val="007966DF"/>
    <w:rsid w:val="007969E1"/>
    <w:rsid w:val="00796C43"/>
    <w:rsid w:val="00796DB3"/>
    <w:rsid w:val="0079750A"/>
    <w:rsid w:val="007975FA"/>
    <w:rsid w:val="00797A79"/>
    <w:rsid w:val="00797E43"/>
    <w:rsid w:val="007A072F"/>
    <w:rsid w:val="007A0932"/>
    <w:rsid w:val="007A0B6B"/>
    <w:rsid w:val="007A0CEC"/>
    <w:rsid w:val="007A14C3"/>
    <w:rsid w:val="007A1FE3"/>
    <w:rsid w:val="007A2562"/>
    <w:rsid w:val="007A2D5F"/>
    <w:rsid w:val="007A316F"/>
    <w:rsid w:val="007A3A2D"/>
    <w:rsid w:val="007A3D98"/>
    <w:rsid w:val="007A3FC8"/>
    <w:rsid w:val="007A3FCC"/>
    <w:rsid w:val="007A42C8"/>
    <w:rsid w:val="007A4713"/>
    <w:rsid w:val="007A48F5"/>
    <w:rsid w:val="007A4A83"/>
    <w:rsid w:val="007A56B1"/>
    <w:rsid w:val="007A57A7"/>
    <w:rsid w:val="007A5D6B"/>
    <w:rsid w:val="007A776D"/>
    <w:rsid w:val="007A7D2D"/>
    <w:rsid w:val="007A7EF5"/>
    <w:rsid w:val="007A7FB5"/>
    <w:rsid w:val="007B0777"/>
    <w:rsid w:val="007B0A63"/>
    <w:rsid w:val="007B0A85"/>
    <w:rsid w:val="007B10BB"/>
    <w:rsid w:val="007B1234"/>
    <w:rsid w:val="007B19CB"/>
    <w:rsid w:val="007B1A07"/>
    <w:rsid w:val="007B1AD5"/>
    <w:rsid w:val="007B1AEE"/>
    <w:rsid w:val="007B1E9D"/>
    <w:rsid w:val="007B1F3B"/>
    <w:rsid w:val="007B2BF6"/>
    <w:rsid w:val="007B2CC3"/>
    <w:rsid w:val="007B3130"/>
    <w:rsid w:val="007B31C8"/>
    <w:rsid w:val="007B32B6"/>
    <w:rsid w:val="007B352A"/>
    <w:rsid w:val="007B3B82"/>
    <w:rsid w:val="007B45F8"/>
    <w:rsid w:val="007B4762"/>
    <w:rsid w:val="007B4C59"/>
    <w:rsid w:val="007B4D62"/>
    <w:rsid w:val="007B57D2"/>
    <w:rsid w:val="007B59CF"/>
    <w:rsid w:val="007B6E38"/>
    <w:rsid w:val="007B7331"/>
    <w:rsid w:val="007B7699"/>
    <w:rsid w:val="007B7B98"/>
    <w:rsid w:val="007C0009"/>
    <w:rsid w:val="007C05D5"/>
    <w:rsid w:val="007C0722"/>
    <w:rsid w:val="007C073A"/>
    <w:rsid w:val="007C11FB"/>
    <w:rsid w:val="007C121A"/>
    <w:rsid w:val="007C135B"/>
    <w:rsid w:val="007C1A8C"/>
    <w:rsid w:val="007C1E20"/>
    <w:rsid w:val="007C22D1"/>
    <w:rsid w:val="007C29EC"/>
    <w:rsid w:val="007C3D44"/>
    <w:rsid w:val="007C40BB"/>
    <w:rsid w:val="007C43A2"/>
    <w:rsid w:val="007C47D1"/>
    <w:rsid w:val="007C48CC"/>
    <w:rsid w:val="007C4AFA"/>
    <w:rsid w:val="007C52BF"/>
    <w:rsid w:val="007C5907"/>
    <w:rsid w:val="007C5CD6"/>
    <w:rsid w:val="007C6117"/>
    <w:rsid w:val="007C6544"/>
    <w:rsid w:val="007C65B8"/>
    <w:rsid w:val="007C6816"/>
    <w:rsid w:val="007C68BE"/>
    <w:rsid w:val="007C68D5"/>
    <w:rsid w:val="007C6A82"/>
    <w:rsid w:val="007C6AA1"/>
    <w:rsid w:val="007C6CF2"/>
    <w:rsid w:val="007C6F24"/>
    <w:rsid w:val="007C7657"/>
    <w:rsid w:val="007C76D1"/>
    <w:rsid w:val="007C7932"/>
    <w:rsid w:val="007C796F"/>
    <w:rsid w:val="007C7C5E"/>
    <w:rsid w:val="007D0190"/>
    <w:rsid w:val="007D043D"/>
    <w:rsid w:val="007D061A"/>
    <w:rsid w:val="007D12F2"/>
    <w:rsid w:val="007D1935"/>
    <w:rsid w:val="007D1B96"/>
    <w:rsid w:val="007D2183"/>
    <w:rsid w:val="007D2315"/>
    <w:rsid w:val="007D25FA"/>
    <w:rsid w:val="007D26FF"/>
    <w:rsid w:val="007D2BE4"/>
    <w:rsid w:val="007D2EE5"/>
    <w:rsid w:val="007D3237"/>
    <w:rsid w:val="007D3261"/>
    <w:rsid w:val="007D345A"/>
    <w:rsid w:val="007D36EE"/>
    <w:rsid w:val="007D3D7D"/>
    <w:rsid w:val="007D4232"/>
    <w:rsid w:val="007D4CA9"/>
    <w:rsid w:val="007D4F8A"/>
    <w:rsid w:val="007D5197"/>
    <w:rsid w:val="007D5369"/>
    <w:rsid w:val="007D6799"/>
    <w:rsid w:val="007D6CA1"/>
    <w:rsid w:val="007D6E44"/>
    <w:rsid w:val="007D7134"/>
    <w:rsid w:val="007D75A4"/>
    <w:rsid w:val="007D7672"/>
    <w:rsid w:val="007D7786"/>
    <w:rsid w:val="007D7A88"/>
    <w:rsid w:val="007D7C6E"/>
    <w:rsid w:val="007E0E2F"/>
    <w:rsid w:val="007E0FCE"/>
    <w:rsid w:val="007E1023"/>
    <w:rsid w:val="007E1075"/>
    <w:rsid w:val="007E155F"/>
    <w:rsid w:val="007E1908"/>
    <w:rsid w:val="007E19AB"/>
    <w:rsid w:val="007E1AEA"/>
    <w:rsid w:val="007E1E29"/>
    <w:rsid w:val="007E22C9"/>
    <w:rsid w:val="007E255F"/>
    <w:rsid w:val="007E25BF"/>
    <w:rsid w:val="007E2756"/>
    <w:rsid w:val="007E2E02"/>
    <w:rsid w:val="007E2EC0"/>
    <w:rsid w:val="007E3013"/>
    <w:rsid w:val="007E3262"/>
    <w:rsid w:val="007E353F"/>
    <w:rsid w:val="007E3A2F"/>
    <w:rsid w:val="007E3F1A"/>
    <w:rsid w:val="007E4290"/>
    <w:rsid w:val="007E46CB"/>
    <w:rsid w:val="007E46E5"/>
    <w:rsid w:val="007E46F3"/>
    <w:rsid w:val="007E499D"/>
    <w:rsid w:val="007E4D3C"/>
    <w:rsid w:val="007E4E30"/>
    <w:rsid w:val="007E4E6E"/>
    <w:rsid w:val="007E56A5"/>
    <w:rsid w:val="007E5B0A"/>
    <w:rsid w:val="007E5D43"/>
    <w:rsid w:val="007E6DCB"/>
    <w:rsid w:val="007E7253"/>
    <w:rsid w:val="007E72E8"/>
    <w:rsid w:val="007E7888"/>
    <w:rsid w:val="007E7BC0"/>
    <w:rsid w:val="007E7BC4"/>
    <w:rsid w:val="007E7CA6"/>
    <w:rsid w:val="007F0000"/>
    <w:rsid w:val="007F0331"/>
    <w:rsid w:val="007F17D1"/>
    <w:rsid w:val="007F19CB"/>
    <w:rsid w:val="007F1EDF"/>
    <w:rsid w:val="007F2129"/>
    <w:rsid w:val="007F21F0"/>
    <w:rsid w:val="007F2997"/>
    <w:rsid w:val="007F2C42"/>
    <w:rsid w:val="007F3A82"/>
    <w:rsid w:val="007F3AF0"/>
    <w:rsid w:val="007F42FE"/>
    <w:rsid w:val="007F44F0"/>
    <w:rsid w:val="007F484A"/>
    <w:rsid w:val="007F4ED3"/>
    <w:rsid w:val="007F59D0"/>
    <w:rsid w:val="007F5DE8"/>
    <w:rsid w:val="007F5EE5"/>
    <w:rsid w:val="007F6133"/>
    <w:rsid w:val="007F614A"/>
    <w:rsid w:val="007F615E"/>
    <w:rsid w:val="007F6F35"/>
    <w:rsid w:val="007F6F7C"/>
    <w:rsid w:val="007F714D"/>
    <w:rsid w:val="007F71A8"/>
    <w:rsid w:val="007F73EF"/>
    <w:rsid w:val="007F746A"/>
    <w:rsid w:val="007F773B"/>
    <w:rsid w:val="007F77AC"/>
    <w:rsid w:val="007F7B70"/>
    <w:rsid w:val="007F7F50"/>
    <w:rsid w:val="00800088"/>
    <w:rsid w:val="00800579"/>
    <w:rsid w:val="008005D7"/>
    <w:rsid w:val="00800A54"/>
    <w:rsid w:val="008011F0"/>
    <w:rsid w:val="00801845"/>
    <w:rsid w:val="00801BD2"/>
    <w:rsid w:val="00801E0F"/>
    <w:rsid w:val="0080238D"/>
    <w:rsid w:val="00802744"/>
    <w:rsid w:val="00802C99"/>
    <w:rsid w:val="00803450"/>
    <w:rsid w:val="00803463"/>
    <w:rsid w:val="00804344"/>
    <w:rsid w:val="008047FE"/>
    <w:rsid w:val="00804C40"/>
    <w:rsid w:val="008052AE"/>
    <w:rsid w:val="00805881"/>
    <w:rsid w:val="00805C70"/>
    <w:rsid w:val="00805E4C"/>
    <w:rsid w:val="00806213"/>
    <w:rsid w:val="0080645B"/>
    <w:rsid w:val="0080677F"/>
    <w:rsid w:val="00806CA3"/>
    <w:rsid w:val="00806DCD"/>
    <w:rsid w:val="00807862"/>
    <w:rsid w:val="00807864"/>
    <w:rsid w:val="0081006B"/>
    <w:rsid w:val="008100B3"/>
    <w:rsid w:val="0081037F"/>
    <w:rsid w:val="008105A7"/>
    <w:rsid w:val="008109EA"/>
    <w:rsid w:val="00810EC0"/>
    <w:rsid w:val="0081137C"/>
    <w:rsid w:val="00811811"/>
    <w:rsid w:val="00811DA7"/>
    <w:rsid w:val="00812045"/>
    <w:rsid w:val="008120A5"/>
    <w:rsid w:val="0081218D"/>
    <w:rsid w:val="00812286"/>
    <w:rsid w:val="00812402"/>
    <w:rsid w:val="00812623"/>
    <w:rsid w:val="00812A1E"/>
    <w:rsid w:val="00813196"/>
    <w:rsid w:val="0081325E"/>
    <w:rsid w:val="00813466"/>
    <w:rsid w:val="00813CBC"/>
    <w:rsid w:val="00813D74"/>
    <w:rsid w:val="008142A9"/>
    <w:rsid w:val="00814412"/>
    <w:rsid w:val="008146E5"/>
    <w:rsid w:val="0081485D"/>
    <w:rsid w:val="00814873"/>
    <w:rsid w:val="00814FDC"/>
    <w:rsid w:val="0081541B"/>
    <w:rsid w:val="00815C31"/>
    <w:rsid w:val="008163F6"/>
    <w:rsid w:val="00816D07"/>
    <w:rsid w:val="00816E83"/>
    <w:rsid w:val="00817603"/>
    <w:rsid w:val="00817AFF"/>
    <w:rsid w:val="00817B1F"/>
    <w:rsid w:val="00817ED4"/>
    <w:rsid w:val="00817FDA"/>
    <w:rsid w:val="008204A7"/>
    <w:rsid w:val="00820D1D"/>
    <w:rsid w:val="00820E55"/>
    <w:rsid w:val="00821C87"/>
    <w:rsid w:val="0082221F"/>
    <w:rsid w:val="00822265"/>
    <w:rsid w:val="008223AC"/>
    <w:rsid w:val="008225E2"/>
    <w:rsid w:val="00822CEB"/>
    <w:rsid w:val="00822E50"/>
    <w:rsid w:val="00823392"/>
    <w:rsid w:val="00823423"/>
    <w:rsid w:val="00823647"/>
    <w:rsid w:val="00823817"/>
    <w:rsid w:val="00823CC0"/>
    <w:rsid w:val="00823CE0"/>
    <w:rsid w:val="00824368"/>
    <w:rsid w:val="008251B3"/>
    <w:rsid w:val="008253F5"/>
    <w:rsid w:val="00825562"/>
    <w:rsid w:val="00826747"/>
    <w:rsid w:val="008267AD"/>
    <w:rsid w:val="00826E48"/>
    <w:rsid w:val="00826EA7"/>
    <w:rsid w:val="0082733C"/>
    <w:rsid w:val="00827A67"/>
    <w:rsid w:val="0083026C"/>
    <w:rsid w:val="00830996"/>
    <w:rsid w:val="00830D77"/>
    <w:rsid w:val="00831924"/>
    <w:rsid w:val="00831A06"/>
    <w:rsid w:val="008325D3"/>
    <w:rsid w:val="00832A98"/>
    <w:rsid w:val="00832B92"/>
    <w:rsid w:val="00832F78"/>
    <w:rsid w:val="008331D8"/>
    <w:rsid w:val="0083345E"/>
    <w:rsid w:val="00833C2E"/>
    <w:rsid w:val="00834C23"/>
    <w:rsid w:val="00834E44"/>
    <w:rsid w:val="00834F75"/>
    <w:rsid w:val="00835505"/>
    <w:rsid w:val="008356BA"/>
    <w:rsid w:val="008369EF"/>
    <w:rsid w:val="00837751"/>
    <w:rsid w:val="0083799A"/>
    <w:rsid w:val="00840A01"/>
    <w:rsid w:val="0084193F"/>
    <w:rsid w:val="00841B45"/>
    <w:rsid w:val="00841F9E"/>
    <w:rsid w:val="00841FCE"/>
    <w:rsid w:val="00842273"/>
    <w:rsid w:val="00842647"/>
    <w:rsid w:val="00842BB2"/>
    <w:rsid w:val="00842E8B"/>
    <w:rsid w:val="00842EC2"/>
    <w:rsid w:val="00842FC8"/>
    <w:rsid w:val="008430C9"/>
    <w:rsid w:val="00843A99"/>
    <w:rsid w:val="00843E39"/>
    <w:rsid w:val="00843F0E"/>
    <w:rsid w:val="00843F8E"/>
    <w:rsid w:val="00844685"/>
    <w:rsid w:val="00844F84"/>
    <w:rsid w:val="008452E3"/>
    <w:rsid w:val="00845D83"/>
    <w:rsid w:val="00845F42"/>
    <w:rsid w:val="008461FA"/>
    <w:rsid w:val="008461FF"/>
    <w:rsid w:val="0084640C"/>
    <w:rsid w:val="008467E0"/>
    <w:rsid w:val="008469F3"/>
    <w:rsid w:val="00846A99"/>
    <w:rsid w:val="00846DBE"/>
    <w:rsid w:val="00847676"/>
    <w:rsid w:val="00847B30"/>
    <w:rsid w:val="00850341"/>
    <w:rsid w:val="00850647"/>
    <w:rsid w:val="008507E4"/>
    <w:rsid w:val="008508A6"/>
    <w:rsid w:val="00850AF5"/>
    <w:rsid w:val="00850E94"/>
    <w:rsid w:val="008512B9"/>
    <w:rsid w:val="0085147F"/>
    <w:rsid w:val="00851DCB"/>
    <w:rsid w:val="0085227E"/>
    <w:rsid w:val="0085256B"/>
    <w:rsid w:val="0085282F"/>
    <w:rsid w:val="00853A90"/>
    <w:rsid w:val="00853B3F"/>
    <w:rsid w:val="00854151"/>
    <w:rsid w:val="008544A6"/>
    <w:rsid w:val="00854513"/>
    <w:rsid w:val="008546C5"/>
    <w:rsid w:val="008546E5"/>
    <w:rsid w:val="00854BB9"/>
    <w:rsid w:val="00854CDC"/>
    <w:rsid w:val="00854E67"/>
    <w:rsid w:val="008550C3"/>
    <w:rsid w:val="00855869"/>
    <w:rsid w:val="00855991"/>
    <w:rsid w:val="00855CBC"/>
    <w:rsid w:val="00855CF8"/>
    <w:rsid w:val="00855F46"/>
    <w:rsid w:val="0085664B"/>
    <w:rsid w:val="008566A1"/>
    <w:rsid w:val="00856DAA"/>
    <w:rsid w:val="0085704C"/>
    <w:rsid w:val="00857690"/>
    <w:rsid w:val="008579EB"/>
    <w:rsid w:val="00857F33"/>
    <w:rsid w:val="00860179"/>
    <w:rsid w:val="00860876"/>
    <w:rsid w:val="00860BC9"/>
    <w:rsid w:val="00860DB8"/>
    <w:rsid w:val="00862663"/>
    <w:rsid w:val="00862853"/>
    <w:rsid w:val="00862C0F"/>
    <w:rsid w:val="00862F83"/>
    <w:rsid w:val="0086334E"/>
    <w:rsid w:val="008637ED"/>
    <w:rsid w:val="00864125"/>
    <w:rsid w:val="008641F5"/>
    <w:rsid w:val="00864222"/>
    <w:rsid w:val="008646F7"/>
    <w:rsid w:val="008648BC"/>
    <w:rsid w:val="00864A78"/>
    <w:rsid w:val="00864B56"/>
    <w:rsid w:val="00864D14"/>
    <w:rsid w:val="00864F9E"/>
    <w:rsid w:val="00865183"/>
    <w:rsid w:val="0086583C"/>
    <w:rsid w:val="00865E30"/>
    <w:rsid w:val="008664CD"/>
    <w:rsid w:val="00866808"/>
    <w:rsid w:val="00866B0F"/>
    <w:rsid w:val="0086729D"/>
    <w:rsid w:val="00867AE2"/>
    <w:rsid w:val="0087000F"/>
    <w:rsid w:val="008700AD"/>
    <w:rsid w:val="008700FA"/>
    <w:rsid w:val="00870C33"/>
    <w:rsid w:val="00871670"/>
    <w:rsid w:val="00871A69"/>
    <w:rsid w:val="00871B60"/>
    <w:rsid w:val="00872610"/>
    <w:rsid w:val="00872759"/>
    <w:rsid w:val="00872AD6"/>
    <w:rsid w:val="00872F9E"/>
    <w:rsid w:val="00873159"/>
    <w:rsid w:val="0087315C"/>
    <w:rsid w:val="00873918"/>
    <w:rsid w:val="0087404E"/>
    <w:rsid w:val="00874289"/>
    <w:rsid w:val="008745AE"/>
    <w:rsid w:val="00874A4B"/>
    <w:rsid w:val="00874B7D"/>
    <w:rsid w:val="00875E95"/>
    <w:rsid w:val="00875F5F"/>
    <w:rsid w:val="00875F62"/>
    <w:rsid w:val="00876146"/>
    <w:rsid w:val="0087630E"/>
    <w:rsid w:val="008763FA"/>
    <w:rsid w:val="0087671B"/>
    <w:rsid w:val="008767B6"/>
    <w:rsid w:val="0087685C"/>
    <w:rsid w:val="00876A8D"/>
    <w:rsid w:val="00876ACF"/>
    <w:rsid w:val="00876AF5"/>
    <w:rsid w:val="00876CCF"/>
    <w:rsid w:val="00876D04"/>
    <w:rsid w:val="00876F7C"/>
    <w:rsid w:val="00876FED"/>
    <w:rsid w:val="008770C6"/>
    <w:rsid w:val="008779D6"/>
    <w:rsid w:val="00877EE8"/>
    <w:rsid w:val="008801D0"/>
    <w:rsid w:val="008803D2"/>
    <w:rsid w:val="00880A07"/>
    <w:rsid w:val="00880B96"/>
    <w:rsid w:val="00880C78"/>
    <w:rsid w:val="00880FD2"/>
    <w:rsid w:val="0088178A"/>
    <w:rsid w:val="0088180A"/>
    <w:rsid w:val="00881C3F"/>
    <w:rsid w:val="00882062"/>
    <w:rsid w:val="00882083"/>
    <w:rsid w:val="0088215B"/>
    <w:rsid w:val="00882513"/>
    <w:rsid w:val="00884126"/>
    <w:rsid w:val="008846DC"/>
    <w:rsid w:val="00884A21"/>
    <w:rsid w:val="00884AD1"/>
    <w:rsid w:val="00884D9C"/>
    <w:rsid w:val="00884F9E"/>
    <w:rsid w:val="00884FAA"/>
    <w:rsid w:val="00885170"/>
    <w:rsid w:val="0088521F"/>
    <w:rsid w:val="00885541"/>
    <w:rsid w:val="00885631"/>
    <w:rsid w:val="0088578B"/>
    <w:rsid w:val="00885CE8"/>
    <w:rsid w:val="00885D96"/>
    <w:rsid w:val="00885EC0"/>
    <w:rsid w:val="008860E7"/>
    <w:rsid w:val="0088626C"/>
    <w:rsid w:val="00887A22"/>
    <w:rsid w:val="00887E07"/>
    <w:rsid w:val="00887F7F"/>
    <w:rsid w:val="008901E4"/>
    <w:rsid w:val="00890276"/>
    <w:rsid w:val="00890E4D"/>
    <w:rsid w:val="00890EE0"/>
    <w:rsid w:val="0089114F"/>
    <w:rsid w:val="0089136D"/>
    <w:rsid w:val="0089142F"/>
    <w:rsid w:val="008914F5"/>
    <w:rsid w:val="0089183E"/>
    <w:rsid w:val="00891CB6"/>
    <w:rsid w:val="00892152"/>
    <w:rsid w:val="00892444"/>
    <w:rsid w:val="008925DA"/>
    <w:rsid w:val="00892D37"/>
    <w:rsid w:val="008936F5"/>
    <w:rsid w:val="00893C48"/>
    <w:rsid w:val="00893F2D"/>
    <w:rsid w:val="00894093"/>
    <w:rsid w:val="0089462E"/>
    <w:rsid w:val="008949E0"/>
    <w:rsid w:val="00894F34"/>
    <w:rsid w:val="008953F0"/>
    <w:rsid w:val="00895660"/>
    <w:rsid w:val="008956E5"/>
    <w:rsid w:val="00896CC4"/>
    <w:rsid w:val="00897382"/>
    <w:rsid w:val="00897AA5"/>
    <w:rsid w:val="008A07AB"/>
    <w:rsid w:val="008A1147"/>
    <w:rsid w:val="008A12AA"/>
    <w:rsid w:val="008A1DB0"/>
    <w:rsid w:val="008A1EC4"/>
    <w:rsid w:val="008A1F5F"/>
    <w:rsid w:val="008A2840"/>
    <w:rsid w:val="008A2934"/>
    <w:rsid w:val="008A30EE"/>
    <w:rsid w:val="008A32F9"/>
    <w:rsid w:val="008A3435"/>
    <w:rsid w:val="008A344E"/>
    <w:rsid w:val="008A3AAF"/>
    <w:rsid w:val="008A41FF"/>
    <w:rsid w:val="008A43B6"/>
    <w:rsid w:val="008A502E"/>
    <w:rsid w:val="008A520E"/>
    <w:rsid w:val="008A5257"/>
    <w:rsid w:val="008A536C"/>
    <w:rsid w:val="008A53A6"/>
    <w:rsid w:val="008A56B5"/>
    <w:rsid w:val="008A597D"/>
    <w:rsid w:val="008A610D"/>
    <w:rsid w:val="008A6391"/>
    <w:rsid w:val="008A66BF"/>
    <w:rsid w:val="008A6869"/>
    <w:rsid w:val="008A6B69"/>
    <w:rsid w:val="008A7467"/>
    <w:rsid w:val="008A7C4D"/>
    <w:rsid w:val="008B0534"/>
    <w:rsid w:val="008B07F8"/>
    <w:rsid w:val="008B09E7"/>
    <w:rsid w:val="008B0A02"/>
    <w:rsid w:val="008B0A11"/>
    <w:rsid w:val="008B0DAC"/>
    <w:rsid w:val="008B10AA"/>
    <w:rsid w:val="008B2144"/>
    <w:rsid w:val="008B234D"/>
    <w:rsid w:val="008B271B"/>
    <w:rsid w:val="008B2CF2"/>
    <w:rsid w:val="008B31E7"/>
    <w:rsid w:val="008B32F4"/>
    <w:rsid w:val="008B4219"/>
    <w:rsid w:val="008B42CD"/>
    <w:rsid w:val="008B4410"/>
    <w:rsid w:val="008B4411"/>
    <w:rsid w:val="008B4936"/>
    <w:rsid w:val="008B4DBE"/>
    <w:rsid w:val="008B4E5E"/>
    <w:rsid w:val="008B50AC"/>
    <w:rsid w:val="008B553D"/>
    <w:rsid w:val="008B607F"/>
    <w:rsid w:val="008B62A7"/>
    <w:rsid w:val="008B640B"/>
    <w:rsid w:val="008B649C"/>
    <w:rsid w:val="008B6D9D"/>
    <w:rsid w:val="008B7158"/>
    <w:rsid w:val="008B7314"/>
    <w:rsid w:val="008B747C"/>
    <w:rsid w:val="008B74ED"/>
    <w:rsid w:val="008B7687"/>
    <w:rsid w:val="008B79F5"/>
    <w:rsid w:val="008B7AD9"/>
    <w:rsid w:val="008B7C53"/>
    <w:rsid w:val="008B7C57"/>
    <w:rsid w:val="008B7FBA"/>
    <w:rsid w:val="008B7FDE"/>
    <w:rsid w:val="008C00C3"/>
    <w:rsid w:val="008C024F"/>
    <w:rsid w:val="008C0269"/>
    <w:rsid w:val="008C042D"/>
    <w:rsid w:val="008C07BC"/>
    <w:rsid w:val="008C115F"/>
    <w:rsid w:val="008C122B"/>
    <w:rsid w:val="008C1825"/>
    <w:rsid w:val="008C184D"/>
    <w:rsid w:val="008C1A64"/>
    <w:rsid w:val="008C1E39"/>
    <w:rsid w:val="008C230B"/>
    <w:rsid w:val="008C25F4"/>
    <w:rsid w:val="008C2767"/>
    <w:rsid w:val="008C27A9"/>
    <w:rsid w:val="008C292E"/>
    <w:rsid w:val="008C37E0"/>
    <w:rsid w:val="008C3817"/>
    <w:rsid w:val="008C4057"/>
    <w:rsid w:val="008C4093"/>
    <w:rsid w:val="008C488F"/>
    <w:rsid w:val="008C4FBA"/>
    <w:rsid w:val="008C5451"/>
    <w:rsid w:val="008C5480"/>
    <w:rsid w:val="008C565B"/>
    <w:rsid w:val="008C5F64"/>
    <w:rsid w:val="008C60D8"/>
    <w:rsid w:val="008C62C5"/>
    <w:rsid w:val="008C65B1"/>
    <w:rsid w:val="008C66C0"/>
    <w:rsid w:val="008C67BB"/>
    <w:rsid w:val="008C6936"/>
    <w:rsid w:val="008C7049"/>
    <w:rsid w:val="008C73E4"/>
    <w:rsid w:val="008C7600"/>
    <w:rsid w:val="008C7F5A"/>
    <w:rsid w:val="008D02BE"/>
    <w:rsid w:val="008D0750"/>
    <w:rsid w:val="008D0C36"/>
    <w:rsid w:val="008D0DCB"/>
    <w:rsid w:val="008D100F"/>
    <w:rsid w:val="008D10B5"/>
    <w:rsid w:val="008D13EE"/>
    <w:rsid w:val="008D1847"/>
    <w:rsid w:val="008D1BC5"/>
    <w:rsid w:val="008D1F53"/>
    <w:rsid w:val="008D1FCC"/>
    <w:rsid w:val="008D21C6"/>
    <w:rsid w:val="008D2D03"/>
    <w:rsid w:val="008D2D46"/>
    <w:rsid w:val="008D2E72"/>
    <w:rsid w:val="008D31D7"/>
    <w:rsid w:val="008D38BF"/>
    <w:rsid w:val="008D3FE2"/>
    <w:rsid w:val="008D4847"/>
    <w:rsid w:val="008D48F1"/>
    <w:rsid w:val="008D4C70"/>
    <w:rsid w:val="008D523A"/>
    <w:rsid w:val="008D5261"/>
    <w:rsid w:val="008D5C67"/>
    <w:rsid w:val="008D5E5F"/>
    <w:rsid w:val="008D5EE4"/>
    <w:rsid w:val="008D5F95"/>
    <w:rsid w:val="008D623B"/>
    <w:rsid w:val="008D63CA"/>
    <w:rsid w:val="008D6C7B"/>
    <w:rsid w:val="008D73B1"/>
    <w:rsid w:val="008D7A53"/>
    <w:rsid w:val="008D7C68"/>
    <w:rsid w:val="008D7F4B"/>
    <w:rsid w:val="008D7F52"/>
    <w:rsid w:val="008E0018"/>
    <w:rsid w:val="008E153C"/>
    <w:rsid w:val="008E163C"/>
    <w:rsid w:val="008E19EC"/>
    <w:rsid w:val="008E1A87"/>
    <w:rsid w:val="008E1D87"/>
    <w:rsid w:val="008E1E02"/>
    <w:rsid w:val="008E1F88"/>
    <w:rsid w:val="008E285C"/>
    <w:rsid w:val="008E2C74"/>
    <w:rsid w:val="008E3459"/>
    <w:rsid w:val="008E3523"/>
    <w:rsid w:val="008E3937"/>
    <w:rsid w:val="008E3D9D"/>
    <w:rsid w:val="008E407B"/>
    <w:rsid w:val="008E4841"/>
    <w:rsid w:val="008E49DD"/>
    <w:rsid w:val="008E54D8"/>
    <w:rsid w:val="008E57AE"/>
    <w:rsid w:val="008E5B1E"/>
    <w:rsid w:val="008E5B91"/>
    <w:rsid w:val="008E6155"/>
    <w:rsid w:val="008E6955"/>
    <w:rsid w:val="008E7B1F"/>
    <w:rsid w:val="008E7E85"/>
    <w:rsid w:val="008F0092"/>
    <w:rsid w:val="008F03ED"/>
    <w:rsid w:val="008F07E9"/>
    <w:rsid w:val="008F0B02"/>
    <w:rsid w:val="008F0ED8"/>
    <w:rsid w:val="008F1C87"/>
    <w:rsid w:val="008F284F"/>
    <w:rsid w:val="008F2940"/>
    <w:rsid w:val="008F2E9C"/>
    <w:rsid w:val="008F2E9E"/>
    <w:rsid w:val="008F3DB7"/>
    <w:rsid w:val="008F3E84"/>
    <w:rsid w:val="008F4315"/>
    <w:rsid w:val="008F4CA4"/>
    <w:rsid w:val="008F5727"/>
    <w:rsid w:val="008F6E64"/>
    <w:rsid w:val="008F71D8"/>
    <w:rsid w:val="008F744C"/>
    <w:rsid w:val="008F7B5E"/>
    <w:rsid w:val="009000EC"/>
    <w:rsid w:val="009002FF"/>
    <w:rsid w:val="009006FF"/>
    <w:rsid w:val="00900D42"/>
    <w:rsid w:val="00901230"/>
    <w:rsid w:val="00901AED"/>
    <w:rsid w:val="0090273E"/>
    <w:rsid w:val="00902AA7"/>
    <w:rsid w:val="00903C8E"/>
    <w:rsid w:val="009041FB"/>
    <w:rsid w:val="00904413"/>
    <w:rsid w:val="00904615"/>
    <w:rsid w:val="00904C6A"/>
    <w:rsid w:val="00905110"/>
    <w:rsid w:val="009054C1"/>
    <w:rsid w:val="00905542"/>
    <w:rsid w:val="00906122"/>
    <w:rsid w:val="009061A3"/>
    <w:rsid w:val="009062A5"/>
    <w:rsid w:val="0090648B"/>
    <w:rsid w:val="009067D2"/>
    <w:rsid w:val="00906A5A"/>
    <w:rsid w:val="00906EDA"/>
    <w:rsid w:val="009072EC"/>
    <w:rsid w:val="009078C9"/>
    <w:rsid w:val="00910140"/>
    <w:rsid w:val="009107EF"/>
    <w:rsid w:val="00910A26"/>
    <w:rsid w:val="00910E44"/>
    <w:rsid w:val="009110AA"/>
    <w:rsid w:val="009112B8"/>
    <w:rsid w:val="00911B66"/>
    <w:rsid w:val="00912124"/>
    <w:rsid w:val="00912397"/>
    <w:rsid w:val="00912743"/>
    <w:rsid w:val="009129C9"/>
    <w:rsid w:val="00912F44"/>
    <w:rsid w:val="00912F4A"/>
    <w:rsid w:val="00912FC0"/>
    <w:rsid w:val="009131B4"/>
    <w:rsid w:val="009132D6"/>
    <w:rsid w:val="00913661"/>
    <w:rsid w:val="009137C6"/>
    <w:rsid w:val="00913867"/>
    <w:rsid w:val="0091416B"/>
    <w:rsid w:val="0091418F"/>
    <w:rsid w:val="0091421A"/>
    <w:rsid w:val="00914378"/>
    <w:rsid w:val="00914B8B"/>
    <w:rsid w:val="00915347"/>
    <w:rsid w:val="0091552E"/>
    <w:rsid w:val="0091572B"/>
    <w:rsid w:val="009158BA"/>
    <w:rsid w:val="00916157"/>
    <w:rsid w:val="00916516"/>
    <w:rsid w:val="009165AA"/>
    <w:rsid w:val="00916A8F"/>
    <w:rsid w:val="00916D01"/>
    <w:rsid w:val="009175B4"/>
    <w:rsid w:val="00917A76"/>
    <w:rsid w:val="00917D61"/>
    <w:rsid w:val="0092007A"/>
    <w:rsid w:val="0092017C"/>
    <w:rsid w:val="0092025D"/>
    <w:rsid w:val="0092035C"/>
    <w:rsid w:val="0092054D"/>
    <w:rsid w:val="009206B5"/>
    <w:rsid w:val="00920765"/>
    <w:rsid w:val="00920A8D"/>
    <w:rsid w:val="00921146"/>
    <w:rsid w:val="0092143C"/>
    <w:rsid w:val="009214DE"/>
    <w:rsid w:val="00921724"/>
    <w:rsid w:val="00921DEE"/>
    <w:rsid w:val="009224AF"/>
    <w:rsid w:val="009225E7"/>
    <w:rsid w:val="00922783"/>
    <w:rsid w:val="00922E52"/>
    <w:rsid w:val="00923015"/>
    <w:rsid w:val="009236F9"/>
    <w:rsid w:val="00923855"/>
    <w:rsid w:val="0092392A"/>
    <w:rsid w:val="00923C6C"/>
    <w:rsid w:val="009256B7"/>
    <w:rsid w:val="009256D7"/>
    <w:rsid w:val="00925999"/>
    <w:rsid w:val="00925CA7"/>
    <w:rsid w:val="00925D3C"/>
    <w:rsid w:val="00926078"/>
    <w:rsid w:val="009261AA"/>
    <w:rsid w:val="00926914"/>
    <w:rsid w:val="00926B97"/>
    <w:rsid w:val="00926E37"/>
    <w:rsid w:val="00927090"/>
    <w:rsid w:val="00927F5B"/>
    <w:rsid w:val="0093028F"/>
    <w:rsid w:val="00930435"/>
    <w:rsid w:val="009307A4"/>
    <w:rsid w:val="00930D9A"/>
    <w:rsid w:val="00930D9C"/>
    <w:rsid w:val="009319E3"/>
    <w:rsid w:val="00931A1F"/>
    <w:rsid w:val="00931B43"/>
    <w:rsid w:val="00931BFF"/>
    <w:rsid w:val="00931DDA"/>
    <w:rsid w:val="009320FC"/>
    <w:rsid w:val="00932403"/>
    <w:rsid w:val="009329BE"/>
    <w:rsid w:val="00932CD9"/>
    <w:rsid w:val="00932E91"/>
    <w:rsid w:val="00933717"/>
    <w:rsid w:val="00933B61"/>
    <w:rsid w:val="00933D9B"/>
    <w:rsid w:val="00933DFB"/>
    <w:rsid w:val="00933E48"/>
    <w:rsid w:val="00933E50"/>
    <w:rsid w:val="00934195"/>
    <w:rsid w:val="009342CA"/>
    <w:rsid w:val="009345D2"/>
    <w:rsid w:val="009346E1"/>
    <w:rsid w:val="0093490E"/>
    <w:rsid w:val="00934A96"/>
    <w:rsid w:val="00934B7A"/>
    <w:rsid w:val="00934E2B"/>
    <w:rsid w:val="00935265"/>
    <w:rsid w:val="0093529D"/>
    <w:rsid w:val="009352D2"/>
    <w:rsid w:val="0093565A"/>
    <w:rsid w:val="009357F6"/>
    <w:rsid w:val="009369F7"/>
    <w:rsid w:val="00936C93"/>
    <w:rsid w:val="00936F95"/>
    <w:rsid w:val="0093700A"/>
    <w:rsid w:val="0093770C"/>
    <w:rsid w:val="009379A5"/>
    <w:rsid w:val="00937B29"/>
    <w:rsid w:val="00940682"/>
    <w:rsid w:val="00940B37"/>
    <w:rsid w:val="00940BD5"/>
    <w:rsid w:val="00940BDC"/>
    <w:rsid w:val="00941631"/>
    <w:rsid w:val="00941BF7"/>
    <w:rsid w:val="00941F77"/>
    <w:rsid w:val="00942245"/>
    <w:rsid w:val="009423FE"/>
    <w:rsid w:val="0094311A"/>
    <w:rsid w:val="00943692"/>
    <w:rsid w:val="009437C1"/>
    <w:rsid w:val="00943905"/>
    <w:rsid w:val="00944330"/>
    <w:rsid w:val="009451B9"/>
    <w:rsid w:val="00945CA5"/>
    <w:rsid w:val="00945EE8"/>
    <w:rsid w:val="00946355"/>
    <w:rsid w:val="00946A39"/>
    <w:rsid w:val="00946BFC"/>
    <w:rsid w:val="00947AEB"/>
    <w:rsid w:val="00947D5C"/>
    <w:rsid w:val="00947D91"/>
    <w:rsid w:val="009507B9"/>
    <w:rsid w:val="00950922"/>
    <w:rsid w:val="00950A20"/>
    <w:rsid w:val="00950B01"/>
    <w:rsid w:val="00950EB9"/>
    <w:rsid w:val="00950FBF"/>
    <w:rsid w:val="009513E7"/>
    <w:rsid w:val="0095184D"/>
    <w:rsid w:val="00951D77"/>
    <w:rsid w:val="00951F23"/>
    <w:rsid w:val="009524AD"/>
    <w:rsid w:val="00952653"/>
    <w:rsid w:val="00952B92"/>
    <w:rsid w:val="009534BC"/>
    <w:rsid w:val="00953A05"/>
    <w:rsid w:val="00954036"/>
    <w:rsid w:val="00954114"/>
    <w:rsid w:val="009546EA"/>
    <w:rsid w:val="0095482B"/>
    <w:rsid w:val="009549BD"/>
    <w:rsid w:val="00954BA7"/>
    <w:rsid w:val="00955509"/>
    <w:rsid w:val="00955FAD"/>
    <w:rsid w:val="009561A7"/>
    <w:rsid w:val="0095622A"/>
    <w:rsid w:val="0095631E"/>
    <w:rsid w:val="0095688B"/>
    <w:rsid w:val="00956BE8"/>
    <w:rsid w:val="00957243"/>
    <w:rsid w:val="00957422"/>
    <w:rsid w:val="009576EE"/>
    <w:rsid w:val="0095774E"/>
    <w:rsid w:val="009577E0"/>
    <w:rsid w:val="009578D3"/>
    <w:rsid w:val="00957F9F"/>
    <w:rsid w:val="00957FD8"/>
    <w:rsid w:val="00960FF4"/>
    <w:rsid w:val="0096101C"/>
    <w:rsid w:val="00961201"/>
    <w:rsid w:val="009612E7"/>
    <w:rsid w:val="009620D1"/>
    <w:rsid w:val="00962197"/>
    <w:rsid w:val="009628D5"/>
    <w:rsid w:val="00962D1E"/>
    <w:rsid w:val="009630B5"/>
    <w:rsid w:val="009630E0"/>
    <w:rsid w:val="0096320F"/>
    <w:rsid w:val="009635A4"/>
    <w:rsid w:val="00963656"/>
    <w:rsid w:val="00963694"/>
    <w:rsid w:val="009637FA"/>
    <w:rsid w:val="009639DA"/>
    <w:rsid w:val="009639E4"/>
    <w:rsid w:val="00964883"/>
    <w:rsid w:val="00964904"/>
    <w:rsid w:val="00964BC5"/>
    <w:rsid w:val="00964DDB"/>
    <w:rsid w:val="00966313"/>
    <w:rsid w:val="00966E46"/>
    <w:rsid w:val="0096796B"/>
    <w:rsid w:val="00967A2C"/>
    <w:rsid w:val="00970025"/>
    <w:rsid w:val="00970939"/>
    <w:rsid w:val="00970B86"/>
    <w:rsid w:val="00970DE4"/>
    <w:rsid w:val="00970E3A"/>
    <w:rsid w:val="00971657"/>
    <w:rsid w:val="00971AC1"/>
    <w:rsid w:val="00971BCA"/>
    <w:rsid w:val="00971D03"/>
    <w:rsid w:val="00971E39"/>
    <w:rsid w:val="0097212D"/>
    <w:rsid w:val="009724B6"/>
    <w:rsid w:val="0097254C"/>
    <w:rsid w:val="00972D93"/>
    <w:rsid w:val="00972EFE"/>
    <w:rsid w:val="00972F5C"/>
    <w:rsid w:val="00973094"/>
    <w:rsid w:val="00973D2C"/>
    <w:rsid w:val="00973E99"/>
    <w:rsid w:val="009746C8"/>
    <w:rsid w:val="00974768"/>
    <w:rsid w:val="009749C6"/>
    <w:rsid w:val="00974F21"/>
    <w:rsid w:val="0097513B"/>
    <w:rsid w:val="009752A7"/>
    <w:rsid w:val="00975365"/>
    <w:rsid w:val="009753A2"/>
    <w:rsid w:val="00975D7F"/>
    <w:rsid w:val="0097649C"/>
    <w:rsid w:val="0097651D"/>
    <w:rsid w:val="00976A81"/>
    <w:rsid w:val="00976E79"/>
    <w:rsid w:val="009772B1"/>
    <w:rsid w:val="00977AD3"/>
    <w:rsid w:val="00977AE1"/>
    <w:rsid w:val="00977D04"/>
    <w:rsid w:val="009800F0"/>
    <w:rsid w:val="0098026E"/>
    <w:rsid w:val="00980456"/>
    <w:rsid w:val="00980566"/>
    <w:rsid w:val="00980AA8"/>
    <w:rsid w:val="0098113F"/>
    <w:rsid w:val="0098186E"/>
    <w:rsid w:val="00981B65"/>
    <w:rsid w:val="009822ED"/>
    <w:rsid w:val="0098264E"/>
    <w:rsid w:val="0098371A"/>
    <w:rsid w:val="00983A90"/>
    <w:rsid w:val="00984541"/>
    <w:rsid w:val="00984857"/>
    <w:rsid w:val="00984DD7"/>
    <w:rsid w:val="00984EA7"/>
    <w:rsid w:val="0098537A"/>
    <w:rsid w:val="00985F42"/>
    <w:rsid w:val="0098639B"/>
    <w:rsid w:val="0098639D"/>
    <w:rsid w:val="00986865"/>
    <w:rsid w:val="00986891"/>
    <w:rsid w:val="00986C01"/>
    <w:rsid w:val="00986F14"/>
    <w:rsid w:val="0098719C"/>
    <w:rsid w:val="0098778E"/>
    <w:rsid w:val="00987853"/>
    <w:rsid w:val="00987932"/>
    <w:rsid w:val="00987A6A"/>
    <w:rsid w:val="00990459"/>
    <w:rsid w:val="009904CC"/>
    <w:rsid w:val="0099080A"/>
    <w:rsid w:val="00990B92"/>
    <w:rsid w:val="00991341"/>
    <w:rsid w:val="00991524"/>
    <w:rsid w:val="0099213A"/>
    <w:rsid w:val="00992C8A"/>
    <w:rsid w:val="00992F0E"/>
    <w:rsid w:val="00992FFD"/>
    <w:rsid w:val="00993282"/>
    <w:rsid w:val="0099360B"/>
    <w:rsid w:val="0099364D"/>
    <w:rsid w:val="00993F1A"/>
    <w:rsid w:val="00993F60"/>
    <w:rsid w:val="0099400A"/>
    <w:rsid w:val="00994015"/>
    <w:rsid w:val="009941ED"/>
    <w:rsid w:val="009942A1"/>
    <w:rsid w:val="009944D7"/>
    <w:rsid w:val="009946B2"/>
    <w:rsid w:val="00994CDF"/>
    <w:rsid w:val="00995817"/>
    <w:rsid w:val="0099614E"/>
    <w:rsid w:val="00996BDB"/>
    <w:rsid w:val="00997132"/>
    <w:rsid w:val="009A09E4"/>
    <w:rsid w:val="009A1A0C"/>
    <w:rsid w:val="009A2145"/>
    <w:rsid w:val="009A2165"/>
    <w:rsid w:val="009A21F2"/>
    <w:rsid w:val="009A252A"/>
    <w:rsid w:val="009A271D"/>
    <w:rsid w:val="009A294D"/>
    <w:rsid w:val="009A2A88"/>
    <w:rsid w:val="009A3370"/>
    <w:rsid w:val="009A3556"/>
    <w:rsid w:val="009A3660"/>
    <w:rsid w:val="009A3ADE"/>
    <w:rsid w:val="009A3C95"/>
    <w:rsid w:val="009A40C7"/>
    <w:rsid w:val="009A4387"/>
    <w:rsid w:val="009A4A7B"/>
    <w:rsid w:val="009A4B73"/>
    <w:rsid w:val="009A4CF5"/>
    <w:rsid w:val="009A4E8A"/>
    <w:rsid w:val="009A525C"/>
    <w:rsid w:val="009A569D"/>
    <w:rsid w:val="009A5C44"/>
    <w:rsid w:val="009A5F50"/>
    <w:rsid w:val="009A6027"/>
    <w:rsid w:val="009A63CB"/>
    <w:rsid w:val="009A6CD0"/>
    <w:rsid w:val="009A6F6C"/>
    <w:rsid w:val="009A759B"/>
    <w:rsid w:val="009A7947"/>
    <w:rsid w:val="009B005C"/>
    <w:rsid w:val="009B020D"/>
    <w:rsid w:val="009B0ADD"/>
    <w:rsid w:val="009B0AF8"/>
    <w:rsid w:val="009B0B84"/>
    <w:rsid w:val="009B14C4"/>
    <w:rsid w:val="009B168D"/>
    <w:rsid w:val="009B16FB"/>
    <w:rsid w:val="009B19ED"/>
    <w:rsid w:val="009B276A"/>
    <w:rsid w:val="009B3260"/>
    <w:rsid w:val="009B33D7"/>
    <w:rsid w:val="009B35A0"/>
    <w:rsid w:val="009B35E1"/>
    <w:rsid w:val="009B3C6A"/>
    <w:rsid w:val="009B4097"/>
    <w:rsid w:val="009B4173"/>
    <w:rsid w:val="009B450F"/>
    <w:rsid w:val="009B4998"/>
    <w:rsid w:val="009B49AF"/>
    <w:rsid w:val="009B4AC2"/>
    <w:rsid w:val="009B5311"/>
    <w:rsid w:val="009B53A8"/>
    <w:rsid w:val="009B54FB"/>
    <w:rsid w:val="009B5641"/>
    <w:rsid w:val="009B58CE"/>
    <w:rsid w:val="009B5B60"/>
    <w:rsid w:val="009B6BE6"/>
    <w:rsid w:val="009B6CC4"/>
    <w:rsid w:val="009B6FCA"/>
    <w:rsid w:val="009B74AD"/>
    <w:rsid w:val="009B75AE"/>
    <w:rsid w:val="009C0B2F"/>
    <w:rsid w:val="009C0F85"/>
    <w:rsid w:val="009C0FEF"/>
    <w:rsid w:val="009C125D"/>
    <w:rsid w:val="009C191B"/>
    <w:rsid w:val="009C1E95"/>
    <w:rsid w:val="009C20E3"/>
    <w:rsid w:val="009C2186"/>
    <w:rsid w:val="009C2401"/>
    <w:rsid w:val="009C251B"/>
    <w:rsid w:val="009C279B"/>
    <w:rsid w:val="009C2C73"/>
    <w:rsid w:val="009C33D9"/>
    <w:rsid w:val="009C399F"/>
    <w:rsid w:val="009C459A"/>
    <w:rsid w:val="009C459F"/>
    <w:rsid w:val="009C4746"/>
    <w:rsid w:val="009C5402"/>
    <w:rsid w:val="009C5F0B"/>
    <w:rsid w:val="009C7061"/>
    <w:rsid w:val="009C74F8"/>
    <w:rsid w:val="009C7B67"/>
    <w:rsid w:val="009C7D7B"/>
    <w:rsid w:val="009D0214"/>
    <w:rsid w:val="009D092F"/>
    <w:rsid w:val="009D11A6"/>
    <w:rsid w:val="009D1281"/>
    <w:rsid w:val="009D14D5"/>
    <w:rsid w:val="009D16C4"/>
    <w:rsid w:val="009D1CE7"/>
    <w:rsid w:val="009D1E89"/>
    <w:rsid w:val="009D27C6"/>
    <w:rsid w:val="009D2871"/>
    <w:rsid w:val="009D2BE6"/>
    <w:rsid w:val="009D3C2A"/>
    <w:rsid w:val="009D4C8B"/>
    <w:rsid w:val="009D4D95"/>
    <w:rsid w:val="009D52DF"/>
    <w:rsid w:val="009D5DC6"/>
    <w:rsid w:val="009D5ED2"/>
    <w:rsid w:val="009D64C1"/>
    <w:rsid w:val="009D6B29"/>
    <w:rsid w:val="009D7789"/>
    <w:rsid w:val="009E0260"/>
    <w:rsid w:val="009E03D9"/>
    <w:rsid w:val="009E0EFC"/>
    <w:rsid w:val="009E10F5"/>
    <w:rsid w:val="009E1439"/>
    <w:rsid w:val="009E146B"/>
    <w:rsid w:val="009E2484"/>
    <w:rsid w:val="009E2987"/>
    <w:rsid w:val="009E2FDD"/>
    <w:rsid w:val="009E3438"/>
    <w:rsid w:val="009E3452"/>
    <w:rsid w:val="009E366B"/>
    <w:rsid w:val="009E3BE9"/>
    <w:rsid w:val="009E3DE3"/>
    <w:rsid w:val="009E40B7"/>
    <w:rsid w:val="009E42F6"/>
    <w:rsid w:val="009E4354"/>
    <w:rsid w:val="009E4C9E"/>
    <w:rsid w:val="009E4DA3"/>
    <w:rsid w:val="009E4E2D"/>
    <w:rsid w:val="009E5398"/>
    <w:rsid w:val="009E574C"/>
    <w:rsid w:val="009E578A"/>
    <w:rsid w:val="009E5D71"/>
    <w:rsid w:val="009E75EF"/>
    <w:rsid w:val="009E76D1"/>
    <w:rsid w:val="009E7A7F"/>
    <w:rsid w:val="009E7BFD"/>
    <w:rsid w:val="009E7F2F"/>
    <w:rsid w:val="009E7FB4"/>
    <w:rsid w:val="009F0418"/>
    <w:rsid w:val="009F15E4"/>
    <w:rsid w:val="009F16E5"/>
    <w:rsid w:val="009F1A24"/>
    <w:rsid w:val="009F1A3F"/>
    <w:rsid w:val="009F1E11"/>
    <w:rsid w:val="009F22BB"/>
    <w:rsid w:val="009F291E"/>
    <w:rsid w:val="009F2DC6"/>
    <w:rsid w:val="009F31CF"/>
    <w:rsid w:val="009F350E"/>
    <w:rsid w:val="009F38AB"/>
    <w:rsid w:val="009F3A12"/>
    <w:rsid w:val="009F3FAF"/>
    <w:rsid w:val="009F4B7B"/>
    <w:rsid w:val="009F5351"/>
    <w:rsid w:val="009F5967"/>
    <w:rsid w:val="009F632F"/>
    <w:rsid w:val="009F649D"/>
    <w:rsid w:val="009F677B"/>
    <w:rsid w:val="009F678B"/>
    <w:rsid w:val="009F6D62"/>
    <w:rsid w:val="009F7587"/>
    <w:rsid w:val="009F79B7"/>
    <w:rsid w:val="009F7FA6"/>
    <w:rsid w:val="00A0095E"/>
    <w:rsid w:val="00A010AD"/>
    <w:rsid w:val="00A011BF"/>
    <w:rsid w:val="00A01296"/>
    <w:rsid w:val="00A0169C"/>
    <w:rsid w:val="00A0197D"/>
    <w:rsid w:val="00A01C58"/>
    <w:rsid w:val="00A0205D"/>
    <w:rsid w:val="00A0246D"/>
    <w:rsid w:val="00A02F13"/>
    <w:rsid w:val="00A032BD"/>
    <w:rsid w:val="00A038DF"/>
    <w:rsid w:val="00A03AF5"/>
    <w:rsid w:val="00A03BAC"/>
    <w:rsid w:val="00A03C7D"/>
    <w:rsid w:val="00A041DD"/>
    <w:rsid w:val="00A04280"/>
    <w:rsid w:val="00A044A6"/>
    <w:rsid w:val="00A04C00"/>
    <w:rsid w:val="00A04D41"/>
    <w:rsid w:val="00A04EEA"/>
    <w:rsid w:val="00A0506B"/>
    <w:rsid w:val="00A05843"/>
    <w:rsid w:val="00A05E05"/>
    <w:rsid w:val="00A060D7"/>
    <w:rsid w:val="00A06118"/>
    <w:rsid w:val="00A066F2"/>
    <w:rsid w:val="00A06708"/>
    <w:rsid w:val="00A06B44"/>
    <w:rsid w:val="00A06D7E"/>
    <w:rsid w:val="00A06DA0"/>
    <w:rsid w:val="00A07A8A"/>
    <w:rsid w:val="00A10624"/>
    <w:rsid w:val="00A10BB8"/>
    <w:rsid w:val="00A10E0E"/>
    <w:rsid w:val="00A11579"/>
    <w:rsid w:val="00A116C0"/>
    <w:rsid w:val="00A11837"/>
    <w:rsid w:val="00A11A53"/>
    <w:rsid w:val="00A11B13"/>
    <w:rsid w:val="00A11D4C"/>
    <w:rsid w:val="00A1204D"/>
    <w:rsid w:val="00A1212F"/>
    <w:rsid w:val="00A12415"/>
    <w:rsid w:val="00A1289D"/>
    <w:rsid w:val="00A12A3C"/>
    <w:rsid w:val="00A12C73"/>
    <w:rsid w:val="00A12C81"/>
    <w:rsid w:val="00A12EA7"/>
    <w:rsid w:val="00A13040"/>
    <w:rsid w:val="00A134B9"/>
    <w:rsid w:val="00A13634"/>
    <w:rsid w:val="00A13938"/>
    <w:rsid w:val="00A1396F"/>
    <w:rsid w:val="00A13B30"/>
    <w:rsid w:val="00A13BF3"/>
    <w:rsid w:val="00A13CB7"/>
    <w:rsid w:val="00A13DFA"/>
    <w:rsid w:val="00A1404B"/>
    <w:rsid w:val="00A1405A"/>
    <w:rsid w:val="00A140E1"/>
    <w:rsid w:val="00A1498A"/>
    <w:rsid w:val="00A14DD4"/>
    <w:rsid w:val="00A1580D"/>
    <w:rsid w:val="00A15B79"/>
    <w:rsid w:val="00A16BC7"/>
    <w:rsid w:val="00A17253"/>
    <w:rsid w:val="00A172A2"/>
    <w:rsid w:val="00A173AA"/>
    <w:rsid w:val="00A17953"/>
    <w:rsid w:val="00A203D9"/>
    <w:rsid w:val="00A20740"/>
    <w:rsid w:val="00A212D2"/>
    <w:rsid w:val="00A216C9"/>
    <w:rsid w:val="00A21E3E"/>
    <w:rsid w:val="00A21E63"/>
    <w:rsid w:val="00A22475"/>
    <w:rsid w:val="00A22506"/>
    <w:rsid w:val="00A228EB"/>
    <w:rsid w:val="00A22D1C"/>
    <w:rsid w:val="00A22D6D"/>
    <w:rsid w:val="00A23054"/>
    <w:rsid w:val="00A23708"/>
    <w:rsid w:val="00A23902"/>
    <w:rsid w:val="00A23A86"/>
    <w:rsid w:val="00A23FC6"/>
    <w:rsid w:val="00A24D97"/>
    <w:rsid w:val="00A24DBF"/>
    <w:rsid w:val="00A25079"/>
    <w:rsid w:val="00A2556C"/>
    <w:rsid w:val="00A258DB"/>
    <w:rsid w:val="00A25D11"/>
    <w:rsid w:val="00A25D2B"/>
    <w:rsid w:val="00A267F7"/>
    <w:rsid w:val="00A26F50"/>
    <w:rsid w:val="00A26F6B"/>
    <w:rsid w:val="00A2742C"/>
    <w:rsid w:val="00A2775A"/>
    <w:rsid w:val="00A2799F"/>
    <w:rsid w:val="00A27B5F"/>
    <w:rsid w:val="00A27FD8"/>
    <w:rsid w:val="00A3044D"/>
    <w:rsid w:val="00A3060B"/>
    <w:rsid w:val="00A30834"/>
    <w:rsid w:val="00A30A11"/>
    <w:rsid w:val="00A30E39"/>
    <w:rsid w:val="00A314AF"/>
    <w:rsid w:val="00A314B8"/>
    <w:rsid w:val="00A3176D"/>
    <w:rsid w:val="00A31CAB"/>
    <w:rsid w:val="00A322DA"/>
    <w:rsid w:val="00A327E7"/>
    <w:rsid w:val="00A32811"/>
    <w:rsid w:val="00A33BD9"/>
    <w:rsid w:val="00A33CB3"/>
    <w:rsid w:val="00A361EC"/>
    <w:rsid w:val="00A362C7"/>
    <w:rsid w:val="00A36337"/>
    <w:rsid w:val="00A36832"/>
    <w:rsid w:val="00A3689B"/>
    <w:rsid w:val="00A36D94"/>
    <w:rsid w:val="00A36FE7"/>
    <w:rsid w:val="00A37025"/>
    <w:rsid w:val="00A3748B"/>
    <w:rsid w:val="00A376FC"/>
    <w:rsid w:val="00A3787A"/>
    <w:rsid w:val="00A37CA4"/>
    <w:rsid w:val="00A37D64"/>
    <w:rsid w:val="00A37FAF"/>
    <w:rsid w:val="00A4022B"/>
    <w:rsid w:val="00A4062F"/>
    <w:rsid w:val="00A40807"/>
    <w:rsid w:val="00A40861"/>
    <w:rsid w:val="00A411A2"/>
    <w:rsid w:val="00A41AFE"/>
    <w:rsid w:val="00A41C05"/>
    <w:rsid w:val="00A421D7"/>
    <w:rsid w:val="00A42498"/>
    <w:rsid w:val="00A4262F"/>
    <w:rsid w:val="00A426CB"/>
    <w:rsid w:val="00A427A7"/>
    <w:rsid w:val="00A42D10"/>
    <w:rsid w:val="00A42FFD"/>
    <w:rsid w:val="00A43287"/>
    <w:rsid w:val="00A43D0F"/>
    <w:rsid w:val="00A44117"/>
    <w:rsid w:val="00A4472F"/>
    <w:rsid w:val="00A44757"/>
    <w:rsid w:val="00A44959"/>
    <w:rsid w:val="00A449EC"/>
    <w:rsid w:val="00A44DAE"/>
    <w:rsid w:val="00A458B0"/>
    <w:rsid w:val="00A45FB4"/>
    <w:rsid w:val="00A46207"/>
    <w:rsid w:val="00A467F1"/>
    <w:rsid w:val="00A468EE"/>
    <w:rsid w:val="00A46980"/>
    <w:rsid w:val="00A47BBB"/>
    <w:rsid w:val="00A503CB"/>
    <w:rsid w:val="00A504B0"/>
    <w:rsid w:val="00A508CD"/>
    <w:rsid w:val="00A50984"/>
    <w:rsid w:val="00A515E5"/>
    <w:rsid w:val="00A51C30"/>
    <w:rsid w:val="00A51F71"/>
    <w:rsid w:val="00A52188"/>
    <w:rsid w:val="00A521D3"/>
    <w:rsid w:val="00A52703"/>
    <w:rsid w:val="00A52745"/>
    <w:rsid w:val="00A529DE"/>
    <w:rsid w:val="00A52E42"/>
    <w:rsid w:val="00A533D2"/>
    <w:rsid w:val="00A535E5"/>
    <w:rsid w:val="00A5391E"/>
    <w:rsid w:val="00A539D5"/>
    <w:rsid w:val="00A53BCE"/>
    <w:rsid w:val="00A53C20"/>
    <w:rsid w:val="00A53E5D"/>
    <w:rsid w:val="00A53F5F"/>
    <w:rsid w:val="00A540A6"/>
    <w:rsid w:val="00A540DB"/>
    <w:rsid w:val="00A54198"/>
    <w:rsid w:val="00A542FD"/>
    <w:rsid w:val="00A5490A"/>
    <w:rsid w:val="00A54F05"/>
    <w:rsid w:val="00A554F0"/>
    <w:rsid w:val="00A55AA3"/>
    <w:rsid w:val="00A55BBD"/>
    <w:rsid w:val="00A55CAF"/>
    <w:rsid w:val="00A5645F"/>
    <w:rsid w:val="00A56526"/>
    <w:rsid w:val="00A56DC5"/>
    <w:rsid w:val="00A57668"/>
    <w:rsid w:val="00A57B28"/>
    <w:rsid w:val="00A57CC1"/>
    <w:rsid w:val="00A60059"/>
    <w:rsid w:val="00A60668"/>
    <w:rsid w:val="00A60723"/>
    <w:rsid w:val="00A61D64"/>
    <w:rsid w:val="00A61EFC"/>
    <w:rsid w:val="00A61F23"/>
    <w:rsid w:val="00A61FF4"/>
    <w:rsid w:val="00A6298F"/>
    <w:rsid w:val="00A62A4F"/>
    <w:rsid w:val="00A634CF"/>
    <w:rsid w:val="00A635D6"/>
    <w:rsid w:val="00A6391A"/>
    <w:rsid w:val="00A641F0"/>
    <w:rsid w:val="00A64674"/>
    <w:rsid w:val="00A6583C"/>
    <w:rsid w:val="00A6596D"/>
    <w:rsid w:val="00A66188"/>
    <w:rsid w:val="00A6626B"/>
    <w:rsid w:val="00A6691D"/>
    <w:rsid w:val="00A67314"/>
    <w:rsid w:val="00A70BC4"/>
    <w:rsid w:val="00A715F1"/>
    <w:rsid w:val="00A71909"/>
    <w:rsid w:val="00A7193A"/>
    <w:rsid w:val="00A71D02"/>
    <w:rsid w:val="00A71D2A"/>
    <w:rsid w:val="00A72DA5"/>
    <w:rsid w:val="00A72FD6"/>
    <w:rsid w:val="00A731A5"/>
    <w:rsid w:val="00A74376"/>
    <w:rsid w:val="00A74441"/>
    <w:rsid w:val="00A74564"/>
    <w:rsid w:val="00A74703"/>
    <w:rsid w:val="00A74913"/>
    <w:rsid w:val="00A75071"/>
    <w:rsid w:val="00A75497"/>
    <w:rsid w:val="00A75517"/>
    <w:rsid w:val="00A7553E"/>
    <w:rsid w:val="00A75DF2"/>
    <w:rsid w:val="00A75E57"/>
    <w:rsid w:val="00A763E2"/>
    <w:rsid w:val="00A76568"/>
    <w:rsid w:val="00A7674B"/>
    <w:rsid w:val="00A77344"/>
    <w:rsid w:val="00A7756E"/>
    <w:rsid w:val="00A77582"/>
    <w:rsid w:val="00A77B21"/>
    <w:rsid w:val="00A77CB9"/>
    <w:rsid w:val="00A803F5"/>
    <w:rsid w:val="00A8060F"/>
    <w:rsid w:val="00A8066D"/>
    <w:rsid w:val="00A808A0"/>
    <w:rsid w:val="00A80A40"/>
    <w:rsid w:val="00A81380"/>
    <w:rsid w:val="00A813A3"/>
    <w:rsid w:val="00A8167E"/>
    <w:rsid w:val="00A8202C"/>
    <w:rsid w:val="00A821A6"/>
    <w:rsid w:val="00A826DB"/>
    <w:rsid w:val="00A827A8"/>
    <w:rsid w:val="00A827DA"/>
    <w:rsid w:val="00A829CB"/>
    <w:rsid w:val="00A8339E"/>
    <w:rsid w:val="00A83738"/>
    <w:rsid w:val="00A839B3"/>
    <w:rsid w:val="00A83D44"/>
    <w:rsid w:val="00A83D96"/>
    <w:rsid w:val="00A84200"/>
    <w:rsid w:val="00A84A43"/>
    <w:rsid w:val="00A85187"/>
    <w:rsid w:val="00A85795"/>
    <w:rsid w:val="00A85796"/>
    <w:rsid w:val="00A85CF7"/>
    <w:rsid w:val="00A86170"/>
    <w:rsid w:val="00A86194"/>
    <w:rsid w:val="00A86624"/>
    <w:rsid w:val="00A8662D"/>
    <w:rsid w:val="00A86F5E"/>
    <w:rsid w:val="00A86FB4"/>
    <w:rsid w:val="00A87025"/>
    <w:rsid w:val="00A8766B"/>
    <w:rsid w:val="00A8787F"/>
    <w:rsid w:val="00A90CC9"/>
    <w:rsid w:val="00A90EB1"/>
    <w:rsid w:val="00A91D3F"/>
    <w:rsid w:val="00A920CF"/>
    <w:rsid w:val="00A92979"/>
    <w:rsid w:val="00A93127"/>
    <w:rsid w:val="00A93212"/>
    <w:rsid w:val="00A93425"/>
    <w:rsid w:val="00A93718"/>
    <w:rsid w:val="00A93F7C"/>
    <w:rsid w:val="00A945B7"/>
    <w:rsid w:val="00A94FEA"/>
    <w:rsid w:val="00A9502D"/>
    <w:rsid w:val="00A95106"/>
    <w:rsid w:val="00A954F5"/>
    <w:rsid w:val="00A9630A"/>
    <w:rsid w:val="00A9655C"/>
    <w:rsid w:val="00A966A4"/>
    <w:rsid w:val="00A97241"/>
    <w:rsid w:val="00A97D33"/>
    <w:rsid w:val="00A97DD0"/>
    <w:rsid w:val="00A97E94"/>
    <w:rsid w:val="00A97EB2"/>
    <w:rsid w:val="00AA02CE"/>
    <w:rsid w:val="00AA0546"/>
    <w:rsid w:val="00AA12E8"/>
    <w:rsid w:val="00AA15C0"/>
    <w:rsid w:val="00AA1BF0"/>
    <w:rsid w:val="00AA1E3A"/>
    <w:rsid w:val="00AA1F0F"/>
    <w:rsid w:val="00AA23C4"/>
    <w:rsid w:val="00AA26C2"/>
    <w:rsid w:val="00AA2D10"/>
    <w:rsid w:val="00AA2D98"/>
    <w:rsid w:val="00AA2E26"/>
    <w:rsid w:val="00AA31C6"/>
    <w:rsid w:val="00AA34FD"/>
    <w:rsid w:val="00AA3A02"/>
    <w:rsid w:val="00AA3A82"/>
    <w:rsid w:val="00AA3BF8"/>
    <w:rsid w:val="00AA4D07"/>
    <w:rsid w:val="00AA5C75"/>
    <w:rsid w:val="00AA5C83"/>
    <w:rsid w:val="00AA5FF0"/>
    <w:rsid w:val="00AA6439"/>
    <w:rsid w:val="00AA6819"/>
    <w:rsid w:val="00AA6848"/>
    <w:rsid w:val="00AA6AE3"/>
    <w:rsid w:val="00AA7AEA"/>
    <w:rsid w:val="00AA7EE0"/>
    <w:rsid w:val="00AB09F4"/>
    <w:rsid w:val="00AB0E37"/>
    <w:rsid w:val="00AB0EFF"/>
    <w:rsid w:val="00AB10D0"/>
    <w:rsid w:val="00AB1248"/>
    <w:rsid w:val="00AB14C2"/>
    <w:rsid w:val="00AB1BA9"/>
    <w:rsid w:val="00AB1E1A"/>
    <w:rsid w:val="00AB209A"/>
    <w:rsid w:val="00AB21B7"/>
    <w:rsid w:val="00AB2359"/>
    <w:rsid w:val="00AB2569"/>
    <w:rsid w:val="00AB284B"/>
    <w:rsid w:val="00AB2873"/>
    <w:rsid w:val="00AB2C08"/>
    <w:rsid w:val="00AB335C"/>
    <w:rsid w:val="00AB3B78"/>
    <w:rsid w:val="00AB4163"/>
    <w:rsid w:val="00AB43F1"/>
    <w:rsid w:val="00AB472B"/>
    <w:rsid w:val="00AB4C01"/>
    <w:rsid w:val="00AB4E47"/>
    <w:rsid w:val="00AB51C3"/>
    <w:rsid w:val="00AB56D1"/>
    <w:rsid w:val="00AB581D"/>
    <w:rsid w:val="00AB5F79"/>
    <w:rsid w:val="00AB6083"/>
    <w:rsid w:val="00AB6469"/>
    <w:rsid w:val="00AB6BBF"/>
    <w:rsid w:val="00AB6FBB"/>
    <w:rsid w:val="00AB70A2"/>
    <w:rsid w:val="00AB7876"/>
    <w:rsid w:val="00AB7CF9"/>
    <w:rsid w:val="00AC09ED"/>
    <w:rsid w:val="00AC0A4E"/>
    <w:rsid w:val="00AC0C30"/>
    <w:rsid w:val="00AC0FB8"/>
    <w:rsid w:val="00AC12B0"/>
    <w:rsid w:val="00AC17C8"/>
    <w:rsid w:val="00AC20E1"/>
    <w:rsid w:val="00AC3608"/>
    <w:rsid w:val="00AC3AD2"/>
    <w:rsid w:val="00AC3C0D"/>
    <w:rsid w:val="00AC3CB7"/>
    <w:rsid w:val="00AC45B4"/>
    <w:rsid w:val="00AC4B28"/>
    <w:rsid w:val="00AC590E"/>
    <w:rsid w:val="00AC5C26"/>
    <w:rsid w:val="00AC5F85"/>
    <w:rsid w:val="00AC5F8C"/>
    <w:rsid w:val="00AC634F"/>
    <w:rsid w:val="00AC6648"/>
    <w:rsid w:val="00AC66A5"/>
    <w:rsid w:val="00AC67E5"/>
    <w:rsid w:val="00AC69E5"/>
    <w:rsid w:val="00AC6DFE"/>
    <w:rsid w:val="00AC6F3F"/>
    <w:rsid w:val="00AC7D76"/>
    <w:rsid w:val="00AC7FA6"/>
    <w:rsid w:val="00AC7FB3"/>
    <w:rsid w:val="00AD01B2"/>
    <w:rsid w:val="00AD0386"/>
    <w:rsid w:val="00AD0486"/>
    <w:rsid w:val="00AD0ABB"/>
    <w:rsid w:val="00AD11DF"/>
    <w:rsid w:val="00AD190D"/>
    <w:rsid w:val="00AD1F97"/>
    <w:rsid w:val="00AD22E0"/>
    <w:rsid w:val="00AD2640"/>
    <w:rsid w:val="00AD2758"/>
    <w:rsid w:val="00AD28F5"/>
    <w:rsid w:val="00AD2C42"/>
    <w:rsid w:val="00AD2EE7"/>
    <w:rsid w:val="00AD3563"/>
    <w:rsid w:val="00AD36F2"/>
    <w:rsid w:val="00AD39AE"/>
    <w:rsid w:val="00AD39C3"/>
    <w:rsid w:val="00AD3AAD"/>
    <w:rsid w:val="00AD3DBF"/>
    <w:rsid w:val="00AD46BA"/>
    <w:rsid w:val="00AD48F3"/>
    <w:rsid w:val="00AD4924"/>
    <w:rsid w:val="00AD4E89"/>
    <w:rsid w:val="00AD5099"/>
    <w:rsid w:val="00AD5106"/>
    <w:rsid w:val="00AD58D3"/>
    <w:rsid w:val="00AD5F5B"/>
    <w:rsid w:val="00AD5FD9"/>
    <w:rsid w:val="00AD6553"/>
    <w:rsid w:val="00AD6F00"/>
    <w:rsid w:val="00AD7785"/>
    <w:rsid w:val="00AD784A"/>
    <w:rsid w:val="00AD7952"/>
    <w:rsid w:val="00AD7D7B"/>
    <w:rsid w:val="00AD7FC1"/>
    <w:rsid w:val="00AD7FE1"/>
    <w:rsid w:val="00AE0072"/>
    <w:rsid w:val="00AE0B3E"/>
    <w:rsid w:val="00AE207C"/>
    <w:rsid w:val="00AE259A"/>
    <w:rsid w:val="00AE2654"/>
    <w:rsid w:val="00AE28B5"/>
    <w:rsid w:val="00AE29EF"/>
    <w:rsid w:val="00AE2A9D"/>
    <w:rsid w:val="00AE2FA7"/>
    <w:rsid w:val="00AE30A1"/>
    <w:rsid w:val="00AE310A"/>
    <w:rsid w:val="00AE369E"/>
    <w:rsid w:val="00AE397A"/>
    <w:rsid w:val="00AE4190"/>
    <w:rsid w:val="00AE4246"/>
    <w:rsid w:val="00AE4DEC"/>
    <w:rsid w:val="00AE4E3A"/>
    <w:rsid w:val="00AE58C7"/>
    <w:rsid w:val="00AE5BD4"/>
    <w:rsid w:val="00AE64C6"/>
    <w:rsid w:val="00AE65C7"/>
    <w:rsid w:val="00AE6C69"/>
    <w:rsid w:val="00AE7271"/>
    <w:rsid w:val="00AE737A"/>
    <w:rsid w:val="00AE7436"/>
    <w:rsid w:val="00AE769E"/>
    <w:rsid w:val="00AF015F"/>
    <w:rsid w:val="00AF08E0"/>
    <w:rsid w:val="00AF0B99"/>
    <w:rsid w:val="00AF1319"/>
    <w:rsid w:val="00AF13B3"/>
    <w:rsid w:val="00AF1698"/>
    <w:rsid w:val="00AF17BA"/>
    <w:rsid w:val="00AF1953"/>
    <w:rsid w:val="00AF1D14"/>
    <w:rsid w:val="00AF223B"/>
    <w:rsid w:val="00AF2255"/>
    <w:rsid w:val="00AF22C7"/>
    <w:rsid w:val="00AF22D4"/>
    <w:rsid w:val="00AF23A1"/>
    <w:rsid w:val="00AF2699"/>
    <w:rsid w:val="00AF2972"/>
    <w:rsid w:val="00AF2DAC"/>
    <w:rsid w:val="00AF3170"/>
    <w:rsid w:val="00AF36FA"/>
    <w:rsid w:val="00AF37E6"/>
    <w:rsid w:val="00AF3A0B"/>
    <w:rsid w:val="00AF3E51"/>
    <w:rsid w:val="00AF3ECE"/>
    <w:rsid w:val="00AF407F"/>
    <w:rsid w:val="00AF4320"/>
    <w:rsid w:val="00AF4338"/>
    <w:rsid w:val="00AF46A6"/>
    <w:rsid w:val="00AF4B21"/>
    <w:rsid w:val="00AF4D10"/>
    <w:rsid w:val="00AF51C8"/>
    <w:rsid w:val="00AF520B"/>
    <w:rsid w:val="00AF5D49"/>
    <w:rsid w:val="00AF64AF"/>
    <w:rsid w:val="00AF6705"/>
    <w:rsid w:val="00AF6BE4"/>
    <w:rsid w:val="00AF6CD4"/>
    <w:rsid w:val="00AF6DA5"/>
    <w:rsid w:val="00AF7098"/>
    <w:rsid w:val="00AF71F8"/>
    <w:rsid w:val="00AF7752"/>
    <w:rsid w:val="00AF7DD0"/>
    <w:rsid w:val="00B0006F"/>
    <w:rsid w:val="00B006B3"/>
    <w:rsid w:val="00B007A8"/>
    <w:rsid w:val="00B00A25"/>
    <w:rsid w:val="00B01255"/>
    <w:rsid w:val="00B014D1"/>
    <w:rsid w:val="00B01724"/>
    <w:rsid w:val="00B018B5"/>
    <w:rsid w:val="00B01FFB"/>
    <w:rsid w:val="00B0216D"/>
    <w:rsid w:val="00B02178"/>
    <w:rsid w:val="00B02607"/>
    <w:rsid w:val="00B03368"/>
    <w:rsid w:val="00B036A1"/>
    <w:rsid w:val="00B04227"/>
    <w:rsid w:val="00B04447"/>
    <w:rsid w:val="00B04561"/>
    <w:rsid w:val="00B04588"/>
    <w:rsid w:val="00B04802"/>
    <w:rsid w:val="00B04956"/>
    <w:rsid w:val="00B05A09"/>
    <w:rsid w:val="00B05BC2"/>
    <w:rsid w:val="00B05EE4"/>
    <w:rsid w:val="00B06236"/>
    <w:rsid w:val="00B06545"/>
    <w:rsid w:val="00B07309"/>
    <w:rsid w:val="00B07592"/>
    <w:rsid w:val="00B07DF6"/>
    <w:rsid w:val="00B102D1"/>
    <w:rsid w:val="00B104BA"/>
    <w:rsid w:val="00B1062B"/>
    <w:rsid w:val="00B1069F"/>
    <w:rsid w:val="00B111F7"/>
    <w:rsid w:val="00B11525"/>
    <w:rsid w:val="00B116B9"/>
    <w:rsid w:val="00B11722"/>
    <w:rsid w:val="00B11ED9"/>
    <w:rsid w:val="00B1250C"/>
    <w:rsid w:val="00B12EA1"/>
    <w:rsid w:val="00B13141"/>
    <w:rsid w:val="00B131CE"/>
    <w:rsid w:val="00B13295"/>
    <w:rsid w:val="00B132B2"/>
    <w:rsid w:val="00B132BA"/>
    <w:rsid w:val="00B134A9"/>
    <w:rsid w:val="00B13638"/>
    <w:rsid w:val="00B13976"/>
    <w:rsid w:val="00B13FF9"/>
    <w:rsid w:val="00B141DF"/>
    <w:rsid w:val="00B1422D"/>
    <w:rsid w:val="00B144C0"/>
    <w:rsid w:val="00B14523"/>
    <w:rsid w:val="00B14C2F"/>
    <w:rsid w:val="00B150CD"/>
    <w:rsid w:val="00B156CD"/>
    <w:rsid w:val="00B15BC9"/>
    <w:rsid w:val="00B16614"/>
    <w:rsid w:val="00B17023"/>
    <w:rsid w:val="00B1710A"/>
    <w:rsid w:val="00B17392"/>
    <w:rsid w:val="00B17430"/>
    <w:rsid w:val="00B17CAB"/>
    <w:rsid w:val="00B17DD3"/>
    <w:rsid w:val="00B17F5A"/>
    <w:rsid w:val="00B20409"/>
    <w:rsid w:val="00B2133E"/>
    <w:rsid w:val="00B2140A"/>
    <w:rsid w:val="00B2148D"/>
    <w:rsid w:val="00B2164B"/>
    <w:rsid w:val="00B2180D"/>
    <w:rsid w:val="00B21871"/>
    <w:rsid w:val="00B21979"/>
    <w:rsid w:val="00B21DEF"/>
    <w:rsid w:val="00B22084"/>
    <w:rsid w:val="00B22294"/>
    <w:rsid w:val="00B22639"/>
    <w:rsid w:val="00B232E1"/>
    <w:rsid w:val="00B234F9"/>
    <w:rsid w:val="00B23C9F"/>
    <w:rsid w:val="00B23F17"/>
    <w:rsid w:val="00B24628"/>
    <w:rsid w:val="00B24EDA"/>
    <w:rsid w:val="00B24FE7"/>
    <w:rsid w:val="00B2540E"/>
    <w:rsid w:val="00B254DD"/>
    <w:rsid w:val="00B2593C"/>
    <w:rsid w:val="00B2608A"/>
    <w:rsid w:val="00B26522"/>
    <w:rsid w:val="00B27237"/>
    <w:rsid w:val="00B27CD4"/>
    <w:rsid w:val="00B3021D"/>
    <w:rsid w:val="00B30688"/>
    <w:rsid w:val="00B306BE"/>
    <w:rsid w:val="00B30809"/>
    <w:rsid w:val="00B30EC2"/>
    <w:rsid w:val="00B310A3"/>
    <w:rsid w:val="00B310DC"/>
    <w:rsid w:val="00B31344"/>
    <w:rsid w:val="00B318ED"/>
    <w:rsid w:val="00B31A65"/>
    <w:rsid w:val="00B31BD0"/>
    <w:rsid w:val="00B31C1C"/>
    <w:rsid w:val="00B31CF7"/>
    <w:rsid w:val="00B31DEA"/>
    <w:rsid w:val="00B31FC6"/>
    <w:rsid w:val="00B32169"/>
    <w:rsid w:val="00B322AE"/>
    <w:rsid w:val="00B32DF1"/>
    <w:rsid w:val="00B3331A"/>
    <w:rsid w:val="00B33A43"/>
    <w:rsid w:val="00B33A78"/>
    <w:rsid w:val="00B33E35"/>
    <w:rsid w:val="00B33F1B"/>
    <w:rsid w:val="00B347A4"/>
    <w:rsid w:val="00B34915"/>
    <w:rsid w:val="00B34ABD"/>
    <w:rsid w:val="00B3556D"/>
    <w:rsid w:val="00B35A74"/>
    <w:rsid w:val="00B35C74"/>
    <w:rsid w:val="00B362A0"/>
    <w:rsid w:val="00B36CBD"/>
    <w:rsid w:val="00B377DC"/>
    <w:rsid w:val="00B37CED"/>
    <w:rsid w:val="00B37DB0"/>
    <w:rsid w:val="00B4049E"/>
    <w:rsid w:val="00B406DF"/>
    <w:rsid w:val="00B40764"/>
    <w:rsid w:val="00B414E1"/>
    <w:rsid w:val="00B41697"/>
    <w:rsid w:val="00B41DBF"/>
    <w:rsid w:val="00B41F4C"/>
    <w:rsid w:val="00B42FC8"/>
    <w:rsid w:val="00B4301D"/>
    <w:rsid w:val="00B43321"/>
    <w:rsid w:val="00B43FD1"/>
    <w:rsid w:val="00B44184"/>
    <w:rsid w:val="00B449C0"/>
    <w:rsid w:val="00B44A60"/>
    <w:rsid w:val="00B44A8D"/>
    <w:rsid w:val="00B44CE5"/>
    <w:rsid w:val="00B453BA"/>
    <w:rsid w:val="00B4541B"/>
    <w:rsid w:val="00B4597F"/>
    <w:rsid w:val="00B45B91"/>
    <w:rsid w:val="00B45BDE"/>
    <w:rsid w:val="00B45CF2"/>
    <w:rsid w:val="00B46127"/>
    <w:rsid w:val="00B4627F"/>
    <w:rsid w:val="00B462D7"/>
    <w:rsid w:val="00B468A5"/>
    <w:rsid w:val="00B4716D"/>
    <w:rsid w:val="00B47297"/>
    <w:rsid w:val="00B47444"/>
    <w:rsid w:val="00B478CB"/>
    <w:rsid w:val="00B479F2"/>
    <w:rsid w:val="00B479FA"/>
    <w:rsid w:val="00B47B37"/>
    <w:rsid w:val="00B47C28"/>
    <w:rsid w:val="00B50C82"/>
    <w:rsid w:val="00B50E4A"/>
    <w:rsid w:val="00B5122E"/>
    <w:rsid w:val="00B51886"/>
    <w:rsid w:val="00B51EDB"/>
    <w:rsid w:val="00B51F25"/>
    <w:rsid w:val="00B5202A"/>
    <w:rsid w:val="00B52B0E"/>
    <w:rsid w:val="00B52BCA"/>
    <w:rsid w:val="00B53070"/>
    <w:rsid w:val="00B5312F"/>
    <w:rsid w:val="00B535F3"/>
    <w:rsid w:val="00B53AAA"/>
    <w:rsid w:val="00B54296"/>
    <w:rsid w:val="00B5429D"/>
    <w:rsid w:val="00B5494A"/>
    <w:rsid w:val="00B54FA6"/>
    <w:rsid w:val="00B55165"/>
    <w:rsid w:val="00B5517F"/>
    <w:rsid w:val="00B55B83"/>
    <w:rsid w:val="00B564B8"/>
    <w:rsid w:val="00B56699"/>
    <w:rsid w:val="00B566CC"/>
    <w:rsid w:val="00B56754"/>
    <w:rsid w:val="00B5691C"/>
    <w:rsid w:val="00B570B5"/>
    <w:rsid w:val="00B5716B"/>
    <w:rsid w:val="00B57E98"/>
    <w:rsid w:val="00B57F77"/>
    <w:rsid w:val="00B6044A"/>
    <w:rsid w:val="00B60609"/>
    <w:rsid w:val="00B60735"/>
    <w:rsid w:val="00B60D28"/>
    <w:rsid w:val="00B6126C"/>
    <w:rsid w:val="00B61431"/>
    <w:rsid w:val="00B6165B"/>
    <w:rsid w:val="00B61A8E"/>
    <w:rsid w:val="00B61B48"/>
    <w:rsid w:val="00B61E54"/>
    <w:rsid w:val="00B620A3"/>
    <w:rsid w:val="00B623AC"/>
    <w:rsid w:val="00B62423"/>
    <w:rsid w:val="00B626F1"/>
    <w:rsid w:val="00B628C2"/>
    <w:rsid w:val="00B62934"/>
    <w:rsid w:val="00B629DE"/>
    <w:rsid w:val="00B62CC5"/>
    <w:rsid w:val="00B6391D"/>
    <w:rsid w:val="00B63BB6"/>
    <w:rsid w:val="00B63D72"/>
    <w:rsid w:val="00B63E55"/>
    <w:rsid w:val="00B63F97"/>
    <w:rsid w:val="00B640E6"/>
    <w:rsid w:val="00B644C2"/>
    <w:rsid w:val="00B64500"/>
    <w:rsid w:val="00B64EA1"/>
    <w:rsid w:val="00B6540D"/>
    <w:rsid w:val="00B65412"/>
    <w:rsid w:val="00B65497"/>
    <w:rsid w:val="00B65595"/>
    <w:rsid w:val="00B6565D"/>
    <w:rsid w:val="00B65E3F"/>
    <w:rsid w:val="00B65E7D"/>
    <w:rsid w:val="00B65F23"/>
    <w:rsid w:val="00B66D96"/>
    <w:rsid w:val="00B670B5"/>
    <w:rsid w:val="00B67311"/>
    <w:rsid w:val="00B67832"/>
    <w:rsid w:val="00B70108"/>
    <w:rsid w:val="00B70217"/>
    <w:rsid w:val="00B70EBC"/>
    <w:rsid w:val="00B7109A"/>
    <w:rsid w:val="00B71753"/>
    <w:rsid w:val="00B71E24"/>
    <w:rsid w:val="00B72562"/>
    <w:rsid w:val="00B72DC7"/>
    <w:rsid w:val="00B72F51"/>
    <w:rsid w:val="00B73666"/>
    <w:rsid w:val="00B73697"/>
    <w:rsid w:val="00B73969"/>
    <w:rsid w:val="00B74B6A"/>
    <w:rsid w:val="00B74D6B"/>
    <w:rsid w:val="00B76716"/>
    <w:rsid w:val="00B76729"/>
    <w:rsid w:val="00B76AAC"/>
    <w:rsid w:val="00B76B00"/>
    <w:rsid w:val="00B76F80"/>
    <w:rsid w:val="00B772DB"/>
    <w:rsid w:val="00B773B3"/>
    <w:rsid w:val="00B7761F"/>
    <w:rsid w:val="00B776CA"/>
    <w:rsid w:val="00B77BF1"/>
    <w:rsid w:val="00B77D1C"/>
    <w:rsid w:val="00B802FE"/>
    <w:rsid w:val="00B80633"/>
    <w:rsid w:val="00B80635"/>
    <w:rsid w:val="00B8073B"/>
    <w:rsid w:val="00B808B3"/>
    <w:rsid w:val="00B80972"/>
    <w:rsid w:val="00B80AA2"/>
    <w:rsid w:val="00B811F3"/>
    <w:rsid w:val="00B8131A"/>
    <w:rsid w:val="00B81692"/>
    <w:rsid w:val="00B8205D"/>
    <w:rsid w:val="00B820C5"/>
    <w:rsid w:val="00B824BE"/>
    <w:rsid w:val="00B8276E"/>
    <w:rsid w:val="00B829C8"/>
    <w:rsid w:val="00B82C22"/>
    <w:rsid w:val="00B82DB5"/>
    <w:rsid w:val="00B83847"/>
    <w:rsid w:val="00B83C03"/>
    <w:rsid w:val="00B83D81"/>
    <w:rsid w:val="00B83DBE"/>
    <w:rsid w:val="00B8407E"/>
    <w:rsid w:val="00B84214"/>
    <w:rsid w:val="00B84603"/>
    <w:rsid w:val="00B84AFE"/>
    <w:rsid w:val="00B84BAF"/>
    <w:rsid w:val="00B84C0B"/>
    <w:rsid w:val="00B85361"/>
    <w:rsid w:val="00B85EF1"/>
    <w:rsid w:val="00B86095"/>
    <w:rsid w:val="00B86242"/>
    <w:rsid w:val="00B867DE"/>
    <w:rsid w:val="00B86AFB"/>
    <w:rsid w:val="00B875B5"/>
    <w:rsid w:val="00B87A53"/>
    <w:rsid w:val="00B90291"/>
    <w:rsid w:val="00B9044F"/>
    <w:rsid w:val="00B904C2"/>
    <w:rsid w:val="00B90A2E"/>
    <w:rsid w:val="00B91017"/>
    <w:rsid w:val="00B91138"/>
    <w:rsid w:val="00B911FF"/>
    <w:rsid w:val="00B9279D"/>
    <w:rsid w:val="00B92CDB"/>
    <w:rsid w:val="00B94145"/>
    <w:rsid w:val="00B94E02"/>
    <w:rsid w:val="00B94F6D"/>
    <w:rsid w:val="00B94F83"/>
    <w:rsid w:val="00B955DA"/>
    <w:rsid w:val="00B9595A"/>
    <w:rsid w:val="00B96797"/>
    <w:rsid w:val="00B96B77"/>
    <w:rsid w:val="00B96BC8"/>
    <w:rsid w:val="00B96C0E"/>
    <w:rsid w:val="00B96C20"/>
    <w:rsid w:val="00B9704C"/>
    <w:rsid w:val="00B9769C"/>
    <w:rsid w:val="00B97C35"/>
    <w:rsid w:val="00B97CD8"/>
    <w:rsid w:val="00B97D16"/>
    <w:rsid w:val="00B97F10"/>
    <w:rsid w:val="00BA0003"/>
    <w:rsid w:val="00BA0067"/>
    <w:rsid w:val="00BA0170"/>
    <w:rsid w:val="00BA0341"/>
    <w:rsid w:val="00BA0730"/>
    <w:rsid w:val="00BA0847"/>
    <w:rsid w:val="00BA0A1A"/>
    <w:rsid w:val="00BA0E9C"/>
    <w:rsid w:val="00BA128D"/>
    <w:rsid w:val="00BA194A"/>
    <w:rsid w:val="00BA1F94"/>
    <w:rsid w:val="00BA205F"/>
    <w:rsid w:val="00BA2272"/>
    <w:rsid w:val="00BA2A86"/>
    <w:rsid w:val="00BA30F7"/>
    <w:rsid w:val="00BA3319"/>
    <w:rsid w:val="00BA3357"/>
    <w:rsid w:val="00BA3613"/>
    <w:rsid w:val="00BA3A2C"/>
    <w:rsid w:val="00BA4855"/>
    <w:rsid w:val="00BA50F4"/>
    <w:rsid w:val="00BA52A6"/>
    <w:rsid w:val="00BA530F"/>
    <w:rsid w:val="00BA55B7"/>
    <w:rsid w:val="00BA5605"/>
    <w:rsid w:val="00BA56A5"/>
    <w:rsid w:val="00BA5E85"/>
    <w:rsid w:val="00BA6182"/>
    <w:rsid w:val="00BA64D9"/>
    <w:rsid w:val="00BA672D"/>
    <w:rsid w:val="00BA76A4"/>
    <w:rsid w:val="00BA7778"/>
    <w:rsid w:val="00BA7FC5"/>
    <w:rsid w:val="00BB00F9"/>
    <w:rsid w:val="00BB02FF"/>
    <w:rsid w:val="00BB0DE1"/>
    <w:rsid w:val="00BB1262"/>
    <w:rsid w:val="00BB1451"/>
    <w:rsid w:val="00BB177F"/>
    <w:rsid w:val="00BB1ACE"/>
    <w:rsid w:val="00BB2091"/>
    <w:rsid w:val="00BB26D1"/>
    <w:rsid w:val="00BB2ABD"/>
    <w:rsid w:val="00BB2BAD"/>
    <w:rsid w:val="00BB2CE8"/>
    <w:rsid w:val="00BB338C"/>
    <w:rsid w:val="00BB38BF"/>
    <w:rsid w:val="00BB3EFF"/>
    <w:rsid w:val="00BB416A"/>
    <w:rsid w:val="00BB49BE"/>
    <w:rsid w:val="00BB4C16"/>
    <w:rsid w:val="00BB4D02"/>
    <w:rsid w:val="00BB4E6D"/>
    <w:rsid w:val="00BB510D"/>
    <w:rsid w:val="00BB5A23"/>
    <w:rsid w:val="00BB61A0"/>
    <w:rsid w:val="00BB69D9"/>
    <w:rsid w:val="00BB7101"/>
    <w:rsid w:val="00BB73C9"/>
    <w:rsid w:val="00BB78C9"/>
    <w:rsid w:val="00BC01C2"/>
    <w:rsid w:val="00BC0298"/>
    <w:rsid w:val="00BC061C"/>
    <w:rsid w:val="00BC07CC"/>
    <w:rsid w:val="00BC08BF"/>
    <w:rsid w:val="00BC0C29"/>
    <w:rsid w:val="00BC0E56"/>
    <w:rsid w:val="00BC156F"/>
    <w:rsid w:val="00BC25CA"/>
    <w:rsid w:val="00BC2B89"/>
    <w:rsid w:val="00BC2FDC"/>
    <w:rsid w:val="00BC330E"/>
    <w:rsid w:val="00BC33BB"/>
    <w:rsid w:val="00BC363C"/>
    <w:rsid w:val="00BC366C"/>
    <w:rsid w:val="00BC36C6"/>
    <w:rsid w:val="00BC3C81"/>
    <w:rsid w:val="00BC4746"/>
    <w:rsid w:val="00BC4F64"/>
    <w:rsid w:val="00BC504C"/>
    <w:rsid w:val="00BC51CB"/>
    <w:rsid w:val="00BC5B12"/>
    <w:rsid w:val="00BC5D45"/>
    <w:rsid w:val="00BC5D94"/>
    <w:rsid w:val="00BC62D3"/>
    <w:rsid w:val="00BC6EAF"/>
    <w:rsid w:val="00BC728A"/>
    <w:rsid w:val="00BC799F"/>
    <w:rsid w:val="00BD030D"/>
    <w:rsid w:val="00BD0918"/>
    <w:rsid w:val="00BD0A6F"/>
    <w:rsid w:val="00BD0BA1"/>
    <w:rsid w:val="00BD10C4"/>
    <w:rsid w:val="00BD10EE"/>
    <w:rsid w:val="00BD1F0A"/>
    <w:rsid w:val="00BD2417"/>
    <w:rsid w:val="00BD2438"/>
    <w:rsid w:val="00BD2D5E"/>
    <w:rsid w:val="00BD2DCF"/>
    <w:rsid w:val="00BD33A8"/>
    <w:rsid w:val="00BD3933"/>
    <w:rsid w:val="00BD3C86"/>
    <w:rsid w:val="00BD3C91"/>
    <w:rsid w:val="00BD3D85"/>
    <w:rsid w:val="00BD4504"/>
    <w:rsid w:val="00BD4EFC"/>
    <w:rsid w:val="00BD5077"/>
    <w:rsid w:val="00BD581A"/>
    <w:rsid w:val="00BD5873"/>
    <w:rsid w:val="00BD58A8"/>
    <w:rsid w:val="00BD5BD7"/>
    <w:rsid w:val="00BD5E67"/>
    <w:rsid w:val="00BD6204"/>
    <w:rsid w:val="00BD6877"/>
    <w:rsid w:val="00BD6EBD"/>
    <w:rsid w:val="00BD72DD"/>
    <w:rsid w:val="00BD7985"/>
    <w:rsid w:val="00BD7EB2"/>
    <w:rsid w:val="00BE0858"/>
    <w:rsid w:val="00BE0ECE"/>
    <w:rsid w:val="00BE1A53"/>
    <w:rsid w:val="00BE1D53"/>
    <w:rsid w:val="00BE2156"/>
    <w:rsid w:val="00BE2225"/>
    <w:rsid w:val="00BE231C"/>
    <w:rsid w:val="00BE24A0"/>
    <w:rsid w:val="00BE2786"/>
    <w:rsid w:val="00BE28C9"/>
    <w:rsid w:val="00BE2B5E"/>
    <w:rsid w:val="00BE2F70"/>
    <w:rsid w:val="00BE323C"/>
    <w:rsid w:val="00BE3301"/>
    <w:rsid w:val="00BE3A8E"/>
    <w:rsid w:val="00BE3D5F"/>
    <w:rsid w:val="00BE40DB"/>
    <w:rsid w:val="00BE4178"/>
    <w:rsid w:val="00BE485C"/>
    <w:rsid w:val="00BE48E0"/>
    <w:rsid w:val="00BE4970"/>
    <w:rsid w:val="00BE52CB"/>
    <w:rsid w:val="00BE5EB4"/>
    <w:rsid w:val="00BE6339"/>
    <w:rsid w:val="00BE64B3"/>
    <w:rsid w:val="00BE6A91"/>
    <w:rsid w:val="00BE6B7F"/>
    <w:rsid w:val="00BE6B9F"/>
    <w:rsid w:val="00BE6FE5"/>
    <w:rsid w:val="00BE74D3"/>
    <w:rsid w:val="00BE78BB"/>
    <w:rsid w:val="00BF0019"/>
    <w:rsid w:val="00BF00FA"/>
    <w:rsid w:val="00BF024B"/>
    <w:rsid w:val="00BF0D8E"/>
    <w:rsid w:val="00BF10A0"/>
    <w:rsid w:val="00BF191E"/>
    <w:rsid w:val="00BF1D50"/>
    <w:rsid w:val="00BF1E65"/>
    <w:rsid w:val="00BF22AC"/>
    <w:rsid w:val="00BF2353"/>
    <w:rsid w:val="00BF2CC9"/>
    <w:rsid w:val="00BF3067"/>
    <w:rsid w:val="00BF335F"/>
    <w:rsid w:val="00BF358F"/>
    <w:rsid w:val="00BF383F"/>
    <w:rsid w:val="00BF3B45"/>
    <w:rsid w:val="00BF3F55"/>
    <w:rsid w:val="00BF4098"/>
    <w:rsid w:val="00BF450B"/>
    <w:rsid w:val="00BF4A95"/>
    <w:rsid w:val="00BF547E"/>
    <w:rsid w:val="00BF5EFC"/>
    <w:rsid w:val="00BF600A"/>
    <w:rsid w:val="00BF6168"/>
    <w:rsid w:val="00BF6546"/>
    <w:rsid w:val="00BF654E"/>
    <w:rsid w:val="00BF6B0C"/>
    <w:rsid w:val="00BF7366"/>
    <w:rsid w:val="00BF74EA"/>
    <w:rsid w:val="00BF7A0E"/>
    <w:rsid w:val="00BF7A73"/>
    <w:rsid w:val="00BF7F34"/>
    <w:rsid w:val="00C000BA"/>
    <w:rsid w:val="00C00BE1"/>
    <w:rsid w:val="00C00F3C"/>
    <w:rsid w:val="00C026D6"/>
    <w:rsid w:val="00C0275C"/>
    <w:rsid w:val="00C02BA8"/>
    <w:rsid w:val="00C02F06"/>
    <w:rsid w:val="00C03168"/>
    <w:rsid w:val="00C03770"/>
    <w:rsid w:val="00C037F7"/>
    <w:rsid w:val="00C04006"/>
    <w:rsid w:val="00C04219"/>
    <w:rsid w:val="00C04868"/>
    <w:rsid w:val="00C04A28"/>
    <w:rsid w:val="00C04BF4"/>
    <w:rsid w:val="00C05037"/>
    <w:rsid w:val="00C05131"/>
    <w:rsid w:val="00C055AF"/>
    <w:rsid w:val="00C05948"/>
    <w:rsid w:val="00C05B22"/>
    <w:rsid w:val="00C06A48"/>
    <w:rsid w:val="00C06FF9"/>
    <w:rsid w:val="00C07023"/>
    <w:rsid w:val="00C109C5"/>
    <w:rsid w:val="00C10F25"/>
    <w:rsid w:val="00C11069"/>
    <w:rsid w:val="00C1114A"/>
    <w:rsid w:val="00C1132A"/>
    <w:rsid w:val="00C113D2"/>
    <w:rsid w:val="00C117B3"/>
    <w:rsid w:val="00C130A5"/>
    <w:rsid w:val="00C13412"/>
    <w:rsid w:val="00C13BAE"/>
    <w:rsid w:val="00C13D7F"/>
    <w:rsid w:val="00C14258"/>
    <w:rsid w:val="00C146D2"/>
    <w:rsid w:val="00C14765"/>
    <w:rsid w:val="00C14AF4"/>
    <w:rsid w:val="00C15085"/>
    <w:rsid w:val="00C15274"/>
    <w:rsid w:val="00C1543E"/>
    <w:rsid w:val="00C1575E"/>
    <w:rsid w:val="00C15C66"/>
    <w:rsid w:val="00C15ED1"/>
    <w:rsid w:val="00C163C5"/>
    <w:rsid w:val="00C165D3"/>
    <w:rsid w:val="00C16B98"/>
    <w:rsid w:val="00C16D41"/>
    <w:rsid w:val="00C17549"/>
    <w:rsid w:val="00C17B84"/>
    <w:rsid w:val="00C17E67"/>
    <w:rsid w:val="00C20B97"/>
    <w:rsid w:val="00C210AE"/>
    <w:rsid w:val="00C217D7"/>
    <w:rsid w:val="00C2192B"/>
    <w:rsid w:val="00C22212"/>
    <w:rsid w:val="00C222DD"/>
    <w:rsid w:val="00C22964"/>
    <w:rsid w:val="00C22B3C"/>
    <w:rsid w:val="00C22BEF"/>
    <w:rsid w:val="00C23397"/>
    <w:rsid w:val="00C23568"/>
    <w:rsid w:val="00C235B1"/>
    <w:rsid w:val="00C239FA"/>
    <w:rsid w:val="00C24227"/>
    <w:rsid w:val="00C2447A"/>
    <w:rsid w:val="00C2478E"/>
    <w:rsid w:val="00C24A70"/>
    <w:rsid w:val="00C25922"/>
    <w:rsid w:val="00C25E4E"/>
    <w:rsid w:val="00C25E9C"/>
    <w:rsid w:val="00C26353"/>
    <w:rsid w:val="00C2661E"/>
    <w:rsid w:val="00C26B10"/>
    <w:rsid w:val="00C26DBD"/>
    <w:rsid w:val="00C2775E"/>
    <w:rsid w:val="00C302D0"/>
    <w:rsid w:val="00C3060D"/>
    <w:rsid w:val="00C3064D"/>
    <w:rsid w:val="00C30B29"/>
    <w:rsid w:val="00C30B62"/>
    <w:rsid w:val="00C30BA1"/>
    <w:rsid w:val="00C30E74"/>
    <w:rsid w:val="00C30F7E"/>
    <w:rsid w:val="00C31223"/>
    <w:rsid w:val="00C31291"/>
    <w:rsid w:val="00C31317"/>
    <w:rsid w:val="00C315BC"/>
    <w:rsid w:val="00C3235C"/>
    <w:rsid w:val="00C3268C"/>
    <w:rsid w:val="00C32FA3"/>
    <w:rsid w:val="00C3312F"/>
    <w:rsid w:val="00C3330C"/>
    <w:rsid w:val="00C33386"/>
    <w:rsid w:val="00C334A8"/>
    <w:rsid w:val="00C33E87"/>
    <w:rsid w:val="00C342D6"/>
    <w:rsid w:val="00C3482E"/>
    <w:rsid w:val="00C34B68"/>
    <w:rsid w:val="00C35553"/>
    <w:rsid w:val="00C3566D"/>
    <w:rsid w:val="00C35762"/>
    <w:rsid w:val="00C35848"/>
    <w:rsid w:val="00C35CF3"/>
    <w:rsid w:val="00C35E56"/>
    <w:rsid w:val="00C368B4"/>
    <w:rsid w:val="00C37312"/>
    <w:rsid w:val="00C37507"/>
    <w:rsid w:val="00C375D6"/>
    <w:rsid w:val="00C40047"/>
    <w:rsid w:val="00C4014C"/>
    <w:rsid w:val="00C40759"/>
    <w:rsid w:val="00C40AD2"/>
    <w:rsid w:val="00C41E1F"/>
    <w:rsid w:val="00C421BF"/>
    <w:rsid w:val="00C421E3"/>
    <w:rsid w:val="00C42796"/>
    <w:rsid w:val="00C4287A"/>
    <w:rsid w:val="00C42880"/>
    <w:rsid w:val="00C42E4C"/>
    <w:rsid w:val="00C42F3B"/>
    <w:rsid w:val="00C43082"/>
    <w:rsid w:val="00C43259"/>
    <w:rsid w:val="00C44F4A"/>
    <w:rsid w:val="00C450B6"/>
    <w:rsid w:val="00C451AB"/>
    <w:rsid w:val="00C4528B"/>
    <w:rsid w:val="00C45661"/>
    <w:rsid w:val="00C45793"/>
    <w:rsid w:val="00C45943"/>
    <w:rsid w:val="00C4689D"/>
    <w:rsid w:val="00C46CCE"/>
    <w:rsid w:val="00C46E1A"/>
    <w:rsid w:val="00C46F35"/>
    <w:rsid w:val="00C470BC"/>
    <w:rsid w:val="00C501D9"/>
    <w:rsid w:val="00C50419"/>
    <w:rsid w:val="00C507F1"/>
    <w:rsid w:val="00C50C6D"/>
    <w:rsid w:val="00C516CB"/>
    <w:rsid w:val="00C51704"/>
    <w:rsid w:val="00C517E0"/>
    <w:rsid w:val="00C51838"/>
    <w:rsid w:val="00C51AFF"/>
    <w:rsid w:val="00C51B43"/>
    <w:rsid w:val="00C51BEF"/>
    <w:rsid w:val="00C51D2F"/>
    <w:rsid w:val="00C51E30"/>
    <w:rsid w:val="00C52750"/>
    <w:rsid w:val="00C52959"/>
    <w:rsid w:val="00C53203"/>
    <w:rsid w:val="00C53C39"/>
    <w:rsid w:val="00C53F05"/>
    <w:rsid w:val="00C54049"/>
    <w:rsid w:val="00C54190"/>
    <w:rsid w:val="00C542DB"/>
    <w:rsid w:val="00C54C93"/>
    <w:rsid w:val="00C54CFF"/>
    <w:rsid w:val="00C54DEF"/>
    <w:rsid w:val="00C55101"/>
    <w:rsid w:val="00C55236"/>
    <w:rsid w:val="00C556E1"/>
    <w:rsid w:val="00C55D18"/>
    <w:rsid w:val="00C55E4C"/>
    <w:rsid w:val="00C562FF"/>
    <w:rsid w:val="00C563DC"/>
    <w:rsid w:val="00C564D4"/>
    <w:rsid w:val="00C56567"/>
    <w:rsid w:val="00C565C2"/>
    <w:rsid w:val="00C565D1"/>
    <w:rsid w:val="00C56C06"/>
    <w:rsid w:val="00C57346"/>
    <w:rsid w:val="00C57403"/>
    <w:rsid w:val="00C57BB2"/>
    <w:rsid w:val="00C606DC"/>
    <w:rsid w:val="00C60722"/>
    <w:rsid w:val="00C60AB2"/>
    <w:rsid w:val="00C60FE8"/>
    <w:rsid w:val="00C6176B"/>
    <w:rsid w:val="00C619A0"/>
    <w:rsid w:val="00C61A7F"/>
    <w:rsid w:val="00C620C3"/>
    <w:rsid w:val="00C62165"/>
    <w:rsid w:val="00C62723"/>
    <w:rsid w:val="00C629AA"/>
    <w:rsid w:val="00C62BC9"/>
    <w:rsid w:val="00C63019"/>
    <w:rsid w:val="00C6386A"/>
    <w:rsid w:val="00C63A25"/>
    <w:rsid w:val="00C63D62"/>
    <w:rsid w:val="00C63D75"/>
    <w:rsid w:val="00C6479F"/>
    <w:rsid w:val="00C64917"/>
    <w:rsid w:val="00C64ECA"/>
    <w:rsid w:val="00C6543F"/>
    <w:rsid w:val="00C659CC"/>
    <w:rsid w:val="00C65A57"/>
    <w:rsid w:val="00C66107"/>
    <w:rsid w:val="00C665CE"/>
    <w:rsid w:val="00C67273"/>
    <w:rsid w:val="00C677FB"/>
    <w:rsid w:val="00C70487"/>
    <w:rsid w:val="00C708CD"/>
    <w:rsid w:val="00C70B3A"/>
    <w:rsid w:val="00C70BF0"/>
    <w:rsid w:val="00C70EB6"/>
    <w:rsid w:val="00C70EBE"/>
    <w:rsid w:val="00C70F4C"/>
    <w:rsid w:val="00C71C60"/>
    <w:rsid w:val="00C71C96"/>
    <w:rsid w:val="00C72F6F"/>
    <w:rsid w:val="00C7314D"/>
    <w:rsid w:val="00C731E6"/>
    <w:rsid w:val="00C734C9"/>
    <w:rsid w:val="00C7368D"/>
    <w:rsid w:val="00C741D5"/>
    <w:rsid w:val="00C7424B"/>
    <w:rsid w:val="00C74425"/>
    <w:rsid w:val="00C74E79"/>
    <w:rsid w:val="00C750AE"/>
    <w:rsid w:val="00C7511C"/>
    <w:rsid w:val="00C75555"/>
    <w:rsid w:val="00C757B4"/>
    <w:rsid w:val="00C757C3"/>
    <w:rsid w:val="00C75CF1"/>
    <w:rsid w:val="00C7639A"/>
    <w:rsid w:val="00C76724"/>
    <w:rsid w:val="00C76D64"/>
    <w:rsid w:val="00C77B04"/>
    <w:rsid w:val="00C77BAF"/>
    <w:rsid w:val="00C80A13"/>
    <w:rsid w:val="00C80DE7"/>
    <w:rsid w:val="00C80E41"/>
    <w:rsid w:val="00C80F59"/>
    <w:rsid w:val="00C80FDB"/>
    <w:rsid w:val="00C81196"/>
    <w:rsid w:val="00C8204F"/>
    <w:rsid w:val="00C824F3"/>
    <w:rsid w:val="00C82624"/>
    <w:rsid w:val="00C8262F"/>
    <w:rsid w:val="00C826AA"/>
    <w:rsid w:val="00C82C96"/>
    <w:rsid w:val="00C83F8D"/>
    <w:rsid w:val="00C84342"/>
    <w:rsid w:val="00C8446F"/>
    <w:rsid w:val="00C8482E"/>
    <w:rsid w:val="00C84E37"/>
    <w:rsid w:val="00C851F4"/>
    <w:rsid w:val="00C854BF"/>
    <w:rsid w:val="00C854EB"/>
    <w:rsid w:val="00C85575"/>
    <w:rsid w:val="00C8567F"/>
    <w:rsid w:val="00C85757"/>
    <w:rsid w:val="00C85913"/>
    <w:rsid w:val="00C85B67"/>
    <w:rsid w:val="00C86431"/>
    <w:rsid w:val="00C86462"/>
    <w:rsid w:val="00C868FB"/>
    <w:rsid w:val="00C87BB5"/>
    <w:rsid w:val="00C87D70"/>
    <w:rsid w:val="00C87F1E"/>
    <w:rsid w:val="00C90803"/>
    <w:rsid w:val="00C90D09"/>
    <w:rsid w:val="00C90E0E"/>
    <w:rsid w:val="00C9129D"/>
    <w:rsid w:val="00C9195A"/>
    <w:rsid w:val="00C91EB0"/>
    <w:rsid w:val="00C9289C"/>
    <w:rsid w:val="00C92AE8"/>
    <w:rsid w:val="00C92BD9"/>
    <w:rsid w:val="00C92C9B"/>
    <w:rsid w:val="00C93227"/>
    <w:rsid w:val="00C933EA"/>
    <w:rsid w:val="00C93413"/>
    <w:rsid w:val="00C937BA"/>
    <w:rsid w:val="00C93845"/>
    <w:rsid w:val="00C9398E"/>
    <w:rsid w:val="00C939C9"/>
    <w:rsid w:val="00C93CB1"/>
    <w:rsid w:val="00C93F0B"/>
    <w:rsid w:val="00C94163"/>
    <w:rsid w:val="00C94403"/>
    <w:rsid w:val="00C9440B"/>
    <w:rsid w:val="00C94ACB"/>
    <w:rsid w:val="00C94B06"/>
    <w:rsid w:val="00C964C2"/>
    <w:rsid w:val="00C96CFD"/>
    <w:rsid w:val="00C970FF"/>
    <w:rsid w:val="00C97CF1"/>
    <w:rsid w:val="00CA01FA"/>
    <w:rsid w:val="00CA043B"/>
    <w:rsid w:val="00CA056B"/>
    <w:rsid w:val="00CA08E8"/>
    <w:rsid w:val="00CA0E29"/>
    <w:rsid w:val="00CA0F14"/>
    <w:rsid w:val="00CA0FE6"/>
    <w:rsid w:val="00CA10CD"/>
    <w:rsid w:val="00CA1DB6"/>
    <w:rsid w:val="00CA29E3"/>
    <w:rsid w:val="00CA2BB9"/>
    <w:rsid w:val="00CA333F"/>
    <w:rsid w:val="00CA3CB8"/>
    <w:rsid w:val="00CA466C"/>
    <w:rsid w:val="00CA4804"/>
    <w:rsid w:val="00CA4997"/>
    <w:rsid w:val="00CA4AA8"/>
    <w:rsid w:val="00CA4C62"/>
    <w:rsid w:val="00CA4CAF"/>
    <w:rsid w:val="00CA4E19"/>
    <w:rsid w:val="00CA4EC8"/>
    <w:rsid w:val="00CA53BE"/>
    <w:rsid w:val="00CA5709"/>
    <w:rsid w:val="00CA5972"/>
    <w:rsid w:val="00CA5E3A"/>
    <w:rsid w:val="00CA6C4F"/>
    <w:rsid w:val="00CA7394"/>
    <w:rsid w:val="00CA74EE"/>
    <w:rsid w:val="00CA7951"/>
    <w:rsid w:val="00CA7B0E"/>
    <w:rsid w:val="00CA7B9C"/>
    <w:rsid w:val="00CA7D59"/>
    <w:rsid w:val="00CB18A9"/>
    <w:rsid w:val="00CB1932"/>
    <w:rsid w:val="00CB1962"/>
    <w:rsid w:val="00CB1A13"/>
    <w:rsid w:val="00CB1F79"/>
    <w:rsid w:val="00CB2094"/>
    <w:rsid w:val="00CB2610"/>
    <w:rsid w:val="00CB2896"/>
    <w:rsid w:val="00CB29BD"/>
    <w:rsid w:val="00CB2AF8"/>
    <w:rsid w:val="00CB2B58"/>
    <w:rsid w:val="00CB2C64"/>
    <w:rsid w:val="00CB304B"/>
    <w:rsid w:val="00CB327C"/>
    <w:rsid w:val="00CB341C"/>
    <w:rsid w:val="00CB345E"/>
    <w:rsid w:val="00CB3832"/>
    <w:rsid w:val="00CB3BBD"/>
    <w:rsid w:val="00CB3D14"/>
    <w:rsid w:val="00CB3FF7"/>
    <w:rsid w:val="00CB4AC4"/>
    <w:rsid w:val="00CB4CEE"/>
    <w:rsid w:val="00CB538A"/>
    <w:rsid w:val="00CB54D7"/>
    <w:rsid w:val="00CB57E2"/>
    <w:rsid w:val="00CB587B"/>
    <w:rsid w:val="00CB59AC"/>
    <w:rsid w:val="00CB5A69"/>
    <w:rsid w:val="00CB5D06"/>
    <w:rsid w:val="00CB5DD5"/>
    <w:rsid w:val="00CB6190"/>
    <w:rsid w:val="00CB66DC"/>
    <w:rsid w:val="00CB6A57"/>
    <w:rsid w:val="00CB7807"/>
    <w:rsid w:val="00CB7B89"/>
    <w:rsid w:val="00CB7D5C"/>
    <w:rsid w:val="00CC0015"/>
    <w:rsid w:val="00CC0655"/>
    <w:rsid w:val="00CC0D30"/>
    <w:rsid w:val="00CC0EAC"/>
    <w:rsid w:val="00CC18B9"/>
    <w:rsid w:val="00CC1BB3"/>
    <w:rsid w:val="00CC1DD2"/>
    <w:rsid w:val="00CC1F80"/>
    <w:rsid w:val="00CC227D"/>
    <w:rsid w:val="00CC24F0"/>
    <w:rsid w:val="00CC2963"/>
    <w:rsid w:val="00CC29F9"/>
    <w:rsid w:val="00CC2E84"/>
    <w:rsid w:val="00CC2FDC"/>
    <w:rsid w:val="00CC3155"/>
    <w:rsid w:val="00CC328E"/>
    <w:rsid w:val="00CC343D"/>
    <w:rsid w:val="00CC366F"/>
    <w:rsid w:val="00CC3923"/>
    <w:rsid w:val="00CC5403"/>
    <w:rsid w:val="00CC559E"/>
    <w:rsid w:val="00CC5B39"/>
    <w:rsid w:val="00CC5BAF"/>
    <w:rsid w:val="00CC5CDE"/>
    <w:rsid w:val="00CC615B"/>
    <w:rsid w:val="00CC6452"/>
    <w:rsid w:val="00CC6D7B"/>
    <w:rsid w:val="00CC71F8"/>
    <w:rsid w:val="00CC7232"/>
    <w:rsid w:val="00CC7308"/>
    <w:rsid w:val="00CC7538"/>
    <w:rsid w:val="00CC7CCA"/>
    <w:rsid w:val="00CC7D0C"/>
    <w:rsid w:val="00CC7DCA"/>
    <w:rsid w:val="00CC7F62"/>
    <w:rsid w:val="00CC7F7E"/>
    <w:rsid w:val="00CD03AA"/>
    <w:rsid w:val="00CD0987"/>
    <w:rsid w:val="00CD0EF3"/>
    <w:rsid w:val="00CD129D"/>
    <w:rsid w:val="00CD148B"/>
    <w:rsid w:val="00CD15EC"/>
    <w:rsid w:val="00CD1872"/>
    <w:rsid w:val="00CD19F1"/>
    <w:rsid w:val="00CD1CBA"/>
    <w:rsid w:val="00CD2ABC"/>
    <w:rsid w:val="00CD2CF4"/>
    <w:rsid w:val="00CD3017"/>
    <w:rsid w:val="00CD31AA"/>
    <w:rsid w:val="00CD368A"/>
    <w:rsid w:val="00CD4595"/>
    <w:rsid w:val="00CD4A99"/>
    <w:rsid w:val="00CD514F"/>
    <w:rsid w:val="00CD52B0"/>
    <w:rsid w:val="00CD57C9"/>
    <w:rsid w:val="00CD5DE6"/>
    <w:rsid w:val="00CE0139"/>
    <w:rsid w:val="00CE0A69"/>
    <w:rsid w:val="00CE0E3F"/>
    <w:rsid w:val="00CE1598"/>
    <w:rsid w:val="00CE15F0"/>
    <w:rsid w:val="00CE1B0A"/>
    <w:rsid w:val="00CE2694"/>
    <w:rsid w:val="00CE2A5A"/>
    <w:rsid w:val="00CE2A66"/>
    <w:rsid w:val="00CE37B7"/>
    <w:rsid w:val="00CE399D"/>
    <w:rsid w:val="00CE44D5"/>
    <w:rsid w:val="00CE4B12"/>
    <w:rsid w:val="00CE5123"/>
    <w:rsid w:val="00CE5151"/>
    <w:rsid w:val="00CE56C9"/>
    <w:rsid w:val="00CE58AA"/>
    <w:rsid w:val="00CE5997"/>
    <w:rsid w:val="00CE5DF1"/>
    <w:rsid w:val="00CE5F50"/>
    <w:rsid w:val="00CE646E"/>
    <w:rsid w:val="00CE6B19"/>
    <w:rsid w:val="00CE6F0B"/>
    <w:rsid w:val="00CF0455"/>
    <w:rsid w:val="00CF0A3B"/>
    <w:rsid w:val="00CF0CCE"/>
    <w:rsid w:val="00CF0D41"/>
    <w:rsid w:val="00CF15C7"/>
    <w:rsid w:val="00CF2050"/>
    <w:rsid w:val="00CF2303"/>
    <w:rsid w:val="00CF2830"/>
    <w:rsid w:val="00CF2A12"/>
    <w:rsid w:val="00CF2FED"/>
    <w:rsid w:val="00CF32A7"/>
    <w:rsid w:val="00CF36D8"/>
    <w:rsid w:val="00CF370C"/>
    <w:rsid w:val="00CF3AD5"/>
    <w:rsid w:val="00CF3B65"/>
    <w:rsid w:val="00CF3D90"/>
    <w:rsid w:val="00CF3F0F"/>
    <w:rsid w:val="00CF4102"/>
    <w:rsid w:val="00CF49B9"/>
    <w:rsid w:val="00CF5113"/>
    <w:rsid w:val="00CF6ECD"/>
    <w:rsid w:val="00CF7230"/>
    <w:rsid w:val="00CF740E"/>
    <w:rsid w:val="00CF75A4"/>
    <w:rsid w:val="00CF78E8"/>
    <w:rsid w:val="00CF7B78"/>
    <w:rsid w:val="00D0066B"/>
    <w:rsid w:val="00D00687"/>
    <w:rsid w:val="00D00717"/>
    <w:rsid w:val="00D00E3B"/>
    <w:rsid w:val="00D01218"/>
    <w:rsid w:val="00D01854"/>
    <w:rsid w:val="00D02F14"/>
    <w:rsid w:val="00D02F31"/>
    <w:rsid w:val="00D03316"/>
    <w:rsid w:val="00D03537"/>
    <w:rsid w:val="00D036FF"/>
    <w:rsid w:val="00D04107"/>
    <w:rsid w:val="00D042DD"/>
    <w:rsid w:val="00D04C26"/>
    <w:rsid w:val="00D0530B"/>
    <w:rsid w:val="00D056A7"/>
    <w:rsid w:val="00D057EF"/>
    <w:rsid w:val="00D05E05"/>
    <w:rsid w:val="00D05E59"/>
    <w:rsid w:val="00D06291"/>
    <w:rsid w:val="00D0638D"/>
    <w:rsid w:val="00D064FD"/>
    <w:rsid w:val="00D0746A"/>
    <w:rsid w:val="00D07C1E"/>
    <w:rsid w:val="00D10402"/>
    <w:rsid w:val="00D10707"/>
    <w:rsid w:val="00D1080B"/>
    <w:rsid w:val="00D10C57"/>
    <w:rsid w:val="00D11421"/>
    <w:rsid w:val="00D116B0"/>
    <w:rsid w:val="00D117DC"/>
    <w:rsid w:val="00D11947"/>
    <w:rsid w:val="00D1198B"/>
    <w:rsid w:val="00D11A96"/>
    <w:rsid w:val="00D1257C"/>
    <w:rsid w:val="00D125D3"/>
    <w:rsid w:val="00D12E36"/>
    <w:rsid w:val="00D12EC7"/>
    <w:rsid w:val="00D1300B"/>
    <w:rsid w:val="00D132F9"/>
    <w:rsid w:val="00D134FC"/>
    <w:rsid w:val="00D136BD"/>
    <w:rsid w:val="00D13950"/>
    <w:rsid w:val="00D13C87"/>
    <w:rsid w:val="00D15064"/>
    <w:rsid w:val="00D15177"/>
    <w:rsid w:val="00D151FA"/>
    <w:rsid w:val="00D16495"/>
    <w:rsid w:val="00D164B7"/>
    <w:rsid w:val="00D169F0"/>
    <w:rsid w:val="00D16B69"/>
    <w:rsid w:val="00D170DA"/>
    <w:rsid w:val="00D1710E"/>
    <w:rsid w:val="00D171A6"/>
    <w:rsid w:val="00D178E9"/>
    <w:rsid w:val="00D17B79"/>
    <w:rsid w:val="00D20162"/>
    <w:rsid w:val="00D20172"/>
    <w:rsid w:val="00D205CC"/>
    <w:rsid w:val="00D20691"/>
    <w:rsid w:val="00D207C5"/>
    <w:rsid w:val="00D20A41"/>
    <w:rsid w:val="00D20DF5"/>
    <w:rsid w:val="00D20ED9"/>
    <w:rsid w:val="00D21EF1"/>
    <w:rsid w:val="00D2291C"/>
    <w:rsid w:val="00D22D73"/>
    <w:rsid w:val="00D232C5"/>
    <w:rsid w:val="00D2335D"/>
    <w:rsid w:val="00D23555"/>
    <w:rsid w:val="00D24420"/>
    <w:rsid w:val="00D24A53"/>
    <w:rsid w:val="00D24CD6"/>
    <w:rsid w:val="00D2554A"/>
    <w:rsid w:val="00D25697"/>
    <w:rsid w:val="00D25A3E"/>
    <w:rsid w:val="00D25AA1"/>
    <w:rsid w:val="00D25C07"/>
    <w:rsid w:val="00D261D6"/>
    <w:rsid w:val="00D2684E"/>
    <w:rsid w:val="00D2688D"/>
    <w:rsid w:val="00D269D3"/>
    <w:rsid w:val="00D26AE0"/>
    <w:rsid w:val="00D26DCA"/>
    <w:rsid w:val="00D270CD"/>
    <w:rsid w:val="00D271B8"/>
    <w:rsid w:val="00D273A3"/>
    <w:rsid w:val="00D275AB"/>
    <w:rsid w:val="00D27771"/>
    <w:rsid w:val="00D27D05"/>
    <w:rsid w:val="00D30093"/>
    <w:rsid w:val="00D303A4"/>
    <w:rsid w:val="00D306F3"/>
    <w:rsid w:val="00D30773"/>
    <w:rsid w:val="00D30899"/>
    <w:rsid w:val="00D30E23"/>
    <w:rsid w:val="00D30F0E"/>
    <w:rsid w:val="00D313F2"/>
    <w:rsid w:val="00D319DC"/>
    <w:rsid w:val="00D31A22"/>
    <w:rsid w:val="00D31C3E"/>
    <w:rsid w:val="00D31E80"/>
    <w:rsid w:val="00D32E36"/>
    <w:rsid w:val="00D334AD"/>
    <w:rsid w:val="00D33546"/>
    <w:rsid w:val="00D3364C"/>
    <w:rsid w:val="00D33A65"/>
    <w:rsid w:val="00D33AF8"/>
    <w:rsid w:val="00D341CE"/>
    <w:rsid w:val="00D345B8"/>
    <w:rsid w:val="00D34670"/>
    <w:rsid w:val="00D349E8"/>
    <w:rsid w:val="00D34B90"/>
    <w:rsid w:val="00D34D98"/>
    <w:rsid w:val="00D34E1A"/>
    <w:rsid w:val="00D35411"/>
    <w:rsid w:val="00D3552F"/>
    <w:rsid w:val="00D35D54"/>
    <w:rsid w:val="00D35EF4"/>
    <w:rsid w:val="00D3656C"/>
    <w:rsid w:val="00D36D04"/>
    <w:rsid w:val="00D3761D"/>
    <w:rsid w:val="00D37F37"/>
    <w:rsid w:val="00D401BB"/>
    <w:rsid w:val="00D401E7"/>
    <w:rsid w:val="00D40468"/>
    <w:rsid w:val="00D40B75"/>
    <w:rsid w:val="00D41093"/>
    <w:rsid w:val="00D415BD"/>
    <w:rsid w:val="00D417A8"/>
    <w:rsid w:val="00D41809"/>
    <w:rsid w:val="00D41E65"/>
    <w:rsid w:val="00D421A1"/>
    <w:rsid w:val="00D42319"/>
    <w:rsid w:val="00D425F2"/>
    <w:rsid w:val="00D42B8F"/>
    <w:rsid w:val="00D42E22"/>
    <w:rsid w:val="00D42EFD"/>
    <w:rsid w:val="00D42F02"/>
    <w:rsid w:val="00D4350C"/>
    <w:rsid w:val="00D437FB"/>
    <w:rsid w:val="00D43958"/>
    <w:rsid w:val="00D43E03"/>
    <w:rsid w:val="00D442EE"/>
    <w:rsid w:val="00D44BE5"/>
    <w:rsid w:val="00D44CE5"/>
    <w:rsid w:val="00D44F0E"/>
    <w:rsid w:val="00D454CE"/>
    <w:rsid w:val="00D45573"/>
    <w:rsid w:val="00D455EA"/>
    <w:rsid w:val="00D45646"/>
    <w:rsid w:val="00D45D61"/>
    <w:rsid w:val="00D45E75"/>
    <w:rsid w:val="00D460AD"/>
    <w:rsid w:val="00D462AF"/>
    <w:rsid w:val="00D46928"/>
    <w:rsid w:val="00D46964"/>
    <w:rsid w:val="00D46FB4"/>
    <w:rsid w:val="00D47544"/>
    <w:rsid w:val="00D4766A"/>
    <w:rsid w:val="00D479FB"/>
    <w:rsid w:val="00D47C2B"/>
    <w:rsid w:val="00D47D4E"/>
    <w:rsid w:val="00D47F61"/>
    <w:rsid w:val="00D50AE9"/>
    <w:rsid w:val="00D51DC3"/>
    <w:rsid w:val="00D51E99"/>
    <w:rsid w:val="00D52E1E"/>
    <w:rsid w:val="00D53146"/>
    <w:rsid w:val="00D531EC"/>
    <w:rsid w:val="00D532C7"/>
    <w:rsid w:val="00D53EC3"/>
    <w:rsid w:val="00D54790"/>
    <w:rsid w:val="00D54860"/>
    <w:rsid w:val="00D54948"/>
    <w:rsid w:val="00D549B8"/>
    <w:rsid w:val="00D54A23"/>
    <w:rsid w:val="00D55165"/>
    <w:rsid w:val="00D551FE"/>
    <w:rsid w:val="00D552B2"/>
    <w:rsid w:val="00D55FD3"/>
    <w:rsid w:val="00D56206"/>
    <w:rsid w:val="00D5645D"/>
    <w:rsid w:val="00D564BE"/>
    <w:rsid w:val="00D56564"/>
    <w:rsid w:val="00D5666B"/>
    <w:rsid w:val="00D56926"/>
    <w:rsid w:val="00D56AB7"/>
    <w:rsid w:val="00D5707E"/>
    <w:rsid w:val="00D577A2"/>
    <w:rsid w:val="00D60F3B"/>
    <w:rsid w:val="00D6161A"/>
    <w:rsid w:val="00D61B0A"/>
    <w:rsid w:val="00D61E50"/>
    <w:rsid w:val="00D620E6"/>
    <w:rsid w:val="00D627A8"/>
    <w:rsid w:val="00D62866"/>
    <w:rsid w:val="00D62B15"/>
    <w:rsid w:val="00D62C1B"/>
    <w:rsid w:val="00D6325B"/>
    <w:rsid w:val="00D6373D"/>
    <w:rsid w:val="00D640BF"/>
    <w:rsid w:val="00D6464A"/>
    <w:rsid w:val="00D64E14"/>
    <w:rsid w:val="00D651F3"/>
    <w:rsid w:val="00D65420"/>
    <w:rsid w:val="00D656E5"/>
    <w:rsid w:val="00D65DC7"/>
    <w:rsid w:val="00D65F06"/>
    <w:rsid w:val="00D66026"/>
    <w:rsid w:val="00D6618F"/>
    <w:rsid w:val="00D662C7"/>
    <w:rsid w:val="00D6646C"/>
    <w:rsid w:val="00D6736A"/>
    <w:rsid w:val="00D6780E"/>
    <w:rsid w:val="00D67BE2"/>
    <w:rsid w:val="00D67D8E"/>
    <w:rsid w:val="00D70056"/>
    <w:rsid w:val="00D7043A"/>
    <w:rsid w:val="00D704D2"/>
    <w:rsid w:val="00D707F8"/>
    <w:rsid w:val="00D70E28"/>
    <w:rsid w:val="00D70E37"/>
    <w:rsid w:val="00D71424"/>
    <w:rsid w:val="00D71A67"/>
    <w:rsid w:val="00D71FE5"/>
    <w:rsid w:val="00D720DA"/>
    <w:rsid w:val="00D72277"/>
    <w:rsid w:val="00D72459"/>
    <w:rsid w:val="00D728EC"/>
    <w:rsid w:val="00D732A5"/>
    <w:rsid w:val="00D732DF"/>
    <w:rsid w:val="00D73701"/>
    <w:rsid w:val="00D73932"/>
    <w:rsid w:val="00D73BE1"/>
    <w:rsid w:val="00D73C94"/>
    <w:rsid w:val="00D74519"/>
    <w:rsid w:val="00D748D5"/>
    <w:rsid w:val="00D75413"/>
    <w:rsid w:val="00D75CEB"/>
    <w:rsid w:val="00D76042"/>
    <w:rsid w:val="00D7633A"/>
    <w:rsid w:val="00D763D8"/>
    <w:rsid w:val="00D765DE"/>
    <w:rsid w:val="00D76C85"/>
    <w:rsid w:val="00D76E92"/>
    <w:rsid w:val="00D76EAD"/>
    <w:rsid w:val="00D77132"/>
    <w:rsid w:val="00D77635"/>
    <w:rsid w:val="00D7763C"/>
    <w:rsid w:val="00D77D7B"/>
    <w:rsid w:val="00D80184"/>
    <w:rsid w:val="00D80667"/>
    <w:rsid w:val="00D806E4"/>
    <w:rsid w:val="00D811D8"/>
    <w:rsid w:val="00D81BF8"/>
    <w:rsid w:val="00D8210F"/>
    <w:rsid w:val="00D82498"/>
    <w:rsid w:val="00D829A5"/>
    <w:rsid w:val="00D82A2F"/>
    <w:rsid w:val="00D82D3E"/>
    <w:rsid w:val="00D83090"/>
    <w:rsid w:val="00D835A1"/>
    <w:rsid w:val="00D8398E"/>
    <w:rsid w:val="00D83A26"/>
    <w:rsid w:val="00D84921"/>
    <w:rsid w:val="00D84A60"/>
    <w:rsid w:val="00D85B23"/>
    <w:rsid w:val="00D85CDA"/>
    <w:rsid w:val="00D85DBE"/>
    <w:rsid w:val="00D86394"/>
    <w:rsid w:val="00D86C46"/>
    <w:rsid w:val="00D86F06"/>
    <w:rsid w:val="00D87880"/>
    <w:rsid w:val="00D878B6"/>
    <w:rsid w:val="00D879FE"/>
    <w:rsid w:val="00D90B9C"/>
    <w:rsid w:val="00D90FC2"/>
    <w:rsid w:val="00D91220"/>
    <w:rsid w:val="00D917A3"/>
    <w:rsid w:val="00D91835"/>
    <w:rsid w:val="00D91F26"/>
    <w:rsid w:val="00D92084"/>
    <w:rsid w:val="00D925E9"/>
    <w:rsid w:val="00D92E78"/>
    <w:rsid w:val="00D92F6E"/>
    <w:rsid w:val="00D93090"/>
    <w:rsid w:val="00D93538"/>
    <w:rsid w:val="00D9357F"/>
    <w:rsid w:val="00D93C23"/>
    <w:rsid w:val="00D94289"/>
    <w:rsid w:val="00D942F5"/>
    <w:rsid w:val="00D94440"/>
    <w:rsid w:val="00D94B26"/>
    <w:rsid w:val="00D94D15"/>
    <w:rsid w:val="00D95250"/>
    <w:rsid w:val="00D9541C"/>
    <w:rsid w:val="00D9581D"/>
    <w:rsid w:val="00D95A8B"/>
    <w:rsid w:val="00D95D85"/>
    <w:rsid w:val="00D95E2A"/>
    <w:rsid w:val="00D96176"/>
    <w:rsid w:val="00D9695E"/>
    <w:rsid w:val="00D96A86"/>
    <w:rsid w:val="00D96D92"/>
    <w:rsid w:val="00D97120"/>
    <w:rsid w:val="00D971B9"/>
    <w:rsid w:val="00D972C5"/>
    <w:rsid w:val="00D973CE"/>
    <w:rsid w:val="00D974A4"/>
    <w:rsid w:val="00D97C01"/>
    <w:rsid w:val="00D97F59"/>
    <w:rsid w:val="00DA0135"/>
    <w:rsid w:val="00DA06A9"/>
    <w:rsid w:val="00DA0E54"/>
    <w:rsid w:val="00DA1015"/>
    <w:rsid w:val="00DA11EC"/>
    <w:rsid w:val="00DA18DE"/>
    <w:rsid w:val="00DA196F"/>
    <w:rsid w:val="00DA2394"/>
    <w:rsid w:val="00DA26BB"/>
    <w:rsid w:val="00DA2CD9"/>
    <w:rsid w:val="00DA357A"/>
    <w:rsid w:val="00DA370E"/>
    <w:rsid w:val="00DA3E7B"/>
    <w:rsid w:val="00DA3F97"/>
    <w:rsid w:val="00DA4B0A"/>
    <w:rsid w:val="00DA4BB4"/>
    <w:rsid w:val="00DA4DBE"/>
    <w:rsid w:val="00DA5025"/>
    <w:rsid w:val="00DA5099"/>
    <w:rsid w:val="00DA511E"/>
    <w:rsid w:val="00DA53E4"/>
    <w:rsid w:val="00DA56F8"/>
    <w:rsid w:val="00DA6004"/>
    <w:rsid w:val="00DA619D"/>
    <w:rsid w:val="00DA61B4"/>
    <w:rsid w:val="00DA6238"/>
    <w:rsid w:val="00DA635A"/>
    <w:rsid w:val="00DA6673"/>
    <w:rsid w:val="00DA6D46"/>
    <w:rsid w:val="00DA6ECF"/>
    <w:rsid w:val="00DA7400"/>
    <w:rsid w:val="00DA7CC3"/>
    <w:rsid w:val="00DA7FE8"/>
    <w:rsid w:val="00DB0210"/>
    <w:rsid w:val="00DB0A81"/>
    <w:rsid w:val="00DB0B44"/>
    <w:rsid w:val="00DB0BE8"/>
    <w:rsid w:val="00DB0D97"/>
    <w:rsid w:val="00DB1419"/>
    <w:rsid w:val="00DB20A7"/>
    <w:rsid w:val="00DB20D0"/>
    <w:rsid w:val="00DB2D5F"/>
    <w:rsid w:val="00DB3449"/>
    <w:rsid w:val="00DB39E2"/>
    <w:rsid w:val="00DB3BE9"/>
    <w:rsid w:val="00DB40AE"/>
    <w:rsid w:val="00DB4299"/>
    <w:rsid w:val="00DB429D"/>
    <w:rsid w:val="00DB43EC"/>
    <w:rsid w:val="00DB4461"/>
    <w:rsid w:val="00DB448C"/>
    <w:rsid w:val="00DB480D"/>
    <w:rsid w:val="00DB4E8A"/>
    <w:rsid w:val="00DB515D"/>
    <w:rsid w:val="00DB53DE"/>
    <w:rsid w:val="00DB53F6"/>
    <w:rsid w:val="00DB5605"/>
    <w:rsid w:val="00DB5C6C"/>
    <w:rsid w:val="00DB5EEC"/>
    <w:rsid w:val="00DB614D"/>
    <w:rsid w:val="00DB6927"/>
    <w:rsid w:val="00DB6C4A"/>
    <w:rsid w:val="00DB6D2C"/>
    <w:rsid w:val="00DB7089"/>
    <w:rsid w:val="00DB7348"/>
    <w:rsid w:val="00DB751C"/>
    <w:rsid w:val="00DB782C"/>
    <w:rsid w:val="00DB7A26"/>
    <w:rsid w:val="00DB7D1E"/>
    <w:rsid w:val="00DB7FCF"/>
    <w:rsid w:val="00DC00E7"/>
    <w:rsid w:val="00DC01EE"/>
    <w:rsid w:val="00DC0917"/>
    <w:rsid w:val="00DC1132"/>
    <w:rsid w:val="00DC1903"/>
    <w:rsid w:val="00DC1A1C"/>
    <w:rsid w:val="00DC1B1A"/>
    <w:rsid w:val="00DC24CC"/>
    <w:rsid w:val="00DC24ED"/>
    <w:rsid w:val="00DC2A79"/>
    <w:rsid w:val="00DC2F51"/>
    <w:rsid w:val="00DC309C"/>
    <w:rsid w:val="00DC3977"/>
    <w:rsid w:val="00DC4392"/>
    <w:rsid w:val="00DC4537"/>
    <w:rsid w:val="00DC53F9"/>
    <w:rsid w:val="00DC5559"/>
    <w:rsid w:val="00DC57B0"/>
    <w:rsid w:val="00DC59D9"/>
    <w:rsid w:val="00DC5BBC"/>
    <w:rsid w:val="00DC5D44"/>
    <w:rsid w:val="00DC6015"/>
    <w:rsid w:val="00DC63A9"/>
    <w:rsid w:val="00DC6413"/>
    <w:rsid w:val="00DC6675"/>
    <w:rsid w:val="00DC66DA"/>
    <w:rsid w:val="00DC67EC"/>
    <w:rsid w:val="00DC6823"/>
    <w:rsid w:val="00DC6862"/>
    <w:rsid w:val="00DC6AE4"/>
    <w:rsid w:val="00DC6C24"/>
    <w:rsid w:val="00DC6E63"/>
    <w:rsid w:val="00DC6EE3"/>
    <w:rsid w:val="00DC7340"/>
    <w:rsid w:val="00DC7412"/>
    <w:rsid w:val="00DC776B"/>
    <w:rsid w:val="00DD10DB"/>
    <w:rsid w:val="00DD204E"/>
    <w:rsid w:val="00DD25DE"/>
    <w:rsid w:val="00DD29E7"/>
    <w:rsid w:val="00DD2A88"/>
    <w:rsid w:val="00DD2B27"/>
    <w:rsid w:val="00DD317C"/>
    <w:rsid w:val="00DD31AF"/>
    <w:rsid w:val="00DD383F"/>
    <w:rsid w:val="00DD3B15"/>
    <w:rsid w:val="00DD3C45"/>
    <w:rsid w:val="00DD4310"/>
    <w:rsid w:val="00DD450C"/>
    <w:rsid w:val="00DD4736"/>
    <w:rsid w:val="00DD5067"/>
    <w:rsid w:val="00DD5E0B"/>
    <w:rsid w:val="00DD604E"/>
    <w:rsid w:val="00DD615F"/>
    <w:rsid w:val="00DD64C5"/>
    <w:rsid w:val="00DD6CEC"/>
    <w:rsid w:val="00DD6D1E"/>
    <w:rsid w:val="00DD6D88"/>
    <w:rsid w:val="00DD6FC1"/>
    <w:rsid w:val="00DD700D"/>
    <w:rsid w:val="00DD7909"/>
    <w:rsid w:val="00DD7A75"/>
    <w:rsid w:val="00DD7B13"/>
    <w:rsid w:val="00DE0717"/>
    <w:rsid w:val="00DE1B63"/>
    <w:rsid w:val="00DE1E90"/>
    <w:rsid w:val="00DE2614"/>
    <w:rsid w:val="00DE2BE0"/>
    <w:rsid w:val="00DE310C"/>
    <w:rsid w:val="00DE5846"/>
    <w:rsid w:val="00DE5F1D"/>
    <w:rsid w:val="00DE5FBA"/>
    <w:rsid w:val="00DE6193"/>
    <w:rsid w:val="00DE6844"/>
    <w:rsid w:val="00DE6E2F"/>
    <w:rsid w:val="00DE7916"/>
    <w:rsid w:val="00DE79C4"/>
    <w:rsid w:val="00DF092A"/>
    <w:rsid w:val="00DF0A5F"/>
    <w:rsid w:val="00DF0B71"/>
    <w:rsid w:val="00DF0FCD"/>
    <w:rsid w:val="00DF102E"/>
    <w:rsid w:val="00DF1134"/>
    <w:rsid w:val="00DF19A6"/>
    <w:rsid w:val="00DF1DDB"/>
    <w:rsid w:val="00DF22F7"/>
    <w:rsid w:val="00DF2414"/>
    <w:rsid w:val="00DF2646"/>
    <w:rsid w:val="00DF28E1"/>
    <w:rsid w:val="00DF28F4"/>
    <w:rsid w:val="00DF3115"/>
    <w:rsid w:val="00DF3213"/>
    <w:rsid w:val="00DF33C2"/>
    <w:rsid w:val="00DF40DF"/>
    <w:rsid w:val="00DF4380"/>
    <w:rsid w:val="00DF4973"/>
    <w:rsid w:val="00DF58C3"/>
    <w:rsid w:val="00DF5A1F"/>
    <w:rsid w:val="00DF5C5D"/>
    <w:rsid w:val="00DF5CBE"/>
    <w:rsid w:val="00DF68D5"/>
    <w:rsid w:val="00DF690E"/>
    <w:rsid w:val="00DF6B6A"/>
    <w:rsid w:val="00DF6C6C"/>
    <w:rsid w:val="00DF6E8F"/>
    <w:rsid w:val="00DF6EC2"/>
    <w:rsid w:val="00DF704F"/>
    <w:rsid w:val="00DF72AA"/>
    <w:rsid w:val="00DF73A3"/>
    <w:rsid w:val="00DF77AE"/>
    <w:rsid w:val="00E00401"/>
    <w:rsid w:val="00E006EE"/>
    <w:rsid w:val="00E00799"/>
    <w:rsid w:val="00E00887"/>
    <w:rsid w:val="00E01095"/>
    <w:rsid w:val="00E012E1"/>
    <w:rsid w:val="00E0149D"/>
    <w:rsid w:val="00E01540"/>
    <w:rsid w:val="00E0197D"/>
    <w:rsid w:val="00E01B09"/>
    <w:rsid w:val="00E01F0C"/>
    <w:rsid w:val="00E029EE"/>
    <w:rsid w:val="00E02A56"/>
    <w:rsid w:val="00E02AB8"/>
    <w:rsid w:val="00E02C7D"/>
    <w:rsid w:val="00E030E0"/>
    <w:rsid w:val="00E03355"/>
    <w:rsid w:val="00E040DA"/>
    <w:rsid w:val="00E044A0"/>
    <w:rsid w:val="00E045B2"/>
    <w:rsid w:val="00E046C0"/>
    <w:rsid w:val="00E0510B"/>
    <w:rsid w:val="00E0527F"/>
    <w:rsid w:val="00E056BE"/>
    <w:rsid w:val="00E059CA"/>
    <w:rsid w:val="00E062D8"/>
    <w:rsid w:val="00E06770"/>
    <w:rsid w:val="00E06A65"/>
    <w:rsid w:val="00E06B89"/>
    <w:rsid w:val="00E07174"/>
    <w:rsid w:val="00E077C5"/>
    <w:rsid w:val="00E07CAE"/>
    <w:rsid w:val="00E07DDB"/>
    <w:rsid w:val="00E07E16"/>
    <w:rsid w:val="00E07FB0"/>
    <w:rsid w:val="00E1076A"/>
    <w:rsid w:val="00E107C5"/>
    <w:rsid w:val="00E11322"/>
    <w:rsid w:val="00E11540"/>
    <w:rsid w:val="00E119FE"/>
    <w:rsid w:val="00E12332"/>
    <w:rsid w:val="00E130D8"/>
    <w:rsid w:val="00E13263"/>
    <w:rsid w:val="00E132B0"/>
    <w:rsid w:val="00E1331E"/>
    <w:rsid w:val="00E1384A"/>
    <w:rsid w:val="00E13967"/>
    <w:rsid w:val="00E13BED"/>
    <w:rsid w:val="00E1402B"/>
    <w:rsid w:val="00E14465"/>
    <w:rsid w:val="00E151C1"/>
    <w:rsid w:val="00E15337"/>
    <w:rsid w:val="00E1546D"/>
    <w:rsid w:val="00E15593"/>
    <w:rsid w:val="00E15F9F"/>
    <w:rsid w:val="00E1614C"/>
    <w:rsid w:val="00E16CA9"/>
    <w:rsid w:val="00E1739E"/>
    <w:rsid w:val="00E176F3"/>
    <w:rsid w:val="00E178CD"/>
    <w:rsid w:val="00E17AD8"/>
    <w:rsid w:val="00E17B3A"/>
    <w:rsid w:val="00E17BFC"/>
    <w:rsid w:val="00E17E8C"/>
    <w:rsid w:val="00E204BC"/>
    <w:rsid w:val="00E20771"/>
    <w:rsid w:val="00E20C42"/>
    <w:rsid w:val="00E211DB"/>
    <w:rsid w:val="00E21230"/>
    <w:rsid w:val="00E2156F"/>
    <w:rsid w:val="00E21B75"/>
    <w:rsid w:val="00E21E92"/>
    <w:rsid w:val="00E22005"/>
    <w:rsid w:val="00E22204"/>
    <w:rsid w:val="00E225C5"/>
    <w:rsid w:val="00E22846"/>
    <w:rsid w:val="00E22F6E"/>
    <w:rsid w:val="00E231F2"/>
    <w:rsid w:val="00E2433C"/>
    <w:rsid w:val="00E24A9E"/>
    <w:rsid w:val="00E2511E"/>
    <w:rsid w:val="00E252EF"/>
    <w:rsid w:val="00E252F2"/>
    <w:rsid w:val="00E254D3"/>
    <w:rsid w:val="00E25DDE"/>
    <w:rsid w:val="00E26621"/>
    <w:rsid w:val="00E26761"/>
    <w:rsid w:val="00E277FC"/>
    <w:rsid w:val="00E27815"/>
    <w:rsid w:val="00E278A7"/>
    <w:rsid w:val="00E27B82"/>
    <w:rsid w:val="00E27E3F"/>
    <w:rsid w:val="00E30400"/>
    <w:rsid w:val="00E30488"/>
    <w:rsid w:val="00E30505"/>
    <w:rsid w:val="00E30BEF"/>
    <w:rsid w:val="00E31A7C"/>
    <w:rsid w:val="00E32066"/>
    <w:rsid w:val="00E326B8"/>
    <w:rsid w:val="00E32769"/>
    <w:rsid w:val="00E32B34"/>
    <w:rsid w:val="00E32F78"/>
    <w:rsid w:val="00E33043"/>
    <w:rsid w:val="00E3314F"/>
    <w:rsid w:val="00E331AE"/>
    <w:rsid w:val="00E3329F"/>
    <w:rsid w:val="00E334D8"/>
    <w:rsid w:val="00E33B9F"/>
    <w:rsid w:val="00E33CD9"/>
    <w:rsid w:val="00E3410F"/>
    <w:rsid w:val="00E3474C"/>
    <w:rsid w:val="00E34B19"/>
    <w:rsid w:val="00E35104"/>
    <w:rsid w:val="00E35269"/>
    <w:rsid w:val="00E3535C"/>
    <w:rsid w:val="00E35B9F"/>
    <w:rsid w:val="00E35C8F"/>
    <w:rsid w:val="00E35FC4"/>
    <w:rsid w:val="00E36531"/>
    <w:rsid w:val="00E36B4B"/>
    <w:rsid w:val="00E36CD4"/>
    <w:rsid w:val="00E36F7B"/>
    <w:rsid w:val="00E37C18"/>
    <w:rsid w:val="00E40910"/>
    <w:rsid w:val="00E40B1A"/>
    <w:rsid w:val="00E419E7"/>
    <w:rsid w:val="00E41C05"/>
    <w:rsid w:val="00E41EBA"/>
    <w:rsid w:val="00E41F8A"/>
    <w:rsid w:val="00E42276"/>
    <w:rsid w:val="00E42F04"/>
    <w:rsid w:val="00E435CF"/>
    <w:rsid w:val="00E4371C"/>
    <w:rsid w:val="00E439DC"/>
    <w:rsid w:val="00E439F7"/>
    <w:rsid w:val="00E43FF7"/>
    <w:rsid w:val="00E4425B"/>
    <w:rsid w:val="00E446CC"/>
    <w:rsid w:val="00E44795"/>
    <w:rsid w:val="00E44A78"/>
    <w:rsid w:val="00E44B57"/>
    <w:rsid w:val="00E4523F"/>
    <w:rsid w:val="00E452A7"/>
    <w:rsid w:val="00E453E9"/>
    <w:rsid w:val="00E454C1"/>
    <w:rsid w:val="00E45A0F"/>
    <w:rsid w:val="00E45AD7"/>
    <w:rsid w:val="00E45CAD"/>
    <w:rsid w:val="00E45D9E"/>
    <w:rsid w:val="00E45E1A"/>
    <w:rsid w:val="00E46201"/>
    <w:rsid w:val="00E46797"/>
    <w:rsid w:val="00E46A26"/>
    <w:rsid w:val="00E47520"/>
    <w:rsid w:val="00E479CD"/>
    <w:rsid w:val="00E47D59"/>
    <w:rsid w:val="00E50441"/>
    <w:rsid w:val="00E50A0B"/>
    <w:rsid w:val="00E50EF3"/>
    <w:rsid w:val="00E51329"/>
    <w:rsid w:val="00E515D5"/>
    <w:rsid w:val="00E51D3D"/>
    <w:rsid w:val="00E52891"/>
    <w:rsid w:val="00E532E6"/>
    <w:rsid w:val="00E5418E"/>
    <w:rsid w:val="00E54922"/>
    <w:rsid w:val="00E54AE3"/>
    <w:rsid w:val="00E54D14"/>
    <w:rsid w:val="00E5518A"/>
    <w:rsid w:val="00E55356"/>
    <w:rsid w:val="00E55A48"/>
    <w:rsid w:val="00E55EB8"/>
    <w:rsid w:val="00E5602A"/>
    <w:rsid w:val="00E56198"/>
    <w:rsid w:val="00E571CE"/>
    <w:rsid w:val="00E57563"/>
    <w:rsid w:val="00E57B47"/>
    <w:rsid w:val="00E57DE9"/>
    <w:rsid w:val="00E57EAF"/>
    <w:rsid w:val="00E6024D"/>
    <w:rsid w:val="00E606CB"/>
    <w:rsid w:val="00E608AE"/>
    <w:rsid w:val="00E6152E"/>
    <w:rsid w:val="00E6183D"/>
    <w:rsid w:val="00E61D18"/>
    <w:rsid w:val="00E61F63"/>
    <w:rsid w:val="00E61F9F"/>
    <w:rsid w:val="00E6281D"/>
    <w:rsid w:val="00E62ACD"/>
    <w:rsid w:val="00E62AF1"/>
    <w:rsid w:val="00E62F58"/>
    <w:rsid w:val="00E6305C"/>
    <w:rsid w:val="00E6306E"/>
    <w:rsid w:val="00E63187"/>
    <w:rsid w:val="00E631FC"/>
    <w:rsid w:val="00E63EF1"/>
    <w:rsid w:val="00E6403B"/>
    <w:rsid w:val="00E65342"/>
    <w:rsid w:val="00E655D1"/>
    <w:rsid w:val="00E65A90"/>
    <w:rsid w:val="00E661D3"/>
    <w:rsid w:val="00E666A9"/>
    <w:rsid w:val="00E66BBA"/>
    <w:rsid w:val="00E67164"/>
    <w:rsid w:val="00E67184"/>
    <w:rsid w:val="00E6728F"/>
    <w:rsid w:val="00E67386"/>
    <w:rsid w:val="00E67A69"/>
    <w:rsid w:val="00E67BBE"/>
    <w:rsid w:val="00E67CBB"/>
    <w:rsid w:val="00E707C9"/>
    <w:rsid w:val="00E70D6A"/>
    <w:rsid w:val="00E70F57"/>
    <w:rsid w:val="00E71482"/>
    <w:rsid w:val="00E71C23"/>
    <w:rsid w:val="00E71ECE"/>
    <w:rsid w:val="00E71F51"/>
    <w:rsid w:val="00E726DD"/>
    <w:rsid w:val="00E728E5"/>
    <w:rsid w:val="00E72E27"/>
    <w:rsid w:val="00E73831"/>
    <w:rsid w:val="00E738F8"/>
    <w:rsid w:val="00E73C26"/>
    <w:rsid w:val="00E744FC"/>
    <w:rsid w:val="00E745A9"/>
    <w:rsid w:val="00E74FAE"/>
    <w:rsid w:val="00E751E7"/>
    <w:rsid w:val="00E75812"/>
    <w:rsid w:val="00E75A5A"/>
    <w:rsid w:val="00E761D3"/>
    <w:rsid w:val="00E76886"/>
    <w:rsid w:val="00E76917"/>
    <w:rsid w:val="00E769F9"/>
    <w:rsid w:val="00E775CB"/>
    <w:rsid w:val="00E776B4"/>
    <w:rsid w:val="00E802E7"/>
    <w:rsid w:val="00E804D0"/>
    <w:rsid w:val="00E8051C"/>
    <w:rsid w:val="00E80C8F"/>
    <w:rsid w:val="00E80FBA"/>
    <w:rsid w:val="00E811E9"/>
    <w:rsid w:val="00E81AE3"/>
    <w:rsid w:val="00E81F3D"/>
    <w:rsid w:val="00E82B53"/>
    <w:rsid w:val="00E82B56"/>
    <w:rsid w:val="00E83301"/>
    <w:rsid w:val="00E83C8E"/>
    <w:rsid w:val="00E83CFA"/>
    <w:rsid w:val="00E83E1C"/>
    <w:rsid w:val="00E844BA"/>
    <w:rsid w:val="00E848D5"/>
    <w:rsid w:val="00E85091"/>
    <w:rsid w:val="00E85E09"/>
    <w:rsid w:val="00E86047"/>
    <w:rsid w:val="00E8608C"/>
    <w:rsid w:val="00E8647F"/>
    <w:rsid w:val="00E86848"/>
    <w:rsid w:val="00E8693D"/>
    <w:rsid w:val="00E86DF6"/>
    <w:rsid w:val="00E87786"/>
    <w:rsid w:val="00E87CA2"/>
    <w:rsid w:val="00E9009C"/>
    <w:rsid w:val="00E90176"/>
    <w:rsid w:val="00E902C9"/>
    <w:rsid w:val="00E90427"/>
    <w:rsid w:val="00E90577"/>
    <w:rsid w:val="00E906F6"/>
    <w:rsid w:val="00E90902"/>
    <w:rsid w:val="00E90E36"/>
    <w:rsid w:val="00E91D78"/>
    <w:rsid w:val="00E92658"/>
    <w:rsid w:val="00E92D87"/>
    <w:rsid w:val="00E92F8D"/>
    <w:rsid w:val="00E931F5"/>
    <w:rsid w:val="00E9403F"/>
    <w:rsid w:val="00E9435C"/>
    <w:rsid w:val="00E94698"/>
    <w:rsid w:val="00E94A63"/>
    <w:rsid w:val="00E95497"/>
    <w:rsid w:val="00E9576A"/>
    <w:rsid w:val="00E95C8E"/>
    <w:rsid w:val="00E9671E"/>
    <w:rsid w:val="00E96CFC"/>
    <w:rsid w:val="00E972BF"/>
    <w:rsid w:val="00E974DC"/>
    <w:rsid w:val="00E9750B"/>
    <w:rsid w:val="00E97A8D"/>
    <w:rsid w:val="00EA07B5"/>
    <w:rsid w:val="00EA0AAE"/>
    <w:rsid w:val="00EA0B1D"/>
    <w:rsid w:val="00EA0D98"/>
    <w:rsid w:val="00EA11F7"/>
    <w:rsid w:val="00EA1FAC"/>
    <w:rsid w:val="00EA2013"/>
    <w:rsid w:val="00EA2351"/>
    <w:rsid w:val="00EA27E8"/>
    <w:rsid w:val="00EA2DCE"/>
    <w:rsid w:val="00EA35E6"/>
    <w:rsid w:val="00EA3748"/>
    <w:rsid w:val="00EA38EF"/>
    <w:rsid w:val="00EA3AAC"/>
    <w:rsid w:val="00EA3CBD"/>
    <w:rsid w:val="00EA400C"/>
    <w:rsid w:val="00EA4681"/>
    <w:rsid w:val="00EA46FE"/>
    <w:rsid w:val="00EA5280"/>
    <w:rsid w:val="00EA5300"/>
    <w:rsid w:val="00EA5B30"/>
    <w:rsid w:val="00EA5C7F"/>
    <w:rsid w:val="00EA5FC9"/>
    <w:rsid w:val="00EA6DDD"/>
    <w:rsid w:val="00EA6E98"/>
    <w:rsid w:val="00EA71D2"/>
    <w:rsid w:val="00EA77AC"/>
    <w:rsid w:val="00EA7856"/>
    <w:rsid w:val="00EA7941"/>
    <w:rsid w:val="00EA7AF6"/>
    <w:rsid w:val="00EB02B7"/>
    <w:rsid w:val="00EB0329"/>
    <w:rsid w:val="00EB03BA"/>
    <w:rsid w:val="00EB0662"/>
    <w:rsid w:val="00EB072B"/>
    <w:rsid w:val="00EB0A33"/>
    <w:rsid w:val="00EB0B39"/>
    <w:rsid w:val="00EB0E2D"/>
    <w:rsid w:val="00EB0E73"/>
    <w:rsid w:val="00EB11C6"/>
    <w:rsid w:val="00EB1656"/>
    <w:rsid w:val="00EB16AC"/>
    <w:rsid w:val="00EB18EF"/>
    <w:rsid w:val="00EB1F31"/>
    <w:rsid w:val="00EB2237"/>
    <w:rsid w:val="00EB24E4"/>
    <w:rsid w:val="00EB324D"/>
    <w:rsid w:val="00EB3B36"/>
    <w:rsid w:val="00EB3D8B"/>
    <w:rsid w:val="00EB3F1B"/>
    <w:rsid w:val="00EB4537"/>
    <w:rsid w:val="00EB4CCF"/>
    <w:rsid w:val="00EB4F7D"/>
    <w:rsid w:val="00EB51D6"/>
    <w:rsid w:val="00EB554E"/>
    <w:rsid w:val="00EB5CDA"/>
    <w:rsid w:val="00EB5EA2"/>
    <w:rsid w:val="00EB6247"/>
    <w:rsid w:val="00EB6476"/>
    <w:rsid w:val="00EB6806"/>
    <w:rsid w:val="00EB6BBB"/>
    <w:rsid w:val="00EB6FB4"/>
    <w:rsid w:val="00EB78A4"/>
    <w:rsid w:val="00EB7A36"/>
    <w:rsid w:val="00EB7E1A"/>
    <w:rsid w:val="00EC0134"/>
    <w:rsid w:val="00EC02F4"/>
    <w:rsid w:val="00EC1528"/>
    <w:rsid w:val="00EC16C1"/>
    <w:rsid w:val="00EC18D9"/>
    <w:rsid w:val="00EC1F8F"/>
    <w:rsid w:val="00EC1FAC"/>
    <w:rsid w:val="00EC21BA"/>
    <w:rsid w:val="00EC270F"/>
    <w:rsid w:val="00EC2A4F"/>
    <w:rsid w:val="00EC33F0"/>
    <w:rsid w:val="00EC3454"/>
    <w:rsid w:val="00EC3583"/>
    <w:rsid w:val="00EC37A6"/>
    <w:rsid w:val="00EC3825"/>
    <w:rsid w:val="00EC384C"/>
    <w:rsid w:val="00EC391F"/>
    <w:rsid w:val="00EC3D04"/>
    <w:rsid w:val="00EC42AE"/>
    <w:rsid w:val="00EC4612"/>
    <w:rsid w:val="00EC486D"/>
    <w:rsid w:val="00EC4FCA"/>
    <w:rsid w:val="00EC5771"/>
    <w:rsid w:val="00EC5911"/>
    <w:rsid w:val="00EC5A9C"/>
    <w:rsid w:val="00EC5ECB"/>
    <w:rsid w:val="00EC683E"/>
    <w:rsid w:val="00EC6B84"/>
    <w:rsid w:val="00EC6BB3"/>
    <w:rsid w:val="00EC6DAC"/>
    <w:rsid w:val="00EC71E2"/>
    <w:rsid w:val="00EC778F"/>
    <w:rsid w:val="00EC7CAB"/>
    <w:rsid w:val="00ED0184"/>
    <w:rsid w:val="00ED057A"/>
    <w:rsid w:val="00ED0E97"/>
    <w:rsid w:val="00ED0F1A"/>
    <w:rsid w:val="00ED1118"/>
    <w:rsid w:val="00ED12E1"/>
    <w:rsid w:val="00ED16B9"/>
    <w:rsid w:val="00ED1945"/>
    <w:rsid w:val="00ED22E9"/>
    <w:rsid w:val="00ED2C3E"/>
    <w:rsid w:val="00ED2FD3"/>
    <w:rsid w:val="00ED326B"/>
    <w:rsid w:val="00ED36AA"/>
    <w:rsid w:val="00ED407A"/>
    <w:rsid w:val="00ED446C"/>
    <w:rsid w:val="00ED4C80"/>
    <w:rsid w:val="00ED4EAD"/>
    <w:rsid w:val="00ED53B5"/>
    <w:rsid w:val="00ED59AB"/>
    <w:rsid w:val="00ED5DBB"/>
    <w:rsid w:val="00ED5FE1"/>
    <w:rsid w:val="00ED6D31"/>
    <w:rsid w:val="00ED6D47"/>
    <w:rsid w:val="00ED6E73"/>
    <w:rsid w:val="00ED7351"/>
    <w:rsid w:val="00ED76C0"/>
    <w:rsid w:val="00ED776C"/>
    <w:rsid w:val="00ED7972"/>
    <w:rsid w:val="00EE02B6"/>
    <w:rsid w:val="00EE047E"/>
    <w:rsid w:val="00EE0755"/>
    <w:rsid w:val="00EE122A"/>
    <w:rsid w:val="00EE1474"/>
    <w:rsid w:val="00EE14E5"/>
    <w:rsid w:val="00EE1D07"/>
    <w:rsid w:val="00EE1F45"/>
    <w:rsid w:val="00EE1F88"/>
    <w:rsid w:val="00EE2046"/>
    <w:rsid w:val="00EE21A0"/>
    <w:rsid w:val="00EE25CE"/>
    <w:rsid w:val="00EE25D5"/>
    <w:rsid w:val="00EE273B"/>
    <w:rsid w:val="00EE2B5B"/>
    <w:rsid w:val="00EE32B4"/>
    <w:rsid w:val="00EE39FD"/>
    <w:rsid w:val="00EE4207"/>
    <w:rsid w:val="00EE43DB"/>
    <w:rsid w:val="00EE4602"/>
    <w:rsid w:val="00EE465D"/>
    <w:rsid w:val="00EE4E24"/>
    <w:rsid w:val="00EE522D"/>
    <w:rsid w:val="00EE5C6F"/>
    <w:rsid w:val="00EE5F75"/>
    <w:rsid w:val="00EE63F6"/>
    <w:rsid w:val="00EE6A2C"/>
    <w:rsid w:val="00EE6E3A"/>
    <w:rsid w:val="00EE735F"/>
    <w:rsid w:val="00EE76F7"/>
    <w:rsid w:val="00EE77D6"/>
    <w:rsid w:val="00EE7BEB"/>
    <w:rsid w:val="00EE7FD6"/>
    <w:rsid w:val="00EF028F"/>
    <w:rsid w:val="00EF0460"/>
    <w:rsid w:val="00EF04A8"/>
    <w:rsid w:val="00EF078E"/>
    <w:rsid w:val="00EF0879"/>
    <w:rsid w:val="00EF0DC4"/>
    <w:rsid w:val="00EF1764"/>
    <w:rsid w:val="00EF179F"/>
    <w:rsid w:val="00EF184F"/>
    <w:rsid w:val="00EF1C0C"/>
    <w:rsid w:val="00EF1F06"/>
    <w:rsid w:val="00EF1FD6"/>
    <w:rsid w:val="00EF24C5"/>
    <w:rsid w:val="00EF27B4"/>
    <w:rsid w:val="00EF2A84"/>
    <w:rsid w:val="00EF2AFE"/>
    <w:rsid w:val="00EF2B19"/>
    <w:rsid w:val="00EF34CB"/>
    <w:rsid w:val="00EF3A99"/>
    <w:rsid w:val="00EF3AAA"/>
    <w:rsid w:val="00EF40F3"/>
    <w:rsid w:val="00EF4122"/>
    <w:rsid w:val="00EF4C20"/>
    <w:rsid w:val="00EF4E61"/>
    <w:rsid w:val="00EF5787"/>
    <w:rsid w:val="00EF59F9"/>
    <w:rsid w:val="00EF64E3"/>
    <w:rsid w:val="00EF6865"/>
    <w:rsid w:val="00EF7E6D"/>
    <w:rsid w:val="00F00188"/>
    <w:rsid w:val="00F01953"/>
    <w:rsid w:val="00F02002"/>
    <w:rsid w:val="00F024B4"/>
    <w:rsid w:val="00F02644"/>
    <w:rsid w:val="00F02BC3"/>
    <w:rsid w:val="00F02C2C"/>
    <w:rsid w:val="00F02C58"/>
    <w:rsid w:val="00F02DBE"/>
    <w:rsid w:val="00F031E9"/>
    <w:rsid w:val="00F035D1"/>
    <w:rsid w:val="00F03E5A"/>
    <w:rsid w:val="00F04014"/>
    <w:rsid w:val="00F041A6"/>
    <w:rsid w:val="00F04285"/>
    <w:rsid w:val="00F0434C"/>
    <w:rsid w:val="00F04419"/>
    <w:rsid w:val="00F04A32"/>
    <w:rsid w:val="00F0553B"/>
    <w:rsid w:val="00F05EED"/>
    <w:rsid w:val="00F060F7"/>
    <w:rsid w:val="00F0613C"/>
    <w:rsid w:val="00F06605"/>
    <w:rsid w:val="00F067CA"/>
    <w:rsid w:val="00F06E59"/>
    <w:rsid w:val="00F072D0"/>
    <w:rsid w:val="00F07653"/>
    <w:rsid w:val="00F07755"/>
    <w:rsid w:val="00F07C8A"/>
    <w:rsid w:val="00F07CB4"/>
    <w:rsid w:val="00F07FF9"/>
    <w:rsid w:val="00F1009F"/>
    <w:rsid w:val="00F109C5"/>
    <w:rsid w:val="00F10A94"/>
    <w:rsid w:val="00F10B8A"/>
    <w:rsid w:val="00F11204"/>
    <w:rsid w:val="00F11DC0"/>
    <w:rsid w:val="00F1224C"/>
    <w:rsid w:val="00F123BB"/>
    <w:rsid w:val="00F12B3F"/>
    <w:rsid w:val="00F135E4"/>
    <w:rsid w:val="00F13A37"/>
    <w:rsid w:val="00F13B10"/>
    <w:rsid w:val="00F13F1B"/>
    <w:rsid w:val="00F13F62"/>
    <w:rsid w:val="00F13FA4"/>
    <w:rsid w:val="00F145BB"/>
    <w:rsid w:val="00F14DD2"/>
    <w:rsid w:val="00F154E9"/>
    <w:rsid w:val="00F15CA9"/>
    <w:rsid w:val="00F16118"/>
    <w:rsid w:val="00F16BF5"/>
    <w:rsid w:val="00F16E22"/>
    <w:rsid w:val="00F17246"/>
    <w:rsid w:val="00F173B0"/>
    <w:rsid w:val="00F17710"/>
    <w:rsid w:val="00F202DF"/>
    <w:rsid w:val="00F20985"/>
    <w:rsid w:val="00F20C2A"/>
    <w:rsid w:val="00F21119"/>
    <w:rsid w:val="00F211DF"/>
    <w:rsid w:val="00F212AA"/>
    <w:rsid w:val="00F21355"/>
    <w:rsid w:val="00F217DC"/>
    <w:rsid w:val="00F21B0F"/>
    <w:rsid w:val="00F21EAA"/>
    <w:rsid w:val="00F2214D"/>
    <w:rsid w:val="00F22ACA"/>
    <w:rsid w:val="00F22EDF"/>
    <w:rsid w:val="00F236D4"/>
    <w:rsid w:val="00F2376B"/>
    <w:rsid w:val="00F23DEE"/>
    <w:rsid w:val="00F24655"/>
    <w:rsid w:val="00F24872"/>
    <w:rsid w:val="00F24EF0"/>
    <w:rsid w:val="00F25239"/>
    <w:rsid w:val="00F25302"/>
    <w:rsid w:val="00F25771"/>
    <w:rsid w:val="00F25B50"/>
    <w:rsid w:val="00F25C2E"/>
    <w:rsid w:val="00F25F32"/>
    <w:rsid w:val="00F26100"/>
    <w:rsid w:val="00F26557"/>
    <w:rsid w:val="00F265DC"/>
    <w:rsid w:val="00F266BA"/>
    <w:rsid w:val="00F2682D"/>
    <w:rsid w:val="00F268DF"/>
    <w:rsid w:val="00F26BF7"/>
    <w:rsid w:val="00F26C2A"/>
    <w:rsid w:val="00F26CAC"/>
    <w:rsid w:val="00F30178"/>
    <w:rsid w:val="00F30B2A"/>
    <w:rsid w:val="00F30C26"/>
    <w:rsid w:val="00F30C28"/>
    <w:rsid w:val="00F31167"/>
    <w:rsid w:val="00F3119A"/>
    <w:rsid w:val="00F312F7"/>
    <w:rsid w:val="00F313FE"/>
    <w:rsid w:val="00F316D6"/>
    <w:rsid w:val="00F319D2"/>
    <w:rsid w:val="00F31EED"/>
    <w:rsid w:val="00F32294"/>
    <w:rsid w:val="00F322A3"/>
    <w:rsid w:val="00F3250E"/>
    <w:rsid w:val="00F329E7"/>
    <w:rsid w:val="00F32F75"/>
    <w:rsid w:val="00F331E6"/>
    <w:rsid w:val="00F344A5"/>
    <w:rsid w:val="00F347EA"/>
    <w:rsid w:val="00F35540"/>
    <w:rsid w:val="00F3648C"/>
    <w:rsid w:val="00F367E6"/>
    <w:rsid w:val="00F36922"/>
    <w:rsid w:val="00F37028"/>
    <w:rsid w:val="00F3724A"/>
    <w:rsid w:val="00F3780E"/>
    <w:rsid w:val="00F37B28"/>
    <w:rsid w:val="00F40120"/>
    <w:rsid w:val="00F40313"/>
    <w:rsid w:val="00F40401"/>
    <w:rsid w:val="00F405F2"/>
    <w:rsid w:val="00F40650"/>
    <w:rsid w:val="00F40AE8"/>
    <w:rsid w:val="00F40B09"/>
    <w:rsid w:val="00F40B46"/>
    <w:rsid w:val="00F40F0A"/>
    <w:rsid w:val="00F40FC6"/>
    <w:rsid w:val="00F415C3"/>
    <w:rsid w:val="00F419BE"/>
    <w:rsid w:val="00F41F71"/>
    <w:rsid w:val="00F420DB"/>
    <w:rsid w:val="00F42434"/>
    <w:rsid w:val="00F42994"/>
    <w:rsid w:val="00F42A98"/>
    <w:rsid w:val="00F42B38"/>
    <w:rsid w:val="00F432EB"/>
    <w:rsid w:val="00F434CD"/>
    <w:rsid w:val="00F43EB5"/>
    <w:rsid w:val="00F44AA8"/>
    <w:rsid w:val="00F44B28"/>
    <w:rsid w:val="00F455E0"/>
    <w:rsid w:val="00F4565E"/>
    <w:rsid w:val="00F4566D"/>
    <w:rsid w:val="00F456D0"/>
    <w:rsid w:val="00F45887"/>
    <w:rsid w:val="00F45D13"/>
    <w:rsid w:val="00F45D7F"/>
    <w:rsid w:val="00F464B6"/>
    <w:rsid w:val="00F46719"/>
    <w:rsid w:val="00F46A3C"/>
    <w:rsid w:val="00F46CC0"/>
    <w:rsid w:val="00F4709D"/>
    <w:rsid w:val="00F47616"/>
    <w:rsid w:val="00F47666"/>
    <w:rsid w:val="00F50135"/>
    <w:rsid w:val="00F50D7E"/>
    <w:rsid w:val="00F50DA4"/>
    <w:rsid w:val="00F50E9A"/>
    <w:rsid w:val="00F5151E"/>
    <w:rsid w:val="00F52587"/>
    <w:rsid w:val="00F5272C"/>
    <w:rsid w:val="00F52760"/>
    <w:rsid w:val="00F5290C"/>
    <w:rsid w:val="00F52F60"/>
    <w:rsid w:val="00F53280"/>
    <w:rsid w:val="00F53552"/>
    <w:rsid w:val="00F53B3A"/>
    <w:rsid w:val="00F53D21"/>
    <w:rsid w:val="00F54562"/>
    <w:rsid w:val="00F54CBB"/>
    <w:rsid w:val="00F553AB"/>
    <w:rsid w:val="00F554A5"/>
    <w:rsid w:val="00F55EB5"/>
    <w:rsid w:val="00F56091"/>
    <w:rsid w:val="00F5658D"/>
    <w:rsid w:val="00F568CB"/>
    <w:rsid w:val="00F56D35"/>
    <w:rsid w:val="00F5748D"/>
    <w:rsid w:val="00F577CC"/>
    <w:rsid w:val="00F5796B"/>
    <w:rsid w:val="00F57A70"/>
    <w:rsid w:val="00F57BE0"/>
    <w:rsid w:val="00F60643"/>
    <w:rsid w:val="00F60704"/>
    <w:rsid w:val="00F61018"/>
    <w:rsid w:val="00F612EF"/>
    <w:rsid w:val="00F61586"/>
    <w:rsid w:val="00F617CA"/>
    <w:rsid w:val="00F619CC"/>
    <w:rsid w:val="00F61A4F"/>
    <w:rsid w:val="00F61AD8"/>
    <w:rsid w:val="00F61B20"/>
    <w:rsid w:val="00F6201C"/>
    <w:rsid w:val="00F62538"/>
    <w:rsid w:val="00F62C20"/>
    <w:rsid w:val="00F62CFE"/>
    <w:rsid w:val="00F633AC"/>
    <w:rsid w:val="00F63DC3"/>
    <w:rsid w:val="00F6412C"/>
    <w:rsid w:val="00F649B1"/>
    <w:rsid w:val="00F649D8"/>
    <w:rsid w:val="00F64B0C"/>
    <w:rsid w:val="00F64F87"/>
    <w:rsid w:val="00F66019"/>
    <w:rsid w:val="00F6605C"/>
    <w:rsid w:val="00F6688D"/>
    <w:rsid w:val="00F66DFF"/>
    <w:rsid w:val="00F679E6"/>
    <w:rsid w:val="00F67BF9"/>
    <w:rsid w:val="00F67EA6"/>
    <w:rsid w:val="00F70034"/>
    <w:rsid w:val="00F71357"/>
    <w:rsid w:val="00F7143C"/>
    <w:rsid w:val="00F71D87"/>
    <w:rsid w:val="00F73129"/>
    <w:rsid w:val="00F7314F"/>
    <w:rsid w:val="00F7319D"/>
    <w:rsid w:val="00F73C2C"/>
    <w:rsid w:val="00F74347"/>
    <w:rsid w:val="00F745A3"/>
    <w:rsid w:val="00F74AA5"/>
    <w:rsid w:val="00F74AC1"/>
    <w:rsid w:val="00F750D0"/>
    <w:rsid w:val="00F7520B"/>
    <w:rsid w:val="00F7541D"/>
    <w:rsid w:val="00F755A2"/>
    <w:rsid w:val="00F759C9"/>
    <w:rsid w:val="00F75DC0"/>
    <w:rsid w:val="00F76B54"/>
    <w:rsid w:val="00F76C65"/>
    <w:rsid w:val="00F77213"/>
    <w:rsid w:val="00F77224"/>
    <w:rsid w:val="00F77685"/>
    <w:rsid w:val="00F77A4D"/>
    <w:rsid w:val="00F77DA6"/>
    <w:rsid w:val="00F80A39"/>
    <w:rsid w:val="00F80C32"/>
    <w:rsid w:val="00F80DA1"/>
    <w:rsid w:val="00F80E6B"/>
    <w:rsid w:val="00F815E1"/>
    <w:rsid w:val="00F81698"/>
    <w:rsid w:val="00F81CFA"/>
    <w:rsid w:val="00F823C5"/>
    <w:rsid w:val="00F830DD"/>
    <w:rsid w:val="00F835C0"/>
    <w:rsid w:val="00F836F3"/>
    <w:rsid w:val="00F838D3"/>
    <w:rsid w:val="00F83D73"/>
    <w:rsid w:val="00F841EF"/>
    <w:rsid w:val="00F8431D"/>
    <w:rsid w:val="00F8473A"/>
    <w:rsid w:val="00F84891"/>
    <w:rsid w:val="00F84FC6"/>
    <w:rsid w:val="00F85374"/>
    <w:rsid w:val="00F854F0"/>
    <w:rsid w:val="00F85E02"/>
    <w:rsid w:val="00F863DC"/>
    <w:rsid w:val="00F86545"/>
    <w:rsid w:val="00F86A66"/>
    <w:rsid w:val="00F86A69"/>
    <w:rsid w:val="00F86B5A"/>
    <w:rsid w:val="00F87208"/>
    <w:rsid w:val="00F87795"/>
    <w:rsid w:val="00F878D1"/>
    <w:rsid w:val="00F8799B"/>
    <w:rsid w:val="00F87D3D"/>
    <w:rsid w:val="00F87D67"/>
    <w:rsid w:val="00F87FE6"/>
    <w:rsid w:val="00F901F7"/>
    <w:rsid w:val="00F905F6"/>
    <w:rsid w:val="00F907E1"/>
    <w:rsid w:val="00F913BC"/>
    <w:rsid w:val="00F914BB"/>
    <w:rsid w:val="00F91534"/>
    <w:rsid w:val="00F916BC"/>
    <w:rsid w:val="00F919D1"/>
    <w:rsid w:val="00F91D53"/>
    <w:rsid w:val="00F91ECE"/>
    <w:rsid w:val="00F92018"/>
    <w:rsid w:val="00F9303F"/>
    <w:rsid w:val="00F93293"/>
    <w:rsid w:val="00F932D4"/>
    <w:rsid w:val="00F9384E"/>
    <w:rsid w:val="00F93B31"/>
    <w:rsid w:val="00F9500C"/>
    <w:rsid w:val="00F9509F"/>
    <w:rsid w:val="00F955FA"/>
    <w:rsid w:val="00F95652"/>
    <w:rsid w:val="00F958D7"/>
    <w:rsid w:val="00F95A96"/>
    <w:rsid w:val="00F961E2"/>
    <w:rsid w:val="00F96240"/>
    <w:rsid w:val="00F96913"/>
    <w:rsid w:val="00F96B83"/>
    <w:rsid w:val="00F96CC1"/>
    <w:rsid w:val="00F96DAF"/>
    <w:rsid w:val="00F97365"/>
    <w:rsid w:val="00F973B2"/>
    <w:rsid w:val="00F974D9"/>
    <w:rsid w:val="00FA0510"/>
    <w:rsid w:val="00FA055C"/>
    <w:rsid w:val="00FA0700"/>
    <w:rsid w:val="00FA0755"/>
    <w:rsid w:val="00FA0CC7"/>
    <w:rsid w:val="00FA0FBA"/>
    <w:rsid w:val="00FA13AC"/>
    <w:rsid w:val="00FA176D"/>
    <w:rsid w:val="00FA18AF"/>
    <w:rsid w:val="00FA1A01"/>
    <w:rsid w:val="00FA2148"/>
    <w:rsid w:val="00FA2200"/>
    <w:rsid w:val="00FA2413"/>
    <w:rsid w:val="00FA27FE"/>
    <w:rsid w:val="00FA2EFA"/>
    <w:rsid w:val="00FA3301"/>
    <w:rsid w:val="00FA35B3"/>
    <w:rsid w:val="00FA37D3"/>
    <w:rsid w:val="00FA3A5B"/>
    <w:rsid w:val="00FA3B41"/>
    <w:rsid w:val="00FA3DCA"/>
    <w:rsid w:val="00FA3F75"/>
    <w:rsid w:val="00FA42D4"/>
    <w:rsid w:val="00FA44BC"/>
    <w:rsid w:val="00FA4821"/>
    <w:rsid w:val="00FA4B08"/>
    <w:rsid w:val="00FA52BB"/>
    <w:rsid w:val="00FA5D36"/>
    <w:rsid w:val="00FA5D42"/>
    <w:rsid w:val="00FA65B6"/>
    <w:rsid w:val="00FA7338"/>
    <w:rsid w:val="00FA7570"/>
    <w:rsid w:val="00FA7741"/>
    <w:rsid w:val="00FA77F5"/>
    <w:rsid w:val="00FB0810"/>
    <w:rsid w:val="00FB0E3C"/>
    <w:rsid w:val="00FB10A7"/>
    <w:rsid w:val="00FB11FB"/>
    <w:rsid w:val="00FB17C4"/>
    <w:rsid w:val="00FB1A8D"/>
    <w:rsid w:val="00FB1F7D"/>
    <w:rsid w:val="00FB204B"/>
    <w:rsid w:val="00FB21A6"/>
    <w:rsid w:val="00FB275C"/>
    <w:rsid w:val="00FB2927"/>
    <w:rsid w:val="00FB2BB7"/>
    <w:rsid w:val="00FB2F1F"/>
    <w:rsid w:val="00FB308E"/>
    <w:rsid w:val="00FB30E0"/>
    <w:rsid w:val="00FB3965"/>
    <w:rsid w:val="00FB39EA"/>
    <w:rsid w:val="00FB3CD0"/>
    <w:rsid w:val="00FB3EEF"/>
    <w:rsid w:val="00FB4147"/>
    <w:rsid w:val="00FB4335"/>
    <w:rsid w:val="00FB4BB2"/>
    <w:rsid w:val="00FB4E30"/>
    <w:rsid w:val="00FB4F63"/>
    <w:rsid w:val="00FB53F5"/>
    <w:rsid w:val="00FB53F8"/>
    <w:rsid w:val="00FB6296"/>
    <w:rsid w:val="00FB65E6"/>
    <w:rsid w:val="00FB66F0"/>
    <w:rsid w:val="00FB6825"/>
    <w:rsid w:val="00FB709B"/>
    <w:rsid w:val="00FB714B"/>
    <w:rsid w:val="00FB7192"/>
    <w:rsid w:val="00FB76AF"/>
    <w:rsid w:val="00FB7AB4"/>
    <w:rsid w:val="00FB7D1C"/>
    <w:rsid w:val="00FC001C"/>
    <w:rsid w:val="00FC002E"/>
    <w:rsid w:val="00FC01F3"/>
    <w:rsid w:val="00FC0358"/>
    <w:rsid w:val="00FC064B"/>
    <w:rsid w:val="00FC12FB"/>
    <w:rsid w:val="00FC1689"/>
    <w:rsid w:val="00FC1D24"/>
    <w:rsid w:val="00FC1D96"/>
    <w:rsid w:val="00FC2016"/>
    <w:rsid w:val="00FC2739"/>
    <w:rsid w:val="00FC3B71"/>
    <w:rsid w:val="00FC4496"/>
    <w:rsid w:val="00FC485B"/>
    <w:rsid w:val="00FC48A6"/>
    <w:rsid w:val="00FC499E"/>
    <w:rsid w:val="00FC4AAF"/>
    <w:rsid w:val="00FC4B9F"/>
    <w:rsid w:val="00FC4C58"/>
    <w:rsid w:val="00FC50CF"/>
    <w:rsid w:val="00FC54AD"/>
    <w:rsid w:val="00FC54D8"/>
    <w:rsid w:val="00FC594F"/>
    <w:rsid w:val="00FC6ADE"/>
    <w:rsid w:val="00FC6E10"/>
    <w:rsid w:val="00FC72E4"/>
    <w:rsid w:val="00FC7612"/>
    <w:rsid w:val="00FC7809"/>
    <w:rsid w:val="00FC7C09"/>
    <w:rsid w:val="00FC7E43"/>
    <w:rsid w:val="00FC7EEF"/>
    <w:rsid w:val="00FD0301"/>
    <w:rsid w:val="00FD0806"/>
    <w:rsid w:val="00FD0E38"/>
    <w:rsid w:val="00FD0F27"/>
    <w:rsid w:val="00FD111E"/>
    <w:rsid w:val="00FD2000"/>
    <w:rsid w:val="00FD2236"/>
    <w:rsid w:val="00FD2A62"/>
    <w:rsid w:val="00FD30AF"/>
    <w:rsid w:val="00FD32CD"/>
    <w:rsid w:val="00FD34CA"/>
    <w:rsid w:val="00FD3755"/>
    <w:rsid w:val="00FD3AE1"/>
    <w:rsid w:val="00FD42D9"/>
    <w:rsid w:val="00FD4519"/>
    <w:rsid w:val="00FD4737"/>
    <w:rsid w:val="00FD47B8"/>
    <w:rsid w:val="00FD4882"/>
    <w:rsid w:val="00FD4F92"/>
    <w:rsid w:val="00FD5224"/>
    <w:rsid w:val="00FD5356"/>
    <w:rsid w:val="00FD5A6F"/>
    <w:rsid w:val="00FD5F14"/>
    <w:rsid w:val="00FD67A0"/>
    <w:rsid w:val="00FD6A0B"/>
    <w:rsid w:val="00FD6B1D"/>
    <w:rsid w:val="00FD7031"/>
    <w:rsid w:val="00FD7476"/>
    <w:rsid w:val="00FD7B6F"/>
    <w:rsid w:val="00FD7C75"/>
    <w:rsid w:val="00FE0128"/>
    <w:rsid w:val="00FE0262"/>
    <w:rsid w:val="00FE0670"/>
    <w:rsid w:val="00FE132C"/>
    <w:rsid w:val="00FE13A0"/>
    <w:rsid w:val="00FE1AB4"/>
    <w:rsid w:val="00FE2499"/>
    <w:rsid w:val="00FE272D"/>
    <w:rsid w:val="00FE286D"/>
    <w:rsid w:val="00FE28CC"/>
    <w:rsid w:val="00FE3171"/>
    <w:rsid w:val="00FE32CD"/>
    <w:rsid w:val="00FE3532"/>
    <w:rsid w:val="00FE46BE"/>
    <w:rsid w:val="00FE4942"/>
    <w:rsid w:val="00FE4979"/>
    <w:rsid w:val="00FE4AD2"/>
    <w:rsid w:val="00FE4E24"/>
    <w:rsid w:val="00FE4F1D"/>
    <w:rsid w:val="00FE4FF8"/>
    <w:rsid w:val="00FE5290"/>
    <w:rsid w:val="00FE5BB8"/>
    <w:rsid w:val="00FE6367"/>
    <w:rsid w:val="00FE6543"/>
    <w:rsid w:val="00FE6D16"/>
    <w:rsid w:val="00FE6D7F"/>
    <w:rsid w:val="00FE6E97"/>
    <w:rsid w:val="00FE7151"/>
    <w:rsid w:val="00FE75BE"/>
    <w:rsid w:val="00FE78AB"/>
    <w:rsid w:val="00FE79C7"/>
    <w:rsid w:val="00FE7AD0"/>
    <w:rsid w:val="00FE7F1A"/>
    <w:rsid w:val="00FF02A2"/>
    <w:rsid w:val="00FF02AE"/>
    <w:rsid w:val="00FF0582"/>
    <w:rsid w:val="00FF0716"/>
    <w:rsid w:val="00FF0D35"/>
    <w:rsid w:val="00FF12C8"/>
    <w:rsid w:val="00FF2016"/>
    <w:rsid w:val="00FF22FA"/>
    <w:rsid w:val="00FF231C"/>
    <w:rsid w:val="00FF2D39"/>
    <w:rsid w:val="00FF329B"/>
    <w:rsid w:val="00FF32B0"/>
    <w:rsid w:val="00FF3345"/>
    <w:rsid w:val="00FF33BE"/>
    <w:rsid w:val="00FF377A"/>
    <w:rsid w:val="00FF3B43"/>
    <w:rsid w:val="00FF410C"/>
    <w:rsid w:val="00FF50CD"/>
    <w:rsid w:val="00FF51E0"/>
    <w:rsid w:val="00FF52B1"/>
    <w:rsid w:val="00FF58FF"/>
    <w:rsid w:val="00FF597B"/>
    <w:rsid w:val="00FF6386"/>
    <w:rsid w:val="00FF6615"/>
    <w:rsid w:val="00FF6627"/>
    <w:rsid w:val="00FF668C"/>
    <w:rsid w:val="00FF68AE"/>
    <w:rsid w:val="00FF7104"/>
    <w:rsid w:val="00FF7680"/>
    <w:rsid w:val="00FF77A4"/>
    <w:rsid w:val="00FF7B6A"/>
    <w:rsid w:val="018A6AB3"/>
    <w:rsid w:val="03637ADE"/>
    <w:rsid w:val="041E33DF"/>
    <w:rsid w:val="053B797F"/>
    <w:rsid w:val="05CA225E"/>
    <w:rsid w:val="06CD37FA"/>
    <w:rsid w:val="07847A2B"/>
    <w:rsid w:val="09A11BAC"/>
    <w:rsid w:val="0A153148"/>
    <w:rsid w:val="0ABA2C49"/>
    <w:rsid w:val="0CD9200C"/>
    <w:rsid w:val="0E41502D"/>
    <w:rsid w:val="16F735D0"/>
    <w:rsid w:val="17667973"/>
    <w:rsid w:val="17E27044"/>
    <w:rsid w:val="1EB26DDD"/>
    <w:rsid w:val="1F912CC5"/>
    <w:rsid w:val="208D5BF5"/>
    <w:rsid w:val="22A30AB7"/>
    <w:rsid w:val="22F2130A"/>
    <w:rsid w:val="23D404D6"/>
    <w:rsid w:val="23ED62F6"/>
    <w:rsid w:val="241E48E5"/>
    <w:rsid w:val="24F605C7"/>
    <w:rsid w:val="25554E69"/>
    <w:rsid w:val="25AC48FA"/>
    <w:rsid w:val="25FD37CB"/>
    <w:rsid w:val="26AF735E"/>
    <w:rsid w:val="27FA43B2"/>
    <w:rsid w:val="29CC78D4"/>
    <w:rsid w:val="2AE57EBA"/>
    <w:rsid w:val="2CD30FC9"/>
    <w:rsid w:val="2E6342E3"/>
    <w:rsid w:val="305325A4"/>
    <w:rsid w:val="32F546C3"/>
    <w:rsid w:val="39280997"/>
    <w:rsid w:val="3AA933D7"/>
    <w:rsid w:val="3AE8781C"/>
    <w:rsid w:val="3C2232A1"/>
    <w:rsid w:val="3C7E1704"/>
    <w:rsid w:val="3D92257F"/>
    <w:rsid w:val="3F715C30"/>
    <w:rsid w:val="43810239"/>
    <w:rsid w:val="43867ECF"/>
    <w:rsid w:val="4690426E"/>
    <w:rsid w:val="500F6D31"/>
    <w:rsid w:val="5031048B"/>
    <w:rsid w:val="50B22AF5"/>
    <w:rsid w:val="52DB4F3E"/>
    <w:rsid w:val="53C94E63"/>
    <w:rsid w:val="56EA778C"/>
    <w:rsid w:val="575204A6"/>
    <w:rsid w:val="588B03BB"/>
    <w:rsid w:val="5915183F"/>
    <w:rsid w:val="596E2393"/>
    <w:rsid w:val="5B3B35A6"/>
    <w:rsid w:val="5DF71494"/>
    <w:rsid w:val="5E143129"/>
    <w:rsid w:val="60B960F4"/>
    <w:rsid w:val="61464A15"/>
    <w:rsid w:val="61B40865"/>
    <w:rsid w:val="62AE6CB5"/>
    <w:rsid w:val="63C07B0B"/>
    <w:rsid w:val="65F5143C"/>
    <w:rsid w:val="664A0A3E"/>
    <w:rsid w:val="674D6013"/>
    <w:rsid w:val="67955C18"/>
    <w:rsid w:val="6B2B6C0F"/>
    <w:rsid w:val="6B3E0072"/>
    <w:rsid w:val="6CD52D9B"/>
    <w:rsid w:val="6F902D67"/>
    <w:rsid w:val="71A76B1F"/>
    <w:rsid w:val="74265D4B"/>
    <w:rsid w:val="745E62C5"/>
    <w:rsid w:val="76DC4FC6"/>
    <w:rsid w:val="7C6E5DE1"/>
    <w:rsid w:val="7D6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6C19AE"/>
  <w15:docId w15:val="{276AE3B5-E6A0-4956-9C02-06FF437B0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 w:qFormat="1"/>
    <w:lsdException w:name="toc 2" w:semiHidden="1" w:uiPriority="39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footnote text" w:semiHidden="1" w:qFormat="1"/>
    <w:lsdException w:name="header" w:qFormat="1"/>
    <w:lsdException w:name="footer" w:qFormat="1"/>
    <w:lsdException w:name="caption" w:uiPriority="35" w:qFormat="1"/>
    <w:lsdException w:name="table of figures" w:semiHidden="1" w:uiPriority="99" w:qFormat="1"/>
    <w:lsdException w:name="footnote reference" w:semiHidden="1" w:qFormat="1"/>
    <w:lsdException w:name="page number" w:qFormat="1"/>
    <w:lsdException w:name="List Bullet" w:qFormat="1"/>
    <w:lsdException w:name="List Number" w:qFormat="1"/>
    <w:lsdException w:name="List Bullet 2" w:qFormat="1"/>
    <w:lsdException w:name="List Number 2" w:qFormat="1"/>
    <w:lsdException w:name="List Number 3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</w:rPr>
  </w:style>
  <w:style w:type="paragraph" w:styleId="Heading1">
    <w:name w:val="heading 1"/>
    <w:next w:val="Heading2"/>
    <w:link w:val="Heading1Char"/>
    <w:qFormat/>
    <w:pPr>
      <w:pageBreakBefore/>
      <w:numPr>
        <w:numId w:val="1"/>
      </w:numPr>
      <w:spacing w:before="240" w:after="960" w:line="360" w:lineRule="auto"/>
      <w:ind w:left="0"/>
      <w:jc w:val="right"/>
      <w:outlineLvl w:val="0"/>
    </w:pPr>
    <w:rPr>
      <w:rFonts w:eastAsia="Times New Roman" w:cs="Arial"/>
      <w:b/>
      <w:bCs/>
      <w:kern w:val="32"/>
      <w:sz w:val="48"/>
      <w:szCs w:val="24"/>
    </w:rPr>
  </w:style>
  <w:style w:type="paragraph" w:styleId="Heading2">
    <w:name w:val="heading 2"/>
    <w:next w:val="BodyText"/>
    <w:qFormat/>
    <w:pPr>
      <w:keepNext/>
      <w:numPr>
        <w:ilvl w:val="1"/>
        <w:numId w:val="1"/>
      </w:numPr>
      <w:spacing w:before="600" w:after="240" w:line="440" w:lineRule="exact"/>
      <w:jc w:val="both"/>
      <w:outlineLvl w:val="1"/>
    </w:pPr>
    <w:rPr>
      <w:rFonts w:eastAsia="Times New Roman" w:cs="Arial"/>
      <w:b/>
      <w:bCs/>
      <w:iCs/>
      <w:sz w:val="28"/>
      <w:szCs w:val="28"/>
    </w:rPr>
  </w:style>
  <w:style w:type="paragraph" w:styleId="Heading3">
    <w:name w:val="heading 3"/>
    <w:next w:val="BodyText"/>
    <w:qFormat/>
    <w:pPr>
      <w:keepNext/>
      <w:numPr>
        <w:ilvl w:val="2"/>
        <w:numId w:val="1"/>
      </w:numPr>
      <w:spacing w:before="480" w:after="240" w:line="400" w:lineRule="exact"/>
      <w:outlineLvl w:val="2"/>
    </w:pPr>
    <w:rPr>
      <w:rFonts w:eastAsia="Times New Roman" w:cs="Arial"/>
      <w:bCs/>
      <w:i/>
      <w:sz w:val="28"/>
      <w:szCs w:val="26"/>
    </w:rPr>
  </w:style>
  <w:style w:type="paragraph" w:styleId="Heading4">
    <w:name w:val="heading 4"/>
    <w:basedOn w:val="BodyText"/>
    <w:next w:val="BodyText"/>
    <w:qFormat/>
    <w:pPr>
      <w:keepNext/>
      <w:numPr>
        <w:ilvl w:val="3"/>
        <w:numId w:val="1"/>
      </w:numPr>
      <w:spacing w:before="240" w:after="60"/>
      <w:outlineLvl w:val="3"/>
    </w:pPr>
    <w:rPr>
      <w:rFonts w:eastAsia="MS Mincho"/>
      <w:bCs/>
      <w:i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20" w:line="360" w:lineRule="auto"/>
      <w:ind w:firstLine="567"/>
      <w:jc w:val="both"/>
    </w:pPr>
    <w:rPr>
      <w:sz w:val="26"/>
    </w:rPr>
  </w:style>
  <w:style w:type="paragraph" w:styleId="Caption">
    <w:name w:val="caption"/>
    <w:next w:val="BodyText"/>
    <w:link w:val="CaptionChar"/>
    <w:uiPriority w:val="35"/>
    <w:qFormat/>
    <w:pPr>
      <w:spacing w:before="120" w:after="120" w:line="360" w:lineRule="auto"/>
      <w:jc w:val="center"/>
    </w:pPr>
    <w:rPr>
      <w:rFonts w:eastAsia="Times New Roman"/>
      <w:bCs/>
      <w:sz w:val="26"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Footer">
    <w:name w:val="footer"/>
    <w:basedOn w:val="Normal"/>
    <w:qFormat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qFormat/>
    <w:rPr>
      <w:sz w:val="20"/>
      <w:szCs w:val="20"/>
    </w:rPr>
  </w:style>
  <w:style w:type="paragraph" w:styleId="Header">
    <w:name w:val="header"/>
    <w:basedOn w:val="Normal"/>
    <w:qFormat/>
    <w:pPr>
      <w:tabs>
        <w:tab w:val="center" w:pos="4320"/>
        <w:tab w:val="right" w:pos="8640"/>
      </w:tabs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styleId="ListBullet">
    <w:name w:val="List Bullet"/>
    <w:basedOn w:val="Normal"/>
    <w:qFormat/>
    <w:pPr>
      <w:numPr>
        <w:numId w:val="2"/>
      </w:numPr>
      <w:tabs>
        <w:tab w:val="clear" w:pos="360"/>
      </w:tabs>
      <w:spacing w:before="120" w:line="360" w:lineRule="auto"/>
      <w:ind w:left="567" w:firstLine="0"/>
      <w:jc w:val="both"/>
    </w:pPr>
    <w:rPr>
      <w:rFonts w:eastAsia="MS Mincho"/>
      <w:sz w:val="26"/>
    </w:rPr>
  </w:style>
  <w:style w:type="paragraph" w:styleId="ListBullet2">
    <w:name w:val="List Bullet 2"/>
    <w:basedOn w:val="Normal"/>
    <w:qFormat/>
    <w:pPr>
      <w:numPr>
        <w:numId w:val="3"/>
      </w:numPr>
      <w:tabs>
        <w:tab w:val="clear" w:pos="567"/>
      </w:tabs>
      <w:spacing w:line="400" w:lineRule="exact"/>
      <w:ind w:left="1080" w:hanging="360"/>
      <w:jc w:val="both"/>
    </w:pPr>
    <w:rPr>
      <w:sz w:val="26"/>
    </w:rPr>
  </w:style>
  <w:style w:type="paragraph" w:styleId="ListNumber">
    <w:name w:val="List Number"/>
    <w:basedOn w:val="BodyText"/>
    <w:qFormat/>
    <w:pPr>
      <w:keepNext/>
      <w:tabs>
        <w:tab w:val="left" w:pos="1080"/>
      </w:tabs>
      <w:spacing w:before="0" w:line="240" w:lineRule="auto"/>
      <w:ind w:firstLine="0"/>
      <w:jc w:val="left"/>
    </w:pPr>
    <w:rPr>
      <w:spacing w:val="-1"/>
      <w:szCs w:val="26"/>
    </w:rPr>
  </w:style>
  <w:style w:type="paragraph" w:styleId="ListNumber2">
    <w:name w:val="List Number 2"/>
    <w:basedOn w:val="BodyText"/>
    <w:qFormat/>
    <w:pPr>
      <w:numPr>
        <w:numId w:val="4"/>
      </w:numPr>
      <w:tabs>
        <w:tab w:val="clear" w:pos="643"/>
      </w:tabs>
      <w:ind w:left="1134" w:hanging="567"/>
    </w:pPr>
  </w:style>
  <w:style w:type="paragraph" w:styleId="ListNumber3">
    <w:name w:val="List Number 3"/>
    <w:basedOn w:val="Normal"/>
    <w:qFormat/>
    <w:pPr>
      <w:numPr>
        <w:numId w:val="5"/>
      </w:numPr>
      <w:tabs>
        <w:tab w:val="clear" w:pos="926"/>
      </w:tabs>
      <w:spacing w:before="360" w:line="360" w:lineRule="auto"/>
      <w:ind w:left="284" w:hanging="284"/>
      <w:jc w:val="both"/>
    </w:pPr>
    <w:rPr>
      <w:sz w:val="26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</w:style>
  <w:style w:type="paragraph" w:styleId="Subtitle">
    <w:name w:val="Subtitle"/>
    <w:basedOn w:val="BodyText"/>
    <w:qFormat/>
    <w:pPr>
      <w:keepNext/>
      <w:spacing w:before="240" w:after="60" w:line="240" w:lineRule="auto"/>
      <w:ind w:firstLine="0"/>
      <w:outlineLvl w:val="1"/>
    </w:pPr>
    <w:rPr>
      <w:bCs/>
      <w:u w:val="single"/>
    </w:rPr>
  </w:style>
  <w:style w:type="paragraph" w:styleId="TableofFigures">
    <w:name w:val="table of figures"/>
    <w:next w:val="Normal"/>
    <w:uiPriority w:val="99"/>
    <w:qFormat/>
    <w:pPr>
      <w:tabs>
        <w:tab w:val="right" w:leader="dot" w:pos="8789"/>
      </w:tabs>
      <w:spacing w:before="120" w:line="360" w:lineRule="exact"/>
      <w:ind w:left="284" w:right="284"/>
      <w:jc w:val="both"/>
    </w:pPr>
    <w:rPr>
      <w:rFonts w:eastAsia="Times New Roman"/>
      <w:sz w:val="26"/>
      <w:szCs w:val="22"/>
    </w:rPr>
  </w:style>
  <w:style w:type="paragraph" w:styleId="Title">
    <w:name w:val="Title"/>
    <w:next w:val="BodyText"/>
    <w:link w:val="TitleChar"/>
    <w:qFormat/>
    <w:pPr>
      <w:pageBreakBefore/>
      <w:spacing w:before="360" w:after="480" w:line="400" w:lineRule="exact"/>
      <w:jc w:val="center"/>
      <w:outlineLvl w:val="0"/>
    </w:pPr>
    <w:rPr>
      <w:rFonts w:eastAsia="Times New Roman" w:cs="Arial"/>
      <w:b/>
      <w:bCs/>
      <w:kern w:val="28"/>
      <w:sz w:val="36"/>
      <w:szCs w:val="32"/>
    </w:rPr>
  </w:style>
  <w:style w:type="paragraph" w:styleId="TOC1">
    <w:name w:val="toc 1"/>
    <w:next w:val="Normal"/>
    <w:uiPriority w:val="39"/>
    <w:qFormat/>
    <w:pPr>
      <w:keepNext/>
      <w:tabs>
        <w:tab w:val="right" w:leader="dot" w:pos="8778"/>
      </w:tabs>
      <w:spacing w:before="240" w:after="60" w:line="360" w:lineRule="exact"/>
      <w:ind w:left="284" w:right="284"/>
    </w:pPr>
    <w:rPr>
      <w:rFonts w:eastAsia="Times New Roman"/>
      <w:bCs/>
      <w:sz w:val="26"/>
    </w:rPr>
  </w:style>
  <w:style w:type="paragraph" w:styleId="TOC2">
    <w:name w:val="toc 2"/>
    <w:next w:val="Normal"/>
    <w:uiPriority w:val="39"/>
    <w:qFormat/>
    <w:pPr>
      <w:tabs>
        <w:tab w:val="right" w:leader="dot" w:pos="8778"/>
      </w:tabs>
      <w:spacing w:before="120" w:line="320" w:lineRule="exact"/>
      <w:ind w:left="1702" w:hanging="284"/>
    </w:pPr>
    <w:rPr>
      <w:rFonts w:eastAsia="Times New Roman"/>
      <w:i/>
      <w:sz w:val="24"/>
    </w:rPr>
  </w:style>
  <w:style w:type="paragraph" w:styleId="TOC3">
    <w:name w:val="toc 3"/>
    <w:basedOn w:val="Normal"/>
    <w:next w:val="Normal"/>
    <w:semiHidden/>
    <w:qFormat/>
    <w:pPr>
      <w:spacing w:before="120" w:line="320" w:lineRule="exact"/>
      <w:ind w:left="1985" w:hanging="284"/>
    </w:pPr>
    <w:rPr>
      <w:iCs/>
      <w:szCs w:val="20"/>
    </w:rPr>
  </w:style>
  <w:style w:type="paragraph" w:styleId="TOC4">
    <w:name w:val="toc 4"/>
    <w:basedOn w:val="Normal"/>
    <w:next w:val="Normal"/>
    <w:semiHidden/>
    <w:qFormat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semiHidden/>
    <w:qFormat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semiHidden/>
    <w:qFormat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qFormat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semiHidden/>
    <w:qFormat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semiHidden/>
    <w:qFormat/>
    <w:pPr>
      <w:ind w:left="1920"/>
    </w:pPr>
    <w:rPr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otnoteReference">
    <w:name w:val="footnote reference"/>
    <w:basedOn w:val="DefaultParagraphFont"/>
    <w:semiHidden/>
    <w:qFormat/>
    <w:rPr>
      <w:vertAlign w:val="superscript"/>
    </w:rPr>
  </w:style>
  <w:style w:type="character" w:styleId="HTMLCode">
    <w:name w:val="HTML Code"/>
    <w:basedOn w:val="DefaultParagraphFont"/>
    <w:uiPriority w:val="99"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styleId="PageNumber">
    <w:name w:val="page number"/>
    <w:basedOn w:val="DefaultParagraphFont"/>
    <w:qFormat/>
    <w:rPr>
      <w:rFonts w:ascii="Times New Roman" w:hAnsi="Times New Roman"/>
      <w:sz w:val="24"/>
    </w:rPr>
  </w:style>
  <w:style w:type="character" w:styleId="Strong">
    <w:name w:val="Strong"/>
    <w:uiPriority w:val="22"/>
    <w:qFormat/>
    <w:rPr>
      <w:b/>
      <w:bCs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4H4h4Bold">
    <w:name w:val="Style Heading 4H4h4 + Bold"/>
    <w:basedOn w:val="Normal"/>
    <w:qFormat/>
  </w:style>
  <w:style w:type="paragraph" w:customStyle="1" w:styleId="Tailieuthamkhao">
    <w:name w:val="Tai lieu tham khao"/>
    <w:basedOn w:val="Normal"/>
    <w:qFormat/>
    <w:pPr>
      <w:numPr>
        <w:numId w:val="6"/>
      </w:numPr>
      <w:spacing w:before="120" w:line="360" w:lineRule="exact"/>
      <w:jc w:val="both"/>
    </w:pPr>
    <w:rPr>
      <w:sz w:val="26"/>
      <w:szCs w:val="20"/>
    </w:rPr>
  </w:style>
  <w:style w:type="character" w:customStyle="1" w:styleId="English">
    <w:name w:val="English"/>
    <w:basedOn w:val="DefaultParagraphFont"/>
    <w:qFormat/>
    <w:rPr>
      <w:i/>
    </w:rPr>
  </w:style>
  <w:style w:type="character" w:customStyle="1" w:styleId="BodyTextChar">
    <w:name w:val="Body Text Char"/>
    <w:basedOn w:val="DefaultParagraphFont"/>
    <w:link w:val="BodyText"/>
    <w:qFormat/>
    <w:rPr>
      <w:sz w:val="26"/>
      <w:szCs w:val="24"/>
      <w:lang w:val="en-US" w:eastAsia="en-US" w:bidi="ar-SA"/>
    </w:rPr>
  </w:style>
  <w:style w:type="character" w:customStyle="1" w:styleId="st">
    <w:name w:val="st"/>
    <w:basedOn w:val="DefaultParagraphFont"/>
    <w:qFormat/>
  </w:style>
  <w:style w:type="paragraph" w:customStyle="1" w:styleId="TableTitle">
    <w:name w:val="Table Title"/>
    <w:basedOn w:val="Table11"/>
    <w:qFormat/>
    <w:pPr>
      <w:keepNext/>
      <w:jc w:val="center"/>
    </w:pPr>
    <w:rPr>
      <w:b/>
    </w:rPr>
  </w:style>
  <w:style w:type="paragraph" w:customStyle="1" w:styleId="Table11">
    <w:name w:val="Table11"/>
    <w:basedOn w:val="Normal"/>
    <w:link w:val="Table11Char"/>
    <w:qFormat/>
    <w:pPr>
      <w:spacing w:before="20" w:after="20" w:line="280" w:lineRule="exact"/>
      <w:jc w:val="both"/>
    </w:pPr>
    <w:rPr>
      <w:sz w:val="22"/>
      <w:szCs w:val="20"/>
      <w:lang w:eastAsia="fr-FR"/>
    </w:rPr>
  </w:style>
  <w:style w:type="paragraph" w:customStyle="1" w:styleId="Blankline">
    <w:name w:val="Blank line"/>
    <w:basedOn w:val="BodyText"/>
    <w:qFormat/>
    <w:pPr>
      <w:keepNext/>
      <w:spacing w:before="0" w:line="240" w:lineRule="auto"/>
      <w:ind w:firstLine="0"/>
    </w:pPr>
    <w:rPr>
      <w:sz w:val="16"/>
    </w:rPr>
  </w:style>
  <w:style w:type="paragraph" w:customStyle="1" w:styleId="Figure">
    <w:name w:val="Figure"/>
    <w:next w:val="BodyText"/>
    <w:qFormat/>
    <w:pPr>
      <w:keepNext/>
      <w:spacing w:before="240"/>
      <w:jc w:val="center"/>
    </w:pPr>
    <w:rPr>
      <w:rFonts w:eastAsia="Times New Roman"/>
      <w:sz w:val="24"/>
      <w:szCs w:val="24"/>
    </w:rPr>
  </w:style>
  <w:style w:type="paragraph" w:customStyle="1" w:styleId="StyleCaptionJustified">
    <w:name w:val="Style Caption + Justified"/>
    <w:basedOn w:val="Caption"/>
    <w:qFormat/>
  </w:style>
  <w:style w:type="paragraph" w:customStyle="1" w:styleId="StyleCaptionJustified1">
    <w:name w:val="Style Caption + Justified1"/>
    <w:basedOn w:val="Caption"/>
    <w:next w:val="BodyText"/>
    <w:qFormat/>
  </w:style>
  <w:style w:type="paragraph" w:customStyle="1" w:styleId="StyleCaptionJustified2">
    <w:name w:val="Style Caption + Justified2"/>
    <w:basedOn w:val="Caption"/>
    <w:qFormat/>
  </w:style>
  <w:style w:type="paragraph" w:customStyle="1" w:styleId="StyleCaptionJustified3">
    <w:name w:val="Style Caption + Justified3"/>
    <w:basedOn w:val="Caption"/>
    <w:qFormat/>
    <w:pPr>
      <w:spacing w:before="60" w:after="240"/>
      <w:jc w:val="both"/>
    </w:pPr>
  </w:style>
  <w:style w:type="paragraph" w:customStyle="1" w:styleId="StyleCaptionJustified4">
    <w:name w:val="Style Caption + Justified4"/>
    <w:basedOn w:val="Caption"/>
    <w:qFormat/>
    <w:pPr>
      <w:spacing w:before="60" w:after="240"/>
      <w:jc w:val="both"/>
    </w:pPr>
  </w:style>
  <w:style w:type="paragraph" w:customStyle="1" w:styleId="Table12">
    <w:name w:val="Table 12"/>
    <w:qFormat/>
    <w:pPr>
      <w:keepNext/>
      <w:spacing w:before="20" w:after="20" w:line="320" w:lineRule="exact"/>
    </w:pPr>
    <w:rPr>
      <w:rFonts w:eastAsia="Times New Roman"/>
      <w:sz w:val="26"/>
      <w:szCs w:val="24"/>
    </w:rPr>
  </w:style>
  <w:style w:type="paragraph" w:customStyle="1" w:styleId="Equation">
    <w:name w:val="Equation"/>
    <w:basedOn w:val="BodyText"/>
    <w:link w:val="EquationChar"/>
    <w:qFormat/>
    <w:pPr>
      <w:tabs>
        <w:tab w:val="center" w:pos="4536"/>
        <w:tab w:val="right" w:pos="8789"/>
      </w:tabs>
      <w:spacing w:before="240" w:after="240"/>
      <w:ind w:firstLine="0"/>
      <w:jc w:val="center"/>
    </w:pPr>
  </w:style>
  <w:style w:type="character" w:customStyle="1" w:styleId="Table11Char">
    <w:name w:val="Table11 Char"/>
    <w:basedOn w:val="DefaultParagraphFont"/>
    <w:link w:val="Table11"/>
    <w:qFormat/>
    <w:rPr>
      <w:sz w:val="22"/>
      <w:lang w:val="en-US" w:eastAsia="fr-FR" w:bidi="ar-SA"/>
    </w:rPr>
  </w:style>
  <w:style w:type="paragraph" w:customStyle="1" w:styleId="Demuc">
    <w:name w:val="De muc"/>
    <w:qFormat/>
    <w:pPr>
      <w:keepNext/>
      <w:numPr>
        <w:numId w:val="7"/>
      </w:numPr>
      <w:tabs>
        <w:tab w:val="clear" w:pos="720"/>
      </w:tabs>
      <w:spacing w:before="240" w:after="60" w:line="300" w:lineRule="exact"/>
      <w:ind w:left="284" w:hanging="284"/>
      <w:jc w:val="both"/>
    </w:pPr>
    <w:rPr>
      <w:rFonts w:eastAsia="Times New Roman" w:cs="Arial"/>
      <w:bCs/>
      <w:sz w:val="26"/>
      <w:szCs w:val="26"/>
      <w:u w:val="single"/>
    </w:rPr>
  </w:style>
  <w:style w:type="character" w:customStyle="1" w:styleId="Math">
    <w:name w:val="Math"/>
    <w:basedOn w:val="DefaultParagraphFont"/>
    <w:qFormat/>
    <w:rPr>
      <w:rFonts w:cs="Arial"/>
      <w:i/>
      <w:szCs w:val="20"/>
    </w:rPr>
  </w:style>
  <w:style w:type="character" w:customStyle="1" w:styleId="EquationChar">
    <w:name w:val="Equation Char"/>
    <w:basedOn w:val="BodyTextChar"/>
    <w:link w:val="Equation"/>
    <w:qFormat/>
    <w:rPr>
      <w:sz w:val="26"/>
      <w:szCs w:val="24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qFormat/>
    <w:rPr>
      <w:rFonts w:cs="Arial"/>
      <w:b/>
      <w:bCs/>
      <w:kern w:val="32"/>
      <w:sz w:val="48"/>
      <w:szCs w:val="24"/>
      <w:lang w:val="en-US" w:eastAsia="en-US" w:bidi="ar-SA"/>
    </w:rPr>
  </w:style>
  <w:style w:type="paragraph" w:customStyle="1" w:styleId="Table120">
    <w:name w:val="Table12"/>
    <w:link w:val="Table12CharChar"/>
    <w:qFormat/>
    <w:pPr>
      <w:keepNext/>
      <w:spacing w:before="20" w:after="20" w:line="320" w:lineRule="exact"/>
    </w:pPr>
    <w:rPr>
      <w:rFonts w:eastAsia="Times New Roman"/>
      <w:sz w:val="24"/>
      <w:szCs w:val="16"/>
    </w:rPr>
  </w:style>
  <w:style w:type="paragraph" w:customStyle="1" w:styleId="Text">
    <w:name w:val="Text"/>
    <w:basedOn w:val="Normal"/>
    <w:qFormat/>
    <w:pPr>
      <w:autoSpaceDE w:val="0"/>
      <w:autoSpaceDN w:val="0"/>
      <w:spacing w:line="252" w:lineRule="auto"/>
      <w:ind w:firstLine="202"/>
      <w:jc w:val="both"/>
    </w:pPr>
    <w:rPr>
      <w:rFonts w:eastAsia="PMingLiU"/>
      <w:sz w:val="20"/>
      <w:szCs w:val="20"/>
    </w:rPr>
  </w:style>
  <w:style w:type="paragraph" w:customStyle="1" w:styleId="separator">
    <w:name w:val="separator"/>
    <w:basedOn w:val="BodyText"/>
    <w:qFormat/>
    <w:pPr>
      <w:spacing w:line="240" w:lineRule="auto"/>
      <w:ind w:firstLine="0"/>
    </w:pPr>
  </w:style>
  <w:style w:type="paragraph" w:customStyle="1" w:styleId="MainText">
    <w:name w:val="Main Text"/>
    <w:basedOn w:val="Normal"/>
    <w:qFormat/>
    <w:pPr>
      <w:ind w:firstLine="284"/>
      <w:jc w:val="both"/>
    </w:pPr>
    <w:rPr>
      <w:sz w:val="20"/>
    </w:rPr>
  </w:style>
  <w:style w:type="character" w:customStyle="1" w:styleId="TitleChar">
    <w:name w:val="Title Char"/>
    <w:basedOn w:val="DefaultParagraphFont"/>
    <w:link w:val="Title"/>
    <w:qFormat/>
    <w:rPr>
      <w:rFonts w:cs="Arial"/>
      <w:b/>
      <w:bCs/>
      <w:kern w:val="28"/>
      <w:sz w:val="36"/>
      <w:szCs w:val="32"/>
      <w:lang w:val="en-US" w:eastAsia="en-US" w:bidi="ar-SA"/>
    </w:rPr>
  </w:style>
  <w:style w:type="character" w:customStyle="1" w:styleId="Table12CharChar">
    <w:name w:val="Table12 Char Char"/>
    <w:basedOn w:val="DefaultParagraphFont"/>
    <w:link w:val="Table120"/>
    <w:qFormat/>
    <w:rPr>
      <w:sz w:val="24"/>
      <w:szCs w:val="16"/>
      <w:lang w:val="en-US" w:eastAsia="en-US" w:bidi="ar-SA"/>
    </w:rPr>
  </w:style>
  <w:style w:type="character" w:customStyle="1" w:styleId="CaptionChar">
    <w:name w:val="Caption Char"/>
    <w:basedOn w:val="DefaultParagraphFont"/>
    <w:link w:val="Caption"/>
    <w:qFormat/>
    <w:rPr>
      <w:bCs/>
      <w:sz w:val="26"/>
      <w:lang w:val="en-US" w:eastAsia="en-US" w:bidi="ar-SA"/>
    </w:rPr>
  </w:style>
  <w:style w:type="paragraph" w:customStyle="1" w:styleId="Tendetai">
    <w:name w:val="Ten de tai"/>
    <w:qFormat/>
    <w:pPr>
      <w:spacing w:line="360" w:lineRule="auto"/>
      <w:jc w:val="center"/>
    </w:pPr>
    <w:rPr>
      <w:rFonts w:eastAsia="Times New Roman"/>
      <w:b/>
      <w:sz w:val="36"/>
      <w:szCs w:val="36"/>
    </w:rPr>
  </w:style>
  <w:style w:type="paragraph" w:customStyle="1" w:styleId="RBDLPT">
    <w:name w:val="RBDL_PT"/>
    <w:basedOn w:val="BodyText"/>
    <w:qFormat/>
    <w:pPr>
      <w:numPr>
        <w:numId w:val="8"/>
      </w:numPr>
      <w:spacing w:line="320" w:lineRule="exact"/>
    </w:pPr>
  </w:style>
  <w:style w:type="paragraph" w:customStyle="1" w:styleId="Vdlenh">
    <w:name w:val="Vd_lenh"/>
    <w:qFormat/>
    <w:pPr>
      <w:keepLines/>
      <w:widowControl w:val="0"/>
      <w:tabs>
        <w:tab w:val="left" w:pos="1559"/>
        <w:tab w:val="left" w:pos="1985"/>
        <w:tab w:val="left" w:pos="6095"/>
      </w:tabs>
      <w:ind w:left="864"/>
    </w:pPr>
    <w:rPr>
      <w:rFonts w:eastAsia="Times New Roman"/>
      <w:b/>
      <w:sz w:val="24"/>
    </w:rPr>
  </w:style>
  <w:style w:type="paragraph" w:customStyle="1" w:styleId="RBDLTK">
    <w:name w:val="RBDL_TK"/>
    <w:basedOn w:val="RBDLPT"/>
    <w:qFormat/>
    <w:pPr>
      <w:numPr>
        <w:numId w:val="9"/>
      </w:numPr>
    </w:pPr>
  </w:style>
  <w:style w:type="character" w:customStyle="1" w:styleId="apple-tab-span">
    <w:name w:val="apple-tab-span"/>
    <w:basedOn w:val="DefaultParagraphFont"/>
    <w:qFormat/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</w:rPr>
  </w:style>
  <w:style w:type="character" w:customStyle="1" w:styleId="hljs-pi">
    <w:name w:val="hljs-pi"/>
    <w:basedOn w:val="DefaultParagraphFont"/>
    <w:qFormat/>
  </w:style>
  <w:style w:type="character" w:customStyle="1" w:styleId="hljs-tag">
    <w:name w:val="hljs-tag"/>
    <w:basedOn w:val="DefaultParagraphFont"/>
    <w:qFormat/>
  </w:style>
  <w:style w:type="character" w:customStyle="1" w:styleId="hljs-title">
    <w:name w:val="hljs-title"/>
    <w:basedOn w:val="DefaultParagraphFont"/>
    <w:qFormat/>
  </w:style>
  <w:style w:type="character" w:customStyle="1" w:styleId="hljs-attribute">
    <w:name w:val="hljs-attribute"/>
    <w:basedOn w:val="DefaultParagraphFont"/>
    <w:qFormat/>
  </w:style>
  <w:style w:type="character" w:customStyle="1" w:styleId="hljs-value">
    <w:name w:val="hljs-value"/>
    <w:basedOn w:val="DefaultParagraphFont"/>
  </w:style>
  <w:style w:type="character" w:customStyle="1" w:styleId="hljs-comment">
    <w:name w:val="hljs-comment"/>
    <w:basedOn w:val="DefaultParagraphFont"/>
    <w:qFormat/>
  </w:style>
  <w:style w:type="character" w:customStyle="1" w:styleId="hljs-keyword">
    <w:name w:val="hljs-keyword"/>
    <w:basedOn w:val="DefaultParagraphFont"/>
  </w:style>
  <w:style w:type="character" w:customStyle="1" w:styleId="hljs-annotation">
    <w:name w:val="hljs-annotation"/>
    <w:basedOn w:val="DefaultParagraphFont"/>
    <w:qFormat/>
  </w:style>
  <w:style w:type="character" w:customStyle="1" w:styleId="hljs-class">
    <w:name w:val="hljs-class"/>
    <w:basedOn w:val="DefaultParagraphFont"/>
    <w:qFormat/>
  </w:style>
  <w:style w:type="character" w:customStyle="1" w:styleId="hljs-function">
    <w:name w:val="hljs-function"/>
    <w:basedOn w:val="DefaultParagraphFont"/>
    <w:qFormat/>
  </w:style>
  <w:style w:type="character" w:customStyle="1" w:styleId="hljs-params">
    <w:name w:val="hljs-params"/>
    <w:basedOn w:val="DefaultParagraphFont"/>
    <w:qFormat/>
  </w:style>
  <w:style w:type="character" w:customStyle="1" w:styleId="hljs-number">
    <w:name w:val="hljs-number"/>
    <w:basedOn w:val="DefaultParagraphFont"/>
  </w:style>
  <w:style w:type="character" w:customStyle="1" w:styleId="hljs-type">
    <w:name w:val="hljs-type"/>
    <w:basedOn w:val="DefaultParagraphFont"/>
  </w:style>
  <w:style w:type="character" w:customStyle="1" w:styleId="hljs-builtin">
    <w:name w:val="hljs-built_in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854"/>
    <w:rPr>
      <w:color w:val="605E5C"/>
      <w:shd w:val="clear" w:color="auto" w:fill="E1DFDD"/>
    </w:rPr>
  </w:style>
  <w:style w:type="numbering" w:styleId="1ai">
    <w:name w:val="Outline List 1"/>
    <w:basedOn w:val="NoList"/>
    <w:rsid w:val="00D07C1E"/>
    <w:pPr>
      <w:numPr>
        <w:numId w:val="17"/>
      </w:numPr>
    </w:pPr>
  </w:style>
  <w:style w:type="character" w:customStyle="1" w:styleId="number">
    <w:name w:val="number"/>
    <w:basedOn w:val="DefaultParagraphFont"/>
    <w:rsid w:val="000428DB"/>
  </w:style>
  <w:style w:type="character" w:customStyle="1" w:styleId="keyword">
    <w:name w:val="keyword"/>
    <w:basedOn w:val="DefaultParagraphFont"/>
    <w:rsid w:val="000428DB"/>
  </w:style>
  <w:style w:type="character" w:customStyle="1" w:styleId="fontstyle01">
    <w:name w:val="fontstyle01"/>
    <w:basedOn w:val="DefaultParagraphFont"/>
    <w:rsid w:val="00232A54"/>
    <w:rPr>
      <w:rFonts w:ascii="NotoSerif-Bold" w:hAnsi="NotoSerif-Bold" w:hint="default"/>
      <w:b/>
      <w:bCs/>
      <w:i w:val="0"/>
      <w:iCs w:val="0"/>
      <w:color w:val="333333"/>
      <w:sz w:val="36"/>
      <w:szCs w:val="36"/>
    </w:rPr>
  </w:style>
  <w:style w:type="character" w:customStyle="1" w:styleId="fontstyle21">
    <w:name w:val="fontstyle21"/>
    <w:basedOn w:val="DefaultParagraphFont"/>
    <w:rsid w:val="00232A54"/>
    <w:rPr>
      <w:rFonts w:ascii="NotoSerif" w:hAnsi="NotoSerif" w:hint="default"/>
      <w:b w:val="0"/>
      <w:bCs w:val="0"/>
      <w:i w:val="0"/>
      <w:iCs w:val="0"/>
      <w:color w:val="333333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0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footer" Target="footer7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6" Type="http://schemas.openxmlformats.org/officeDocument/2006/relationships/image" Target="media/image47.png"/><Relationship Id="rId84" Type="http://schemas.openxmlformats.org/officeDocument/2006/relationships/footer" Target="footer9.xml"/><Relationship Id="rId89" Type="http://schemas.openxmlformats.org/officeDocument/2006/relationships/hyperlink" Target="http://monsterdesign.vn/kien-thuc-website/ong-lon-thuong-mai-dien-tu-dang-su-dung-reactjs-nhu-the-nao/menu-id-492" TargetMode="External"/><Relationship Id="rId97" Type="http://schemas.openxmlformats.org/officeDocument/2006/relationships/hyperlink" Target="https://insights.stackoverflow.com/survey/2019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scand.com/company/blog/top-5-java-frameworks-of-2020/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hyperlink" Target="https://s3-ap-southeast-1.amazonaws.com/kipalog.com/3v90pjljvq_201901270916.png" TargetMode="External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87" Type="http://schemas.openxmlformats.org/officeDocument/2006/relationships/hyperlink" Target="https://reactjs.org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s3-ap-southeast-1.amazonaws.com/kipalog.com/lbjw8pppiw_201901270924.png" TargetMode="External"/><Relationship Id="rId82" Type="http://schemas.openxmlformats.org/officeDocument/2006/relationships/image" Target="media/image53.jpg"/><Relationship Id="rId90" Type="http://schemas.openxmlformats.org/officeDocument/2006/relationships/hyperlink" Target="https://reacttraining.com/react-router/web/guides/quick-start" TargetMode="External"/><Relationship Id="rId95" Type="http://schemas.openxmlformats.org/officeDocument/2006/relationships/hyperlink" Target="https://www.jetbrains.com/lp/devecosystem-2019/java/" TargetMode="External"/><Relationship Id="rId19" Type="http://schemas.openxmlformats.org/officeDocument/2006/relationships/footer" Target="footer6.xml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40.jpeg"/><Relationship Id="rId77" Type="http://schemas.openxmlformats.org/officeDocument/2006/relationships/image" Target="media/image48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3.png"/><Relationship Id="rId80" Type="http://schemas.openxmlformats.org/officeDocument/2006/relationships/image" Target="media/image51.jpg"/><Relationship Id="rId85" Type="http://schemas.openxmlformats.org/officeDocument/2006/relationships/header" Target="header9.xml"/><Relationship Id="rId93" Type="http://schemas.openxmlformats.org/officeDocument/2006/relationships/hyperlink" Target="https://willandway.vn/7-framework-java-pho-bien-bien-nhat-cho-cac-lap-trinh-vien-tai-cac-cong-ty-phat-trien-java-trong-nam-2019-2/" TargetMode="External"/><Relationship Id="rId98" Type="http://schemas.openxmlformats.org/officeDocument/2006/relationships/hyperlink" Target="https://insights.stackoverflow.com/survey/2020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image" Target="media/image32.png"/><Relationship Id="rId67" Type="http://schemas.openxmlformats.org/officeDocument/2006/relationships/image" Target="media/image38.png"/><Relationship Id="rId20" Type="http://schemas.openxmlformats.org/officeDocument/2006/relationships/header" Target="header6.xml"/><Relationship Id="rId41" Type="http://schemas.openxmlformats.org/officeDocument/2006/relationships/image" Target="media/image18.png"/><Relationship Id="rId54" Type="http://schemas.openxmlformats.org/officeDocument/2006/relationships/hyperlink" Target="https://docs.spring.io/spring-boot/docs/current/reference/html/getting-started.html" TargetMode="External"/><Relationship Id="rId62" Type="http://schemas.openxmlformats.org/officeDocument/2006/relationships/image" Target="media/image33.png"/><Relationship Id="rId70" Type="http://schemas.openxmlformats.org/officeDocument/2006/relationships/image" Target="media/image41.jpeg"/><Relationship Id="rId75" Type="http://schemas.openxmlformats.org/officeDocument/2006/relationships/image" Target="media/image46.png"/><Relationship Id="rId83" Type="http://schemas.openxmlformats.org/officeDocument/2006/relationships/header" Target="header8.xml"/><Relationship Id="rId88" Type="http://schemas.openxmlformats.org/officeDocument/2006/relationships/hyperlink" Target="https://insights.stackoverflow.com/survey/2019" TargetMode="External"/><Relationship Id="rId91" Type="http://schemas.openxmlformats.org/officeDocument/2006/relationships/hyperlink" Target="https://stackify.com/10-of-the-most-popular-java-frameworks-of-2020/" TargetMode="External"/><Relationship Id="rId96" Type="http://schemas.openxmlformats.org/officeDocument/2006/relationships/hyperlink" Target="https://www.kelltontech.com/kellton-tech-blog/top-7-backend-web-development-frameworks-201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8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5.png"/><Relationship Id="rId57" Type="http://schemas.openxmlformats.org/officeDocument/2006/relationships/hyperlink" Target="https://start.spring.io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hyperlink" Target="https://jira.spring.io/browse/SPR-9888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s://spring.io/tools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jpeg"/><Relationship Id="rId81" Type="http://schemas.openxmlformats.org/officeDocument/2006/relationships/image" Target="media/image52.jpg"/><Relationship Id="rId86" Type="http://schemas.openxmlformats.org/officeDocument/2006/relationships/footer" Target="footer10.xml"/><Relationship Id="rId94" Type="http://schemas.openxmlformats.org/officeDocument/2006/relationships/hyperlink" Target="https://spring.io/projects/spring-boot" TargetMode="External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5D6E03-9467-4F0D-A8F3-89574CCD7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78</Pages>
  <Words>8602</Words>
  <Characters>49038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QUỐC GIA THÀNH PHỐ HỒ CHÍ MINH</vt:lpstr>
    </vt:vector>
  </TitlesOfParts>
  <Company>HCMUP</Company>
  <LinksUpToDate>false</LinksUpToDate>
  <CharactersWithSpaces>57525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QUỐC GIA THÀNH PHỐ HỒ CHÍ MINH</dc:title>
  <dc:creator>Nguyen Thuy Ngoc</dc:creator>
  <cp:lastModifiedBy>Tien Trong</cp:lastModifiedBy>
  <cp:revision>541</cp:revision>
  <cp:lastPrinted>2013-09-29T07:44:00Z</cp:lastPrinted>
  <dcterms:created xsi:type="dcterms:W3CDTF">2020-06-10T20:27:00Z</dcterms:created>
  <dcterms:modified xsi:type="dcterms:W3CDTF">2020-07-26T11:22:00Z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1033-11.2.0.9396</vt:lpwstr>
  </property>
</Properties>
</file>