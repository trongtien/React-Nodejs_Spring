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3B5A6D"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bCs/>
          <w:sz w:val="26"/>
          <w:szCs w:val="26"/>
        </w:rPr>
      </w:pPr>
      <w:r>
        <w:rPr>
          <w:bCs/>
          <w:sz w:val="26"/>
          <w:szCs w:val="26"/>
        </w:rPr>
        <w:t>Trường ĐH Công Nghệ Sài Gòn</w:t>
      </w:r>
    </w:p>
    <w:p w14:paraId="6F08EC26"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pPr>
      <w:r>
        <w:rPr>
          <w:b/>
          <w:bCs/>
          <w:sz w:val="26"/>
          <w:szCs w:val="26"/>
        </w:rPr>
        <w:t>KHOA CÔNG NGHỆ THÔNG TIN</w:t>
      </w:r>
    </w:p>
    <w:p w14:paraId="445864DE"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E226441"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586CCFA7"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616722CA"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4CAE9984"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614439A3" w14:textId="57CB32BC"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11641682" w14:textId="77777777" w:rsidR="00A94FEA" w:rsidRPr="00E94B1B" w:rsidRDefault="00A94FEA">
      <w:pPr>
        <w:pBdr>
          <w:top w:val="thickThinSmallGap" w:sz="12" w:space="1" w:color="auto"/>
          <w:left w:val="thickThinSmallGap" w:sz="12" w:space="4" w:color="auto"/>
          <w:bottom w:val="thinThickSmallGap" w:sz="12" w:space="31" w:color="auto"/>
          <w:right w:val="thinThickSmallGap" w:sz="12" w:space="4" w:color="auto"/>
        </w:pBdr>
        <w:rPr>
          <w:sz w:val="48"/>
          <w:szCs w:val="48"/>
        </w:rPr>
      </w:pPr>
      <w:bookmarkStart w:id="0" w:name="_GoBack"/>
      <w:bookmarkEnd w:id="0"/>
    </w:p>
    <w:p w14:paraId="47C0291B" w14:textId="77777777" w:rsidR="00A94FEA" w:rsidRPr="00E94B1B" w:rsidRDefault="00692CD9">
      <w:pPr>
        <w:pBdr>
          <w:top w:val="thickThinSmallGap" w:sz="12" w:space="1" w:color="auto"/>
          <w:left w:val="thickThinSmallGap" w:sz="12" w:space="4" w:color="auto"/>
          <w:bottom w:val="thinThickSmallGap" w:sz="12" w:space="31" w:color="auto"/>
          <w:right w:val="thinThickSmallGap" w:sz="12" w:space="4" w:color="auto"/>
        </w:pBdr>
        <w:jc w:val="center"/>
        <w:rPr>
          <w:sz w:val="48"/>
          <w:szCs w:val="48"/>
        </w:rPr>
      </w:pPr>
      <w:r w:rsidRPr="00E94B1B">
        <w:rPr>
          <w:sz w:val="48"/>
          <w:szCs w:val="48"/>
        </w:rPr>
        <w:t>LUẬN VĂN TỐT NGHIỆP</w:t>
      </w:r>
    </w:p>
    <w:p w14:paraId="31F5CD45"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3DD0AF73"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9E7B163"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188CD7F1"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6E44FC22"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spacing w:after="240" w:line="360" w:lineRule="auto"/>
        <w:rPr>
          <w:i/>
        </w:rPr>
      </w:pPr>
      <w:r>
        <w:rPr>
          <w:i/>
          <w:sz w:val="26"/>
        </w:rPr>
        <w:tab/>
        <w:t>Tên đề tài:</w:t>
      </w:r>
      <w:r>
        <w:rPr>
          <w:i/>
        </w:rPr>
        <w:t xml:space="preserve"> </w:t>
      </w:r>
    </w:p>
    <w:p w14:paraId="67899E68" w14:textId="77777777" w:rsidR="00A94FEA" w:rsidRDefault="00692CD9">
      <w:pPr>
        <w:pStyle w:val="Tendetai"/>
        <w:pBdr>
          <w:top w:val="thickThinSmallGap" w:sz="12" w:space="1" w:color="auto"/>
          <w:left w:val="thickThinSmallGap" w:sz="12" w:space="4" w:color="auto"/>
          <w:bottom w:val="thinThickSmallGap" w:sz="12" w:space="31" w:color="auto"/>
          <w:right w:val="thinThickSmallGap" w:sz="12" w:space="4" w:color="auto"/>
        </w:pBdr>
      </w:pPr>
      <w:r>
        <w:t>ỨNG DỤNG REACTJS VÀ SPRING BOOT ĐỂ XÂY DỰNG WEBSITE BÁN HOA QUẢ</w:t>
      </w:r>
    </w:p>
    <w:p w14:paraId="258EF7F0"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78CA8B33"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D4B1BA4"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15701CA7"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907DD61"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DC49A3F"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jc w:val="center"/>
        <w:rPr>
          <w:bCs/>
          <w:sz w:val="28"/>
          <w:szCs w:val="28"/>
        </w:rPr>
      </w:pPr>
      <w:r>
        <w:rPr>
          <w:bCs/>
          <w:sz w:val="28"/>
          <w:szCs w:val="28"/>
        </w:rPr>
        <w:t>TPHCM – Năm 2020</w:t>
      </w:r>
    </w:p>
    <w:p w14:paraId="4A5E2BB7"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rPr>
          <w:bCs/>
        </w:rPr>
      </w:pPr>
    </w:p>
    <w:p w14:paraId="19BFFA9A" w14:textId="77777777" w:rsidR="00A94FEA" w:rsidRDefault="00A94FEA">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A94FEA">
          <w:headerReference w:type="default" r:id="rId9"/>
          <w:footerReference w:type="even" r:id="rId10"/>
          <w:footerReference w:type="default" r:id="rId11"/>
          <w:pgSz w:w="11907" w:h="16840"/>
          <w:pgMar w:top="1701" w:right="1418" w:bottom="1701" w:left="1701" w:header="709" w:footer="709" w:gutter="0"/>
          <w:cols w:space="708"/>
          <w:titlePg/>
          <w:docGrid w:linePitch="360"/>
        </w:sectPr>
      </w:pPr>
    </w:p>
    <w:p w14:paraId="74FDA7BB" w14:textId="77777777" w:rsidR="00A94FEA" w:rsidRDefault="00692CD9">
      <w:pPr>
        <w:spacing w:line="400" w:lineRule="atLeast"/>
        <w:jc w:val="center"/>
        <w:rPr>
          <w:bCs/>
          <w:sz w:val="26"/>
          <w:szCs w:val="26"/>
        </w:rPr>
      </w:pPr>
      <w:r>
        <w:rPr>
          <w:bCs/>
          <w:sz w:val="26"/>
          <w:szCs w:val="26"/>
        </w:rPr>
        <w:lastRenderedPageBreak/>
        <w:t>Trường ĐH Công Nghệ Sài Gòn</w:t>
      </w:r>
    </w:p>
    <w:p w14:paraId="42189D35" w14:textId="77777777" w:rsidR="00A94FEA" w:rsidRDefault="00692CD9">
      <w:pPr>
        <w:spacing w:line="400" w:lineRule="atLeast"/>
        <w:jc w:val="center"/>
      </w:pPr>
      <w:r>
        <w:rPr>
          <w:b/>
          <w:bCs/>
          <w:sz w:val="26"/>
          <w:szCs w:val="26"/>
        </w:rPr>
        <w:t>KHOA CÔNG NGHỆ THÔNG TIN</w:t>
      </w:r>
    </w:p>
    <w:p w14:paraId="4553BFDD" w14:textId="77777777" w:rsidR="00A94FEA" w:rsidRDefault="00A94FEA"/>
    <w:p w14:paraId="38F4514F" w14:textId="77777777" w:rsidR="00A94FEA" w:rsidRDefault="00A94FEA"/>
    <w:p w14:paraId="0FE01D3E" w14:textId="77777777" w:rsidR="00A94FEA" w:rsidRDefault="00A94FEA"/>
    <w:p w14:paraId="23CE8953" w14:textId="77777777" w:rsidR="00A94FEA" w:rsidRDefault="00A94FEA"/>
    <w:p w14:paraId="4576F8AA" w14:textId="77777777" w:rsidR="00A94FEA" w:rsidRDefault="00A94FEA"/>
    <w:p w14:paraId="002E5E7D" w14:textId="77777777" w:rsidR="00A94FEA" w:rsidRDefault="00A94FEA"/>
    <w:p w14:paraId="0DEB94E4" w14:textId="77777777" w:rsidR="00A94FEA" w:rsidRDefault="00A94FEA"/>
    <w:p w14:paraId="21BB9A24" w14:textId="77777777" w:rsidR="00A94FEA" w:rsidRDefault="00692CD9">
      <w:pPr>
        <w:jc w:val="center"/>
        <w:rPr>
          <w:sz w:val="32"/>
          <w:szCs w:val="32"/>
        </w:rPr>
      </w:pPr>
      <w:r>
        <w:rPr>
          <w:sz w:val="32"/>
          <w:szCs w:val="32"/>
        </w:rPr>
        <w:t>LUẬN VĂN TỐT NGHIỆP</w:t>
      </w:r>
    </w:p>
    <w:p w14:paraId="4EB7DFE8" w14:textId="77777777" w:rsidR="00A94FEA" w:rsidRDefault="00A94FEA"/>
    <w:p w14:paraId="7F15A2EA" w14:textId="77777777" w:rsidR="00A94FEA" w:rsidRDefault="00A94FEA"/>
    <w:p w14:paraId="7C17F0D4" w14:textId="77777777" w:rsidR="00A94FEA" w:rsidRDefault="00692CD9">
      <w:pPr>
        <w:spacing w:after="240" w:line="360" w:lineRule="auto"/>
        <w:rPr>
          <w:i/>
        </w:rPr>
      </w:pPr>
      <w:r>
        <w:rPr>
          <w:i/>
          <w:sz w:val="26"/>
        </w:rPr>
        <w:t>Tên đề tài:</w:t>
      </w:r>
      <w:r>
        <w:rPr>
          <w:i/>
        </w:rPr>
        <w:t xml:space="preserve"> </w:t>
      </w:r>
    </w:p>
    <w:p w14:paraId="2B73F6EC" w14:textId="45C64184" w:rsidR="00A94FEA" w:rsidRDefault="00692CD9" w:rsidP="00691DFB">
      <w:pPr>
        <w:pStyle w:val="Tendetai"/>
      </w:pPr>
      <w:r>
        <w:t>ỨNG DỤNG REACTJS VÀ JAVA SPRING BOOT ĐỂ XÂY DỰNG WEBSITE BÁN HOA QUẢ</w:t>
      </w:r>
    </w:p>
    <w:p w14:paraId="1AD4894A" w14:textId="77777777" w:rsidR="00A94FEA" w:rsidRDefault="00A94FEA"/>
    <w:p w14:paraId="66A38F48" w14:textId="77777777" w:rsidR="00A94FEA" w:rsidRDefault="00692CD9">
      <w:pPr>
        <w:spacing w:before="120" w:line="320" w:lineRule="exact"/>
        <w:ind w:left="2268"/>
        <w:rPr>
          <w:sz w:val="26"/>
          <w:szCs w:val="26"/>
        </w:rPr>
      </w:pPr>
      <w:r>
        <w:rPr>
          <w:sz w:val="26"/>
          <w:szCs w:val="26"/>
        </w:rPr>
        <w:t>Người hướng dẫn:</w:t>
      </w:r>
    </w:p>
    <w:p w14:paraId="2BBCAE39" w14:textId="77777777" w:rsidR="00A94FEA" w:rsidRDefault="00692CD9">
      <w:pPr>
        <w:spacing w:before="120" w:line="320" w:lineRule="exact"/>
        <w:ind w:left="2268"/>
        <w:rPr>
          <w:sz w:val="26"/>
          <w:szCs w:val="26"/>
        </w:rPr>
      </w:pPr>
      <w:r>
        <w:rPr>
          <w:sz w:val="26"/>
          <w:szCs w:val="26"/>
        </w:rPr>
        <w:t>Sinh viên thực hiện:</w:t>
      </w:r>
    </w:p>
    <w:p w14:paraId="00749E39" w14:textId="77777777" w:rsidR="00A94FEA" w:rsidRDefault="00692CD9">
      <w:pPr>
        <w:spacing w:before="120" w:line="320" w:lineRule="exact"/>
        <w:ind w:left="2552"/>
        <w:rPr>
          <w:sz w:val="26"/>
          <w:szCs w:val="26"/>
        </w:rPr>
      </w:pPr>
      <w:r>
        <w:rPr>
          <w:sz w:val="26"/>
          <w:szCs w:val="26"/>
        </w:rPr>
        <w:t>1. Đặng Thanh Hiếu - DH51500088</w:t>
      </w:r>
    </w:p>
    <w:p w14:paraId="14E69832" w14:textId="77777777" w:rsidR="00A94FEA" w:rsidRDefault="00692CD9">
      <w:pPr>
        <w:spacing w:before="120" w:line="320" w:lineRule="exact"/>
        <w:ind w:left="2552"/>
        <w:rPr>
          <w:sz w:val="26"/>
          <w:szCs w:val="26"/>
        </w:rPr>
      </w:pPr>
      <w:r>
        <w:rPr>
          <w:sz w:val="26"/>
          <w:szCs w:val="26"/>
        </w:rPr>
        <w:t>2. Phan Lê Trọng Tiến - DH51500081</w:t>
      </w:r>
    </w:p>
    <w:p w14:paraId="7CC5750D" w14:textId="39344F83" w:rsidR="00A94FEA" w:rsidRDefault="00692CD9" w:rsidP="00691DFB">
      <w:pPr>
        <w:spacing w:before="120" w:line="320" w:lineRule="exact"/>
        <w:ind w:left="2552"/>
      </w:pPr>
      <w:r>
        <w:t xml:space="preserve"> </w:t>
      </w:r>
    </w:p>
    <w:p w14:paraId="3E285D72" w14:textId="77777777" w:rsidR="00A94FEA" w:rsidRDefault="00A94FEA"/>
    <w:p w14:paraId="2D95C3A5" w14:textId="77777777" w:rsidR="00A94FEA" w:rsidRDefault="00A94FEA"/>
    <w:p w14:paraId="657F53A0" w14:textId="77777777" w:rsidR="00A94FEA" w:rsidRDefault="00A94FEA"/>
    <w:p w14:paraId="60B8144A" w14:textId="77777777" w:rsidR="00A94FEA" w:rsidRDefault="00A94FEA"/>
    <w:p w14:paraId="10EF3BB2" w14:textId="77777777" w:rsidR="00A94FEA" w:rsidRDefault="00A94FEA"/>
    <w:p w14:paraId="44D1C2DA" w14:textId="77777777" w:rsidR="00A94FEA" w:rsidRDefault="00692CD9">
      <w:pPr>
        <w:jc w:val="center"/>
        <w:rPr>
          <w:sz w:val="40"/>
          <w:szCs w:val="40"/>
        </w:rPr>
        <w:sectPr w:rsidR="00A94FEA">
          <w:headerReference w:type="first" r:id="rId12"/>
          <w:footerReference w:type="first" r:id="rId13"/>
          <w:pgSz w:w="11907" w:h="16840"/>
          <w:pgMar w:top="1418" w:right="1418" w:bottom="1418" w:left="1701" w:header="709" w:footer="709" w:gutter="0"/>
          <w:cols w:space="708"/>
          <w:titlePg/>
          <w:docGrid w:linePitch="360"/>
        </w:sectPr>
      </w:pPr>
      <w:r>
        <w:rPr>
          <w:bCs/>
          <w:sz w:val="28"/>
          <w:szCs w:val="28"/>
        </w:rPr>
        <w:t>TPHCM – Năm 2020</w:t>
      </w:r>
    </w:p>
    <w:p w14:paraId="3E2CFEF6" w14:textId="77777777" w:rsidR="00A94FEA" w:rsidRDefault="00692CD9">
      <w:pPr>
        <w:pStyle w:val="Title"/>
      </w:pPr>
      <w:r>
        <w:lastRenderedPageBreak/>
        <w:t>LỜI CẢM ƠN</w:t>
      </w:r>
    </w:p>
    <w:p w14:paraId="5F3DEE12" w14:textId="77777777" w:rsidR="00A94FEA" w:rsidRDefault="00692CD9">
      <w:pPr>
        <w:pStyle w:val="BodyText"/>
      </w:pPr>
      <w:r>
        <w:t>Để thực hiện và hoàn thành đề tài luận văn này, chúng em đã được sự giúp đỡ từ những người xung quanh. Đặc biệt hơn nửa là sự hợp tác của cán bộ giáo viên trường.</w:t>
      </w:r>
    </w:p>
    <w:p w14:paraId="65E3060C" w14:textId="77777777" w:rsidR="00A94FEA" w:rsidRDefault="00692CD9">
      <w:pPr>
        <w:pStyle w:val="BodyText"/>
      </w:pPr>
      <w:r>
        <w:t>Trước hết chúng em xin gửi lời cảm ơn sâu sắc đến thầy Bằng là người trực tiếp hướng dẫn đã luôn dành nhiều thời gian, công sức chỉ dạy chúng em trong suốt quá trình thực hiện nghiên cứu và hoàn thành đề tài luận văn tốt nghiệp.</w:t>
      </w:r>
    </w:p>
    <w:p w14:paraId="516BEE93" w14:textId="77777777" w:rsidR="00A94FEA" w:rsidRDefault="00692CD9">
      <w:pPr>
        <w:pStyle w:val="BodyText"/>
      </w:pPr>
      <w:r>
        <w:t>Chúng em xin chân thành cám ơn đến Ban giám hiệu cùng toàn thể các thầy cô giáo công tác trong trường Đại học Công Nghệ Sài Gòn đã tận tình truyền đạt những kiến thức quý báu, giúp đỡ chúng em trong suốt quá trình học tập và nghiên cứu.</w:t>
      </w:r>
    </w:p>
    <w:p w14:paraId="34AC4CAD" w14:textId="77777777" w:rsidR="00A94FEA" w:rsidRDefault="00692CD9">
      <w:pPr>
        <w:pStyle w:val="BodyText"/>
      </w:pPr>
      <w:r>
        <w:t>Cảm ơn thầy cô Khoa Công Nghệ Thông Tin đã truyền đạt tri thức, kinh nghiệm thông qua các môn học bài giảng và quan trọng hơn là niềm đam mê trong công việc dể hoàn thành đề tài luận văn một cách tốt đẹp.</w:t>
      </w:r>
    </w:p>
    <w:p w14:paraId="5106696E" w14:textId="77777777" w:rsidR="00A94FEA" w:rsidRDefault="00692CD9">
      <w:pPr>
        <w:pStyle w:val="BodyText"/>
      </w:pPr>
      <w:r>
        <w:t>Tuy có nhiều cố gắng, nhưng không tránh khỏi còn nhiều thiếu sót. Chúng em kính mong Quí thầy côm nhà trường, những người quan tâm đến đề tài, gia đình và bạn bè tiếp tục đóng góp ý kiến của mình, giúp đỡ để đề tài hoàn thiện hơn nữa.</w:t>
      </w:r>
    </w:p>
    <w:p w14:paraId="7E077FF7" w14:textId="77777777" w:rsidR="00A94FEA" w:rsidRDefault="00692CD9">
      <w:pPr>
        <w:pStyle w:val="BodyText"/>
      </w:pPr>
      <w:r>
        <w:t>Chúng em xin chúc quý thầy cô luôn tràn đầy sức khỏe tiếp tục giáo dục tri thức và truyền đạt động lực nhiệt huyết cho nhiều thế hệ học sinh, sinh viên</w:t>
      </w:r>
    </w:p>
    <w:p w14:paraId="00C5333A" w14:textId="77777777" w:rsidR="00A94FEA" w:rsidRDefault="00A94FEA">
      <w:pPr>
        <w:pStyle w:val="BodyText"/>
      </w:pPr>
    </w:p>
    <w:p w14:paraId="284ADB5D" w14:textId="77777777" w:rsidR="00A94FEA" w:rsidRDefault="00A94FEA">
      <w:pPr>
        <w:pStyle w:val="BodyText"/>
      </w:pPr>
    </w:p>
    <w:p w14:paraId="5ACE4777" w14:textId="77777777" w:rsidR="00A94FEA" w:rsidRDefault="00692CD9">
      <w:pPr>
        <w:pStyle w:val="BodyText"/>
      </w:pPr>
      <w:r>
        <w:t xml:space="preserve">Chúng em xin chân thành cảm ơn! </w:t>
      </w:r>
    </w:p>
    <w:p w14:paraId="36988CEA" w14:textId="77777777" w:rsidR="00A94FEA" w:rsidRDefault="00692CD9">
      <w:pPr>
        <w:pStyle w:val="Title"/>
      </w:pPr>
      <w:r>
        <w:lastRenderedPageBreak/>
        <w:t>Mục lục</w:t>
      </w:r>
    </w:p>
    <w:p w14:paraId="2B4AB13D" w14:textId="259B89D0" w:rsidR="00077E0D" w:rsidRDefault="00692CD9">
      <w:pPr>
        <w:pStyle w:val="TOC1"/>
        <w:rPr>
          <w:rFonts w:asciiTheme="minorHAnsi" w:eastAsiaTheme="minorEastAsia" w:hAnsiTheme="minorHAnsi" w:cstheme="minorBidi"/>
          <w:bCs w:val="0"/>
          <w:noProof/>
          <w:sz w:val="22"/>
          <w:szCs w:val="22"/>
        </w:rPr>
      </w:pPr>
      <w:r>
        <w:rPr>
          <w:b/>
          <w:bCs w:val="0"/>
        </w:rPr>
        <w:fldChar w:fldCharType="begin"/>
      </w:r>
      <w:r>
        <w:rPr>
          <w:b/>
          <w:bCs w:val="0"/>
        </w:rPr>
        <w:instrText xml:space="preserve"> TOC \h \z \t "Heading 1,1,Heading 2,2" </w:instrText>
      </w:r>
      <w:r>
        <w:rPr>
          <w:b/>
          <w:bCs w:val="0"/>
        </w:rPr>
        <w:fldChar w:fldCharType="separate"/>
      </w:r>
      <w:hyperlink w:anchor="_Toc43965623" w:history="1">
        <w:r w:rsidR="00077E0D" w:rsidRPr="00284575">
          <w:rPr>
            <w:rStyle w:val="Hyperlink"/>
            <w:noProof/>
          </w:rPr>
          <w:t>Chương 1. Giới thiệu</w:t>
        </w:r>
        <w:r w:rsidR="00077E0D">
          <w:rPr>
            <w:noProof/>
            <w:webHidden/>
          </w:rPr>
          <w:tab/>
        </w:r>
        <w:r w:rsidR="00077E0D">
          <w:rPr>
            <w:noProof/>
            <w:webHidden/>
          </w:rPr>
          <w:fldChar w:fldCharType="begin"/>
        </w:r>
        <w:r w:rsidR="00077E0D">
          <w:rPr>
            <w:noProof/>
            <w:webHidden/>
          </w:rPr>
          <w:instrText xml:space="preserve"> PAGEREF _Toc43965623 \h </w:instrText>
        </w:r>
        <w:r w:rsidR="00077E0D">
          <w:rPr>
            <w:noProof/>
            <w:webHidden/>
          </w:rPr>
        </w:r>
        <w:r w:rsidR="00077E0D">
          <w:rPr>
            <w:noProof/>
            <w:webHidden/>
          </w:rPr>
          <w:fldChar w:fldCharType="separate"/>
        </w:r>
        <w:r w:rsidR="00077E0D">
          <w:rPr>
            <w:noProof/>
            <w:webHidden/>
          </w:rPr>
          <w:t>7</w:t>
        </w:r>
        <w:r w:rsidR="00077E0D">
          <w:rPr>
            <w:noProof/>
            <w:webHidden/>
          </w:rPr>
          <w:fldChar w:fldCharType="end"/>
        </w:r>
      </w:hyperlink>
    </w:p>
    <w:p w14:paraId="6B7E3C03" w14:textId="62CB558C" w:rsidR="00077E0D" w:rsidRDefault="00E94B1B">
      <w:pPr>
        <w:pStyle w:val="TOC2"/>
        <w:rPr>
          <w:rFonts w:asciiTheme="minorHAnsi" w:eastAsiaTheme="minorEastAsia" w:hAnsiTheme="minorHAnsi" w:cstheme="minorBidi"/>
          <w:i w:val="0"/>
          <w:noProof/>
          <w:sz w:val="22"/>
          <w:szCs w:val="22"/>
        </w:rPr>
      </w:pPr>
      <w:hyperlink w:anchor="_Toc43965624" w:history="1">
        <w:r w:rsidR="00077E0D" w:rsidRPr="00284575">
          <w:rPr>
            <w:rStyle w:val="Hyperlink"/>
            <w:noProof/>
          </w:rPr>
          <w:t>1.1 Đặt vấn đề</w:t>
        </w:r>
        <w:r w:rsidR="00077E0D">
          <w:rPr>
            <w:noProof/>
            <w:webHidden/>
          </w:rPr>
          <w:tab/>
        </w:r>
        <w:r w:rsidR="00077E0D">
          <w:rPr>
            <w:noProof/>
            <w:webHidden/>
          </w:rPr>
          <w:fldChar w:fldCharType="begin"/>
        </w:r>
        <w:r w:rsidR="00077E0D">
          <w:rPr>
            <w:noProof/>
            <w:webHidden/>
          </w:rPr>
          <w:instrText xml:space="preserve"> PAGEREF _Toc43965624 \h </w:instrText>
        </w:r>
        <w:r w:rsidR="00077E0D">
          <w:rPr>
            <w:noProof/>
            <w:webHidden/>
          </w:rPr>
        </w:r>
        <w:r w:rsidR="00077E0D">
          <w:rPr>
            <w:noProof/>
            <w:webHidden/>
          </w:rPr>
          <w:fldChar w:fldCharType="separate"/>
        </w:r>
        <w:r w:rsidR="00077E0D">
          <w:rPr>
            <w:noProof/>
            <w:webHidden/>
          </w:rPr>
          <w:t>7</w:t>
        </w:r>
        <w:r w:rsidR="00077E0D">
          <w:rPr>
            <w:noProof/>
            <w:webHidden/>
          </w:rPr>
          <w:fldChar w:fldCharType="end"/>
        </w:r>
      </w:hyperlink>
    </w:p>
    <w:p w14:paraId="64D12A89" w14:textId="28717240" w:rsidR="00077E0D" w:rsidRDefault="00E94B1B">
      <w:pPr>
        <w:pStyle w:val="TOC2"/>
        <w:rPr>
          <w:rFonts w:asciiTheme="minorHAnsi" w:eastAsiaTheme="minorEastAsia" w:hAnsiTheme="minorHAnsi" w:cstheme="minorBidi"/>
          <w:i w:val="0"/>
          <w:noProof/>
          <w:sz w:val="22"/>
          <w:szCs w:val="22"/>
        </w:rPr>
      </w:pPr>
      <w:hyperlink w:anchor="_Toc43965625" w:history="1">
        <w:r w:rsidR="00077E0D" w:rsidRPr="00284575">
          <w:rPr>
            <w:rStyle w:val="Hyperlink"/>
            <w:noProof/>
          </w:rPr>
          <w:t>1.2 Mục tiêu của đề tài</w:t>
        </w:r>
        <w:r w:rsidR="00077E0D">
          <w:rPr>
            <w:noProof/>
            <w:webHidden/>
          </w:rPr>
          <w:tab/>
        </w:r>
        <w:r w:rsidR="00077E0D">
          <w:rPr>
            <w:noProof/>
            <w:webHidden/>
          </w:rPr>
          <w:fldChar w:fldCharType="begin"/>
        </w:r>
        <w:r w:rsidR="00077E0D">
          <w:rPr>
            <w:noProof/>
            <w:webHidden/>
          </w:rPr>
          <w:instrText xml:space="preserve"> PAGEREF _Toc43965625 \h </w:instrText>
        </w:r>
        <w:r w:rsidR="00077E0D">
          <w:rPr>
            <w:noProof/>
            <w:webHidden/>
          </w:rPr>
        </w:r>
        <w:r w:rsidR="00077E0D">
          <w:rPr>
            <w:noProof/>
            <w:webHidden/>
          </w:rPr>
          <w:fldChar w:fldCharType="separate"/>
        </w:r>
        <w:r w:rsidR="00077E0D">
          <w:rPr>
            <w:noProof/>
            <w:webHidden/>
          </w:rPr>
          <w:t>9</w:t>
        </w:r>
        <w:r w:rsidR="00077E0D">
          <w:rPr>
            <w:noProof/>
            <w:webHidden/>
          </w:rPr>
          <w:fldChar w:fldCharType="end"/>
        </w:r>
      </w:hyperlink>
    </w:p>
    <w:p w14:paraId="4759B5E4" w14:textId="510FD5AF" w:rsidR="00077E0D" w:rsidRDefault="00E94B1B">
      <w:pPr>
        <w:pStyle w:val="TOC1"/>
        <w:rPr>
          <w:rFonts w:asciiTheme="minorHAnsi" w:eastAsiaTheme="minorEastAsia" w:hAnsiTheme="minorHAnsi" w:cstheme="minorBidi"/>
          <w:bCs w:val="0"/>
          <w:noProof/>
          <w:sz w:val="22"/>
          <w:szCs w:val="22"/>
        </w:rPr>
      </w:pPr>
      <w:hyperlink w:anchor="_Toc43965626" w:history="1">
        <w:r w:rsidR="00077E0D" w:rsidRPr="00284575">
          <w:rPr>
            <w:rStyle w:val="Hyperlink"/>
            <w:noProof/>
          </w:rPr>
          <w:t>Chương 2. Tổng quan REACTJS</w:t>
        </w:r>
        <w:r w:rsidR="00077E0D">
          <w:rPr>
            <w:noProof/>
            <w:webHidden/>
          </w:rPr>
          <w:tab/>
        </w:r>
        <w:r w:rsidR="00077E0D">
          <w:rPr>
            <w:noProof/>
            <w:webHidden/>
          </w:rPr>
          <w:fldChar w:fldCharType="begin"/>
        </w:r>
        <w:r w:rsidR="00077E0D">
          <w:rPr>
            <w:noProof/>
            <w:webHidden/>
          </w:rPr>
          <w:instrText xml:space="preserve"> PAGEREF _Toc43965626 \h </w:instrText>
        </w:r>
        <w:r w:rsidR="00077E0D">
          <w:rPr>
            <w:noProof/>
            <w:webHidden/>
          </w:rPr>
        </w:r>
        <w:r w:rsidR="00077E0D">
          <w:rPr>
            <w:noProof/>
            <w:webHidden/>
          </w:rPr>
          <w:fldChar w:fldCharType="separate"/>
        </w:r>
        <w:r w:rsidR="00077E0D">
          <w:rPr>
            <w:noProof/>
            <w:webHidden/>
          </w:rPr>
          <w:t>10</w:t>
        </w:r>
        <w:r w:rsidR="00077E0D">
          <w:rPr>
            <w:noProof/>
            <w:webHidden/>
          </w:rPr>
          <w:fldChar w:fldCharType="end"/>
        </w:r>
      </w:hyperlink>
    </w:p>
    <w:p w14:paraId="57A3C9C9" w14:textId="713E07F4" w:rsidR="00077E0D" w:rsidRDefault="00E94B1B">
      <w:pPr>
        <w:pStyle w:val="TOC2"/>
        <w:rPr>
          <w:rFonts w:asciiTheme="minorHAnsi" w:eastAsiaTheme="minorEastAsia" w:hAnsiTheme="minorHAnsi" w:cstheme="minorBidi"/>
          <w:i w:val="0"/>
          <w:noProof/>
          <w:sz w:val="22"/>
          <w:szCs w:val="22"/>
        </w:rPr>
      </w:pPr>
      <w:hyperlink w:anchor="_Toc43965627" w:history="1">
        <w:r w:rsidR="00077E0D" w:rsidRPr="00284575">
          <w:rPr>
            <w:rStyle w:val="Hyperlink"/>
            <w:noProof/>
          </w:rPr>
          <w:t>2.1 Giới thiệu</w:t>
        </w:r>
        <w:r w:rsidR="00077E0D">
          <w:rPr>
            <w:noProof/>
            <w:webHidden/>
          </w:rPr>
          <w:tab/>
        </w:r>
        <w:r w:rsidR="00077E0D">
          <w:rPr>
            <w:noProof/>
            <w:webHidden/>
          </w:rPr>
          <w:fldChar w:fldCharType="begin"/>
        </w:r>
        <w:r w:rsidR="00077E0D">
          <w:rPr>
            <w:noProof/>
            <w:webHidden/>
          </w:rPr>
          <w:instrText xml:space="preserve"> PAGEREF _Toc43965627 \h </w:instrText>
        </w:r>
        <w:r w:rsidR="00077E0D">
          <w:rPr>
            <w:noProof/>
            <w:webHidden/>
          </w:rPr>
        </w:r>
        <w:r w:rsidR="00077E0D">
          <w:rPr>
            <w:noProof/>
            <w:webHidden/>
          </w:rPr>
          <w:fldChar w:fldCharType="separate"/>
        </w:r>
        <w:r w:rsidR="00077E0D">
          <w:rPr>
            <w:noProof/>
            <w:webHidden/>
          </w:rPr>
          <w:t>10</w:t>
        </w:r>
        <w:r w:rsidR="00077E0D">
          <w:rPr>
            <w:noProof/>
            <w:webHidden/>
          </w:rPr>
          <w:fldChar w:fldCharType="end"/>
        </w:r>
      </w:hyperlink>
    </w:p>
    <w:p w14:paraId="41811BAE" w14:textId="06EF210E" w:rsidR="00077E0D" w:rsidRDefault="00E94B1B">
      <w:pPr>
        <w:pStyle w:val="TOC2"/>
        <w:rPr>
          <w:rFonts w:asciiTheme="minorHAnsi" w:eastAsiaTheme="minorEastAsia" w:hAnsiTheme="minorHAnsi" w:cstheme="minorBidi"/>
          <w:i w:val="0"/>
          <w:noProof/>
          <w:sz w:val="22"/>
          <w:szCs w:val="22"/>
        </w:rPr>
      </w:pPr>
      <w:hyperlink w:anchor="_Toc43965628" w:history="1">
        <w:r w:rsidR="00077E0D" w:rsidRPr="00284575">
          <w:rPr>
            <w:rStyle w:val="Hyperlink"/>
            <w:noProof/>
          </w:rPr>
          <w:t>2.2 Lịch sử phát triển</w:t>
        </w:r>
        <w:r w:rsidR="00077E0D">
          <w:rPr>
            <w:noProof/>
            <w:webHidden/>
          </w:rPr>
          <w:tab/>
        </w:r>
        <w:r w:rsidR="00077E0D">
          <w:rPr>
            <w:noProof/>
            <w:webHidden/>
          </w:rPr>
          <w:fldChar w:fldCharType="begin"/>
        </w:r>
        <w:r w:rsidR="00077E0D">
          <w:rPr>
            <w:noProof/>
            <w:webHidden/>
          </w:rPr>
          <w:instrText xml:space="preserve"> PAGEREF _Toc43965628 \h </w:instrText>
        </w:r>
        <w:r w:rsidR="00077E0D">
          <w:rPr>
            <w:noProof/>
            <w:webHidden/>
          </w:rPr>
        </w:r>
        <w:r w:rsidR="00077E0D">
          <w:rPr>
            <w:noProof/>
            <w:webHidden/>
          </w:rPr>
          <w:fldChar w:fldCharType="separate"/>
        </w:r>
        <w:r w:rsidR="00077E0D">
          <w:rPr>
            <w:noProof/>
            <w:webHidden/>
          </w:rPr>
          <w:t>11</w:t>
        </w:r>
        <w:r w:rsidR="00077E0D">
          <w:rPr>
            <w:noProof/>
            <w:webHidden/>
          </w:rPr>
          <w:fldChar w:fldCharType="end"/>
        </w:r>
      </w:hyperlink>
    </w:p>
    <w:p w14:paraId="110FBF20" w14:textId="267C3FBF" w:rsidR="00077E0D" w:rsidRDefault="00E94B1B">
      <w:pPr>
        <w:pStyle w:val="TOC2"/>
        <w:rPr>
          <w:rFonts w:asciiTheme="minorHAnsi" w:eastAsiaTheme="minorEastAsia" w:hAnsiTheme="minorHAnsi" w:cstheme="minorBidi"/>
          <w:i w:val="0"/>
          <w:noProof/>
          <w:sz w:val="22"/>
          <w:szCs w:val="22"/>
        </w:rPr>
      </w:pPr>
      <w:hyperlink w:anchor="_Toc43965629" w:history="1">
        <w:r w:rsidR="00077E0D" w:rsidRPr="00284575">
          <w:rPr>
            <w:rStyle w:val="Hyperlink"/>
            <w:noProof/>
          </w:rPr>
          <w:t>2.3 Tình hình ứng dụng ReactJS trên thế giới</w:t>
        </w:r>
        <w:r w:rsidR="00077E0D">
          <w:rPr>
            <w:noProof/>
            <w:webHidden/>
          </w:rPr>
          <w:tab/>
        </w:r>
        <w:r w:rsidR="00077E0D">
          <w:rPr>
            <w:noProof/>
            <w:webHidden/>
          </w:rPr>
          <w:fldChar w:fldCharType="begin"/>
        </w:r>
        <w:r w:rsidR="00077E0D">
          <w:rPr>
            <w:noProof/>
            <w:webHidden/>
          </w:rPr>
          <w:instrText xml:space="preserve"> PAGEREF _Toc43965629 \h </w:instrText>
        </w:r>
        <w:r w:rsidR="00077E0D">
          <w:rPr>
            <w:noProof/>
            <w:webHidden/>
          </w:rPr>
        </w:r>
        <w:r w:rsidR="00077E0D">
          <w:rPr>
            <w:noProof/>
            <w:webHidden/>
          </w:rPr>
          <w:fldChar w:fldCharType="separate"/>
        </w:r>
        <w:r w:rsidR="00077E0D">
          <w:rPr>
            <w:noProof/>
            <w:webHidden/>
          </w:rPr>
          <w:t>11</w:t>
        </w:r>
        <w:r w:rsidR="00077E0D">
          <w:rPr>
            <w:noProof/>
            <w:webHidden/>
          </w:rPr>
          <w:fldChar w:fldCharType="end"/>
        </w:r>
      </w:hyperlink>
    </w:p>
    <w:p w14:paraId="2423EB18" w14:textId="36071B70" w:rsidR="00077E0D" w:rsidRDefault="00E94B1B">
      <w:pPr>
        <w:pStyle w:val="TOC2"/>
        <w:rPr>
          <w:rFonts w:asciiTheme="minorHAnsi" w:eastAsiaTheme="minorEastAsia" w:hAnsiTheme="minorHAnsi" w:cstheme="minorBidi"/>
          <w:i w:val="0"/>
          <w:noProof/>
          <w:sz w:val="22"/>
          <w:szCs w:val="22"/>
        </w:rPr>
      </w:pPr>
      <w:hyperlink w:anchor="_Toc43965630" w:history="1">
        <w:r w:rsidR="00077E0D" w:rsidRPr="00284575">
          <w:rPr>
            <w:rStyle w:val="Hyperlink"/>
            <w:noProof/>
          </w:rPr>
          <w:t>2.4 Các chức năng chính của REACTJS</w:t>
        </w:r>
        <w:r w:rsidR="00077E0D">
          <w:rPr>
            <w:noProof/>
            <w:webHidden/>
          </w:rPr>
          <w:tab/>
        </w:r>
        <w:r w:rsidR="00077E0D">
          <w:rPr>
            <w:noProof/>
            <w:webHidden/>
          </w:rPr>
          <w:fldChar w:fldCharType="begin"/>
        </w:r>
        <w:r w:rsidR="00077E0D">
          <w:rPr>
            <w:noProof/>
            <w:webHidden/>
          </w:rPr>
          <w:instrText xml:space="preserve"> PAGEREF _Toc43965630 \h </w:instrText>
        </w:r>
        <w:r w:rsidR="00077E0D">
          <w:rPr>
            <w:noProof/>
            <w:webHidden/>
          </w:rPr>
        </w:r>
        <w:r w:rsidR="00077E0D">
          <w:rPr>
            <w:noProof/>
            <w:webHidden/>
          </w:rPr>
          <w:fldChar w:fldCharType="separate"/>
        </w:r>
        <w:r w:rsidR="00077E0D">
          <w:rPr>
            <w:noProof/>
            <w:webHidden/>
          </w:rPr>
          <w:t>12</w:t>
        </w:r>
        <w:r w:rsidR="00077E0D">
          <w:rPr>
            <w:noProof/>
            <w:webHidden/>
          </w:rPr>
          <w:fldChar w:fldCharType="end"/>
        </w:r>
      </w:hyperlink>
    </w:p>
    <w:p w14:paraId="10FEC19A" w14:textId="507939BC" w:rsidR="00077E0D" w:rsidRDefault="00E94B1B">
      <w:pPr>
        <w:pStyle w:val="TOC2"/>
        <w:rPr>
          <w:rFonts w:asciiTheme="minorHAnsi" w:eastAsiaTheme="minorEastAsia" w:hAnsiTheme="minorHAnsi" w:cstheme="minorBidi"/>
          <w:i w:val="0"/>
          <w:noProof/>
          <w:sz w:val="22"/>
          <w:szCs w:val="22"/>
        </w:rPr>
      </w:pPr>
      <w:hyperlink w:anchor="_Toc43965631" w:history="1">
        <w:r w:rsidR="00077E0D" w:rsidRPr="00284575">
          <w:rPr>
            <w:rStyle w:val="Hyperlink"/>
            <w:noProof/>
          </w:rPr>
          <w:t>2.5 Virtual DOM</w:t>
        </w:r>
        <w:r w:rsidR="00077E0D">
          <w:rPr>
            <w:noProof/>
            <w:webHidden/>
          </w:rPr>
          <w:tab/>
        </w:r>
        <w:r w:rsidR="00077E0D">
          <w:rPr>
            <w:noProof/>
            <w:webHidden/>
          </w:rPr>
          <w:fldChar w:fldCharType="begin"/>
        </w:r>
        <w:r w:rsidR="00077E0D">
          <w:rPr>
            <w:noProof/>
            <w:webHidden/>
          </w:rPr>
          <w:instrText xml:space="preserve"> PAGEREF _Toc43965631 \h </w:instrText>
        </w:r>
        <w:r w:rsidR="00077E0D">
          <w:rPr>
            <w:noProof/>
            <w:webHidden/>
          </w:rPr>
        </w:r>
        <w:r w:rsidR="00077E0D">
          <w:rPr>
            <w:noProof/>
            <w:webHidden/>
          </w:rPr>
          <w:fldChar w:fldCharType="separate"/>
        </w:r>
        <w:r w:rsidR="00077E0D">
          <w:rPr>
            <w:noProof/>
            <w:webHidden/>
          </w:rPr>
          <w:t>13</w:t>
        </w:r>
        <w:r w:rsidR="00077E0D">
          <w:rPr>
            <w:noProof/>
            <w:webHidden/>
          </w:rPr>
          <w:fldChar w:fldCharType="end"/>
        </w:r>
      </w:hyperlink>
    </w:p>
    <w:p w14:paraId="1855E82C" w14:textId="12CB3315" w:rsidR="00077E0D" w:rsidRDefault="00E94B1B">
      <w:pPr>
        <w:pStyle w:val="TOC2"/>
        <w:rPr>
          <w:rFonts w:asciiTheme="minorHAnsi" w:eastAsiaTheme="minorEastAsia" w:hAnsiTheme="minorHAnsi" w:cstheme="minorBidi"/>
          <w:i w:val="0"/>
          <w:noProof/>
          <w:sz w:val="22"/>
          <w:szCs w:val="22"/>
        </w:rPr>
      </w:pPr>
      <w:hyperlink w:anchor="_Toc43965632" w:history="1">
        <w:r w:rsidR="00077E0D" w:rsidRPr="00284575">
          <w:rPr>
            <w:rStyle w:val="Hyperlink"/>
            <w:noProof/>
          </w:rPr>
          <w:t>2.6 Component</w:t>
        </w:r>
        <w:r w:rsidR="00077E0D">
          <w:rPr>
            <w:noProof/>
            <w:webHidden/>
          </w:rPr>
          <w:tab/>
        </w:r>
        <w:r w:rsidR="00077E0D">
          <w:rPr>
            <w:noProof/>
            <w:webHidden/>
          </w:rPr>
          <w:fldChar w:fldCharType="begin"/>
        </w:r>
        <w:r w:rsidR="00077E0D">
          <w:rPr>
            <w:noProof/>
            <w:webHidden/>
          </w:rPr>
          <w:instrText xml:space="preserve"> PAGEREF _Toc43965632 \h </w:instrText>
        </w:r>
        <w:r w:rsidR="00077E0D">
          <w:rPr>
            <w:noProof/>
            <w:webHidden/>
          </w:rPr>
        </w:r>
        <w:r w:rsidR="00077E0D">
          <w:rPr>
            <w:noProof/>
            <w:webHidden/>
          </w:rPr>
          <w:fldChar w:fldCharType="separate"/>
        </w:r>
        <w:r w:rsidR="00077E0D">
          <w:rPr>
            <w:noProof/>
            <w:webHidden/>
          </w:rPr>
          <w:t>14</w:t>
        </w:r>
        <w:r w:rsidR="00077E0D">
          <w:rPr>
            <w:noProof/>
            <w:webHidden/>
          </w:rPr>
          <w:fldChar w:fldCharType="end"/>
        </w:r>
      </w:hyperlink>
    </w:p>
    <w:p w14:paraId="32B88E71" w14:textId="030E13A9" w:rsidR="00077E0D" w:rsidRDefault="00E94B1B">
      <w:pPr>
        <w:pStyle w:val="TOC2"/>
        <w:rPr>
          <w:rFonts w:asciiTheme="minorHAnsi" w:eastAsiaTheme="minorEastAsia" w:hAnsiTheme="minorHAnsi" w:cstheme="minorBidi"/>
          <w:i w:val="0"/>
          <w:noProof/>
          <w:sz w:val="22"/>
          <w:szCs w:val="22"/>
        </w:rPr>
      </w:pPr>
      <w:hyperlink w:anchor="_Toc43965633" w:history="1">
        <w:r w:rsidR="00077E0D" w:rsidRPr="00284575">
          <w:rPr>
            <w:rStyle w:val="Hyperlink"/>
            <w:noProof/>
          </w:rPr>
          <w:t>2.7 Render</w:t>
        </w:r>
        <w:r w:rsidR="00077E0D">
          <w:rPr>
            <w:noProof/>
            <w:webHidden/>
          </w:rPr>
          <w:tab/>
        </w:r>
        <w:r w:rsidR="00077E0D">
          <w:rPr>
            <w:noProof/>
            <w:webHidden/>
          </w:rPr>
          <w:fldChar w:fldCharType="begin"/>
        </w:r>
        <w:r w:rsidR="00077E0D">
          <w:rPr>
            <w:noProof/>
            <w:webHidden/>
          </w:rPr>
          <w:instrText xml:space="preserve"> PAGEREF _Toc43965633 \h </w:instrText>
        </w:r>
        <w:r w:rsidR="00077E0D">
          <w:rPr>
            <w:noProof/>
            <w:webHidden/>
          </w:rPr>
        </w:r>
        <w:r w:rsidR="00077E0D">
          <w:rPr>
            <w:noProof/>
            <w:webHidden/>
          </w:rPr>
          <w:fldChar w:fldCharType="separate"/>
        </w:r>
        <w:r w:rsidR="00077E0D">
          <w:rPr>
            <w:noProof/>
            <w:webHidden/>
          </w:rPr>
          <w:t>16</w:t>
        </w:r>
        <w:r w:rsidR="00077E0D">
          <w:rPr>
            <w:noProof/>
            <w:webHidden/>
          </w:rPr>
          <w:fldChar w:fldCharType="end"/>
        </w:r>
      </w:hyperlink>
    </w:p>
    <w:p w14:paraId="6D3D5034" w14:textId="7D6B3AEE" w:rsidR="00077E0D" w:rsidRDefault="00E94B1B">
      <w:pPr>
        <w:pStyle w:val="TOC2"/>
        <w:rPr>
          <w:rFonts w:asciiTheme="minorHAnsi" w:eastAsiaTheme="minorEastAsia" w:hAnsiTheme="minorHAnsi" w:cstheme="minorBidi"/>
          <w:i w:val="0"/>
          <w:noProof/>
          <w:sz w:val="22"/>
          <w:szCs w:val="22"/>
        </w:rPr>
      </w:pPr>
      <w:hyperlink w:anchor="_Toc43965634" w:history="1">
        <w:r w:rsidR="00077E0D" w:rsidRPr="00284575">
          <w:rPr>
            <w:rStyle w:val="Hyperlink"/>
            <w:noProof/>
          </w:rPr>
          <w:t>2.8 JSX</w:t>
        </w:r>
        <w:r w:rsidR="00077E0D">
          <w:rPr>
            <w:noProof/>
            <w:webHidden/>
          </w:rPr>
          <w:tab/>
        </w:r>
        <w:r w:rsidR="00077E0D">
          <w:rPr>
            <w:noProof/>
            <w:webHidden/>
          </w:rPr>
          <w:fldChar w:fldCharType="begin"/>
        </w:r>
        <w:r w:rsidR="00077E0D">
          <w:rPr>
            <w:noProof/>
            <w:webHidden/>
          </w:rPr>
          <w:instrText xml:space="preserve"> PAGEREF _Toc43965634 \h </w:instrText>
        </w:r>
        <w:r w:rsidR="00077E0D">
          <w:rPr>
            <w:noProof/>
            <w:webHidden/>
          </w:rPr>
        </w:r>
        <w:r w:rsidR="00077E0D">
          <w:rPr>
            <w:noProof/>
            <w:webHidden/>
          </w:rPr>
          <w:fldChar w:fldCharType="separate"/>
        </w:r>
        <w:r w:rsidR="00077E0D">
          <w:rPr>
            <w:noProof/>
            <w:webHidden/>
          </w:rPr>
          <w:t>16</w:t>
        </w:r>
        <w:r w:rsidR="00077E0D">
          <w:rPr>
            <w:noProof/>
            <w:webHidden/>
          </w:rPr>
          <w:fldChar w:fldCharType="end"/>
        </w:r>
      </w:hyperlink>
    </w:p>
    <w:p w14:paraId="643ABBD9" w14:textId="0D19132E" w:rsidR="00077E0D" w:rsidRDefault="00E94B1B">
      <w:pPr>
        <w:pStyle w:val="TOC2"/>
        <w:rPr>
          <w:rFonts w:asciiTheme="minorHAnsi" w:eastAsiaTheme="minorEastAsia" w:hAnsiTheme="minorHAnsi" w:cstheme="minorBidi"/>
          <w:i w:val="0"/>
          <w:noProof/>
          <w:sz w:val="22"/>
          <w:szCs w:val="22"/>
        </w:rPr>
      </w:pPr>
      <w:hyperlink w:anchor="_Toc43965635" w:history="1">
        <w:r w:rsidR="00077E0D" w:rsidRPr="00284575">
          <w:rPr>
            <w:rStyle w:val="Hyperlink"/>
            <w:noProof/>
          </w:rPr>
          <w:t>2.9 Lifecycle</w:t>
        </w:r>
        <w:r w:rsidR="00077E0D">
          <w:rPr>
            <w:noProof/>
            <w:webHidden/>
          </w:rPr>
          <w:tab/>
        </w:r>
        <w:r w:rsidR="00077E0D">
          <w:rPr>
            <w:noProof/>
            <w:webHidden/>
          </w:rPr>
          <w:fldChar w:fldCharType="begin"/>
        </w:r>
        <w:r w:rsidR="00077E0D">
          <w:rPr>
            <w:noProof/>
            <w:webHidden/>
          </w:rPr>
          <w:instrText xml:space="preserve"> PAGEREF _Toc43965635 \h </w:instrText>
        </w:r>
        <w:r w:rsidR="00077E0D">
          <w:rPr>
            <w:noProof/>
            <w:webHidden/>
          </w:rPr>
        </w:r>
        <w:r w:rsidR="00077E0D">
          <w:rPr>
            <w:noProof/>
            <w:webHidden/>
          </w:rPr>
          <w:fldChar w:fldCharType="separate"/>
        </w:r>
        <w:r w:rsidR="00077E0D">
          <w:rPr>
            <w:noProof/>
            <w:webHidden/>
          </w:rPr>
          <w:t>17</w:t>
        </w:r>
        <w:r w:rsidR="00077E0D">
          <w:rPr>
            <w:noProof/>
            <w:webHidden/>
          </w:rPr>
          <w:fldChar w:fldCharType="end"/>
        </w:r>
      </w:hyperlink>
    </w:p>
    <w:p w14:paraId="3C454F78" w14:textId="519B4B83" w:rsidR="00077E0D" w:rsidRDefault="00E94B1B">
      <w:pPr>
        <w:pStyle w:val="TOC2"/>
        <w:rPr>
          <w:rFonts w:asciiTheme="minorHAnsi" w:eastAsiaTheme="minorEastAsia" w:hAnsiTheme="minorHAnsi" w:cstheme="minorBidi"/>
          <w:i w:val="0"/>
          <w:noProof/>
          <w:sz w:val="22"/>
          <w:szCs w:val="22"/>
        </w:rPr>
      </w:pPr>
      <w:hyperlink w:anchor="_Toc43965636" w:history="1">
        <w:r w:rsidR="00077E0D" w:rsidRPr="00284575">
          <w:rPr>
            <w:rStyle w:val="Hyperlink"/>
            <w:noProof/>
          </w:rPr>
          <w:t>2.10 Prop and State</w:t>
        </w:r>
        <w:r w:rsidR="00077E0D">
          <w:rPr>
            <w:noProof/>
            <w:webHidden/>
          </w:rPr>
          <w:tab/>
        </w:r>
        <w:r w:rsidR="00077E0D">
          <w:rPr>
            <w:noProof/>
            <w:webHidden/>
          </w:rPr>
          <w:fldChar w:fldCharType="begin"/>
        </w:r>
        <w:r w:rsidR="00077E0D">
          <w:rPr>
            <w:noProof/>
            <w:webHidden/>
          </w:rPr>
          <w:instrText xml:space="preserve"> PAGEREF _Toc43965636 \h </w:instrText>
        </w:r>
        <w:r w:rsidR="00077E0D">
          <w:rPr>
            <w:noProof/>
            <w:webHidden/>
          </w:rPr>
        </w:r>
        <w:r w:rsidR="00077E0D">
          <w:rPr>
            <w:noProof/>
            <w:webHidden/>
          </w:rPr>
          <w:fldChar w:fldCharType="separate"/>
        </w:r>
        <w:r w:rsidR="00077E0D">
          <w:rPr>
            <w:noProof/>
            <w:webHidden/>
          </w:rPr>
          <w:t>18</w:t>
        </w:r>
        <w:r w:rsidR="00077E0D">
          <w:rPr>
            <w:noProof/>
            <w:webHidden/>
          </w:rPr>
          <w:fldChar w:fldCharType="end"/>
        </w:r>
      </w:hyperlink>
    </w:p>
    <w:p w14:paraId="4A068E0D" w14:textId="0603C5BD" w:rsidR="00077E0D" w:rsidRDefault="00E94B1B">
      <w:pPr>
        <w:pStyle w:val="TOC2"/>
        <w:rPr>
          <w:rFonts w:asciiTheme="minorHAnsi" w:eastAsiaTheme="minorEastAsia" w:hAnsiTheme="minorHAnsi" w:cstheme="minorBidi"/>
          <w:i w:val="0"/>
          <w:noProof/>
          <w:sz w:val="22"/>
          <w:szCs w:val="22"/>
        </w:rPr>
      </w:pPr>
      <w:hyperlink w:anchor="_Toc43965637" w:history="1">
        <w:r w:rsidR="00077E0D" w:rsidRPr="00284575">
          <w:rPr>
            <w:rStyle w:val="Hyperlink"/>
            <w:noProof/>
          </w:rPr>
          <w:t>2.11 React Router</w:t>
        </w:r>
        <w:r w:rsidR="00077E0D">
          <w:rPr>
            <w:noProof/>
            <w:webHidden/>
          </w:rPr>
          <w:tab/>
        </w:r>
        <w:r w:rsidR="00077E0D">
          <w:rPr>
            <w:noProof/>
            <w:webHidden/>
          </w:rPr>
          <w:fldChar w:fldCharType="begin"/>
        </w:r>
        <w:r w:rsidR="00077E0D">
          <w:rPr>
            <w:noProof/>
            <w:webHidden/>
          </w:rPr>
          <w:instrText xml:space="preserve"> PAGEREF _Toc43965637 \h </w:instrText>
        </w:r>
        <w:r w:rsidR="00077E0D">
          <w:rPr>
            <w:noProof/>
            <w:webHidden/>
          </w:rPr>
        </w:r>
        <w:r w:rsidR="00077E0D">
          <w:rPr>
            <w:noProof/>
            <w:webHidden/>
          </w:rPr>
          <w:fldChar w:fldCharType="separate"/>
        </w:r>
        <w:r w:rsidR="00077E0D">
          <w:rPr>
            <w:noProof/>
            <w:webHidden/>
          </w:rPr>
          <w:t>20</w:t>
        </w:r>
        <w:r w:rsidR="00077E0D">
          <w:rPr>
            <w:noProof/>
            <w:webHidden/>
          </w:rPr>
          <w:fldChar w:fldCharType="end"/>
        </w:r>
      </w:hyperlink>
    </w:p>
    <w:p w14:paraId="7884724B" w14:textId="1CD54625" w:rsidR="00077E0D" w:rsidRDefault="00E94B1B">
      <w:pPr>
        <w:pStyle w:val="TOC2"/>
        <w:rPr>
          <w:rFonts w:asciiTheme="minorHAnsi" w:eastAsiaTheme="minorEastAsia" w:hAnsiTheme="minorHAnsi" w:cstheme="minorBidi"/>
          <w:i w:val="0"/>
          <w:noProof/>
          <w:sz w:val="22"/>
          <w:szCs w:val="22"/>
        </w:rPr>
      </w:pPr>
      <w:hyperlink w:anchor="_Toc43965638" w:history="1">
        <w:r w:rsidR="00077E0D" w:rsidRPr="00284575">
          <w:rPr>
            <w:rStyle w:val="Hyperlink"/>
            <w:noProof/>
          </w:rPr>
          <w:t>2.12 Global state</w:t>
        </w:r>
        <w:r w:rsidR="00077E0D">
          <w:rPr>
            <w:noProof/>
            <w:webHidden/>
          </w:rPr>
          <w:tab/>
        </w:r>
        <w:r w:rsidR="00077E0D">
          <w:rPr>
            <w:noProof/>
            <w:webHidden/>
          </w:rPr>
          <w:fldChar w:fldCharType="begin"/>
        </w:r>
        <w:r w:rsidR="00077E0D">
          <w:rPr>
            <w:noProof/>
            <w:webHidden/>
          </w:rPr>
          <w:instrText xml:space="preserve"> PAGEREF _Toc43965638 \h </w:instrText>
        </w:r>
        <w:r w:rsidR="00077E0D">
          <w:rPr>
            <w:noProof/>
            <w:webHidden/>
          </w:rPr>
        </w:r>
        <w:r w:rsidR="00077E0D">
          <w:rPr>
            <w:noProof/>
            <w:webHidden/>
          </w:rPr>
          <w:fldChar w:fldCharType="separate"/>
        </w:r>
        <w:r w:rsidR="00077E0D">
          <w:rPr>
            <w:noProof/>
            <w:webHidden/>
          </w:rPr>
          <w:t>25</w:t>
        </w:r>
        <w:r w:rsidR="00077E0D">
          <w:rPr>
            <w:noProof/>
            <w:webHidden/>
          </w:rPr>
          <w:fldChar w:fldCharType="end"/>
        </w:r>
      </w:hyperlink>
    </w:p>
    <w:p w14:paraId="0C21A4D4" w14:textId="30965DDA" w:rsidR="00077E0D" w:rsidRDefault="00E94B1B">
      <w:pPr>
        <w:pStyle w:val="TOC2"/>
        <w:rPr>
          <w:rFonts w:asciiTheme="minorHAnsi" w:eastAsiaTheme="minorEastAsia" w:hAnsiTheme="minorHAnsi" w:cstheme="minorBidi"/>
          <w:i w:val="0"/>
          <w:noProof/>
          <w:sz w:val="22"/>
          <w:szCs w:val="22"/>
        </w:rPr>
      </w:pPr>
      <w:hyperlink w:anchor="_Toc43965639" w:history="1">
        <w:r w:rsidR="00077E0D" w:rsidRPr="00284575">
          <w:rPr>
            <w:rStyle w:val="Hyperlink"/>
            <w:noProof/>
          </w:rPr>
          <w:t>2.13 Công cụ cho Dev</w:t>
        </w:r>
        <w:r w:rsidR="00077E0D">
          <w:rPr>
            <w:noProof/>
            <w:webHidden/>
          </w:rPr>
          <w:tab/>
        </w:r>
        <w:r w:rsidR="00077E0D">
          <w:rPr>
            <w:noProof/>
            <w:webHidden/>
          </w:rPr>
          <w:fldChar w:fldCharType="begin"/>
        </w:r>
        <w:r w:rsidR="00077E0D">
          <w:rPr>
            <w:noProof/>
            <w:webHidden/>
          </w:rPr>
          <w:instrText xml:space="preserve"> PAGEREF _Toc43965639 \h </w:instrText>
        </w:r>
        <w:r w:rsidR="00077E0D">
          <w:rPr>
            <w:noProof/>
            <w:webHidden/>
          </w:rPr>
        </w:r>
        <w:r w:rsidR="00077E0D">
          <w:rPr>
            <w:noProof/>
            <w:webHidden/>
          </w:rPr>
          <w:fldChar w:fldCharType="separate"/>
        </w:r>
        <w:r w:rsidR="00077E0D">
          <w:rPr>
            <w:noProof/>
            <w:webHidden/>
          </w:rPr>
          <w:t>26</w:t>
        </w:r>
        <w:r w:rsidR="00077E0D">
          <w:rPr>
            <w:noProof/>
            <w:webHidden/>
          </w:rPr>
          <w:fldChar w:fldCharType="end"/>
        </w:r>
      </w:hyperlink>
    </w:p>
    <w:p w14:paraId="01BD1CFB" w14:textId="2A5220EE" w:rsidR="00077E0D" w:rsidRDefault="00E94B1B">
      <w:pPr>
        <w:pStyle w:val="TOC1"/>
        <w:rPr>
          <w:rFonts w:asciiTheme="minorHAnsi" w:eastAsiaTheme="minorEastAsia" w:hAnsiTheme="minorHAnsi" w:cstheme="minorBidi"/>
          <w:bCs w:val="0"/>
          <w:noProof/>
          <w:sz w:val="22"/>
          <w:szCs w:val="22"/>
        </w:rPr>
      </w:pPr>
      <w:hyperlink w:anchor="_Toc43965640" w:history="1">
        <w:r w:rsidR="00077E0D" w:rsidRPr="00284575">
          <w:rPr>
            <w:rStyle w:val="Hyperlink"/>
            <w:noProof/>
          </w:rPr>
          <w:t>Chương 3. Tổng quan về Spring Boot</w:t>
        </w:r>
        <w:r w:rsidR="00077E0D">
          <w:rPr>
            <w:noProof/>
            <w:webHidden/>
          </w:rPr>
          <w:tab/>
        </w:r>
        <w:r w:rsidR="00077E0D">
          <w:rPr>
            <w:noProof/>
            <w:webHidden/>
          </w:rPr>
          <w:fldChar w:fldCharType="begin"/>
        </w:r>
        <w:r w:rsidR="00077E0D">
          <w:rPr>
            <w:noProof/>
            <w:webHidden/>
          </w:rPr>
          <w:instrText xml:space="preserve"> PAGEREF _Toc43965640 \h </w:instrText>
        </w:r>
        <w:r w:rsidR="00077E0D">
          <w:rPr>
            <w:noProof/>
            <w:webHidden/>
          </w:rPr>
        </w:r>
        <w:r w:rsidR="00077E0D">
          <w:rPr>
            <w:noProof/>
            <w:webHidden/>
          </w:rPr>
          <w:fldChar w:fldCharType="separate"/>
        </w:r>
        <w:r w:rsidR="00077E0D">
          <w:rPr>
            <w:noProof/>
            <w:webHidden/>
          </w:rPr>
          <w:t>28</w:t>
        </w:r>
        <w:r w:rsidR="00077E0D">
          <w:rPr>
            <w:noProof/>
            <w:webHidden/>
          </w:rPr>
          <w:fldChar w:fldCharType="end"/>
        </w:r>
      </w:hyperlink>
    </w:p>
    <w:p w14:paraId="4F0D72FE" w14:textId="390C62DD" w:rsidR="00077E0D" w:rsidRDefault="00E94B1B">
      <w:pPr>
        <w:pStyle w:val="TOC2"/>
        <w:rPr>
          <w:rFonts w:asciiTheme="minorHAnsi" w:eastAsiaTheme="minorEastAsia" w:hAnsiTheme="minorHAnsi" w:cstheme="minorBidi"/>
          <w:i w:val="0"/>
          <w:noProof/>
          <w:sz w:val="22"/>
          <w:szCs w:val="22"/>
        </w:rPr>
      </w:pPr>
      <w:hyperlink w:anchor="_Toc43965641" w:history="1">
        <w:r w:rsidR="00077E0D" w:rsidRPr="00284575">
          <w:rPr>
            <w:rStyle w:val="Hyperlink"/>
            <w:noProof/>
          </w:rPr>
          <w:t>3.1 Giới thiệu</w:t>
        </w:r>
        <w:r w:rsidR="00077E0D">
          <w:rPr>
            <w:noProof/>
            <w:webHidden/>
          </w:rPr>
          <w:tab/>
        </w:r>
        <w:r w:rsidR="00077E0D">
          <w:rPr>
            <w:noProof/>
            <w:webHidden/>
          </w:rPr>
          <w:fldChar w:fldCharType="begin"/>
        </w:r>
        <w:r w:rsidR="00077E0D">
          <w:rPr>
            <w:noProof/>
            <w:webHidden/>
          </w:rPr>
          <w:instrText xml:space="preserve"> PAGEREF _Toc43965641 \h </w:instrText>
        </w:r>
        <w:r w:rsidR="00077E0D">
          <w:rPr>
            <w:noProof/>
            <w:webHidden/>
          </w:rPr>
        </w:r>
        <w:r w:rsidR="00077E0D">
          <w:rPr>
            <w:noProof/>
            <w:webHidden/>
          </w:rPr>
          <w:fldChar w:fldCharType="separate"/>
        </w:r>
        <w:r w:rsidR="00077E0D">
          <w:rPr>
            <w:noProof/>
            <w:webHidden/>
          </w:rPr>
          <w:t>28</w:t>
        </w:r>
        <w:r w:rsidR="00077E0D">
          <w:rPr>
            <w:noProof/>
            <w:webHidden/>
          </w:rPr>
          <w:fldChar w:fldCharType="end"/>
        </w:r>
      </w:hyperlink>
    </w:p>
    <w:p w14:paraId="520161C0" w14:textId="44568191" w:rsidR="00077E0D" w:rsidRDefault="00E94B1B">
      <w:pPr>
        <w:pStyle w:val="TOC2"/>
        <w:rPr>
          <w:rFonts w:asciiTheme="minorHAnsi" w:eastAsiaTheme="minorEastAsia" w:hAnsiTheme="minorHAnsi" w:cstheme="minorBidi"/>
          <w:i w:val="0"/>
          <w:noProof/>
          <w:sz w:val="22"/>
          <w:szCs w:val="22"/>
        </w:rPr>
      </w:pPr>
      <w:hyperlink w:anchor="_Toc43965642" w:history="1">
        <w:r w:rsidR="00077E0D" w:rsidRPr="00284575">
          <w:rPr>
            <w:rStyle w:val="Hyperlink"/>
            <w:noProof/>
          </w:rPr>
          <w:t>3.2 Lịch sử phát triển</w:t>
        </w:r>
        <w:r w:rsidR="00077E0D">
          <w:rPr>
            <w:noProof/>
            <w:webHidden/>
          </w:rPr>
          <w:tab/>
        </w:r>
        <w:r w:rsidR="00077E0D">
          <w:rPr>
            <w:noProof/>
            <w:webHidden/>
          </w:rPr>
          <w:fldChar w:fldCharType="begin"/>
        </w:r>
        <w:r w:rsidR="00077E0D">
          <w:rPr>
            <w:noProof/>
            <w:webHidden/>
          </w:rPr>
          <w:instrText xml:space="preserve"> PAGEREF _Toc43965642 \h </w:instrText>
        </w:r>
        <w:r w:rsidR="00077E0D">
          <w:rPr>
            <w:noProof/>
            <w:webHidden/>
          </w:rPr>
        </w:r>
        <w:r w:rsidR="00077E0D">
          <w:rPr>
            <w:noProof/>
            <w:webHidden/>
          </w:rPr>
          <w:fldChar w:fldCharType="separate"/>
        </w:r>
        <w:r w:rsidR="00077E0D">
          <w:rPr>
            <w:noProof/>
            <w:webHidden/>
          </w:rPr>
          <w:t>28</w:t>
        </w:r>
        <w:r w:rsidR="00077E0D">
          <w:rPr>
            <w:noProof/>
            <w:webHidden/>
          </w:rPr>
          <w:fldChar w:fldCharType="end"/>
        </w:r>
      </w:hyperlink>
    </w:p>
    <w:p w14:paraId="1A0FEDAD" w14:textId="0548BA7C" w:rsidR="00077E0D" w:rsidRDefault="00E94B1B">
      <w:pPr>
        <w:pStyle w:val="TOC2"/>
        <w:rPr>
          <w:rFonts w:asciiTheme="minorHAnsi" w:eastAsiaTheme="minorEastAsia" w:hAnsiTheme="minorHAnsi" w:cstheme="minorBidi"/>
          <w:i w:val="0"/>
          <w:noProof/>
          <w:sz w:val="22"/>
          <w:szCs w:val="22"/>
        </w:rPr>
      </w:pPr>
      <w:hyperlink w:anchor="_Toc43965643" w:history="1">
        <w:r w:rsidR="00077E0D" w:rsidRPr="00284575">
          <w:rPr>
            <w:rStyle w:val="Hyperlink"/>
            <w:noProof/>
          </w:rPr>
          <w:t>3.3 Tình hình ứng dụng Spring Boot trên thế giới</w:t>
        </w:r>
        <w:r w:rsidR="00077E0D">
          <w:rPr>
            <w:noProof/>
            <w:webHidden/>
          </w:rPr>
          <w:tab/>
        </w:r>
        <w:r w:rsidR="00077E0D">
          <w:rPr>
            <w:noProof/>
            <w:webHidden/>
          </w:rPr>
          <w:fldChar w:fldCharType="begin"/>
        </w:r>
        <w:r w:rsidR="00077E0D">
          <w:rPr>
            <w:noProof/>
            <w:webHidden/>
          </w:rPr>
          <w:instrText xml:space="preserve"> PAGEREF _Toc43965643 \h </w:instrText>
        </w:r>
        <w:r w:rsidR="00077E0D">
          <w:rPr>
            <w:noProof/>
            <w:webHidden/>
          </w:rPr>
        </w:r>
        <w:r w:rsidR="00077E0D">
          <w:rPr>
            <w:noProof/>
            <w:webHidden/>
          </w:rPr>
          <w:fldChar w:fldCharType="separate"/>
        </w:r>
        <w:r w:rsidR="00077E0D">
          <w:rPr>
            <w:noProof/>
            <w:webHidden/>
          </w:rPr>
          <w:t>29</w:t>
        </w:r>
        <w:r w:rsidR="00077E0D">
          <w:rPr>
            <w:noProof/>
            <w:webHidden/>
          </w:rPr>
          <w:fldChar w:fldCharType="end"/>
        </w:r>
      </w:hyperlink>
    </w:p>
    <w:p w14:paraId="701DC10A" w14:textId="71889420" w:rsidR="00077E0D" w:rsidRDefault="00E94B1B">
      <w:pPr>
        <w:pStyle w:val="TOC2"/>
        <w:rPr>
          <w:rFonts w:asciiTheme="minorHAnsi" w:eastAsiaTheme="minorEastAsia" w:hAnsiTheme="minorHAnsi" w:cstheme="minorBidi"/>
          <w:i w:val="0"/>
          <w:noProof/>
          <w:sz w:val="22"/>
          <w:szCs w:val="22"/>
        </w:rPr>
      </w:pPr>
      <w:hyperlink w:anchor="_Toc43965644" w:history="1">
        <w:r w:rsidR="00077E0D" w:rsidRPr="00284575">
          <w:rPr>
            <w:rStyle w:val="Hyperlink"/>
            <w:noProof/>
          </w:rPr>
          <w:t>3.4 Các chức năng chính của Spring Boot</w:t>
        </w:r>
        <w:r w:rsidR="00077E0D">
          <w:rPr>
            <w:noProof/>
            <w:webHidden/>
          </w:rPr>
          <w:tab/>
        </w:r>
        <w:r w:rsidR="00077E0D">
          <w:rPr>
            <w:noProof/>
            <w:webHidden/>
          </w:rPr>
          <w:fldChar w:fldCharType="begin"/>
        </w:r>
        <w:r w:rsidR="00077E0D">
          <w:rPr>
            <w:noProof/>
            <w:webHidden/>
          </w:rPr>
          <w:instrText xml:space="preserve"> PAGEREF _Toc43965644 \h </w:instrText>
        </w:r>
        <w:r w:rsidR="00077E0D">
          <w:rPr>
            <w:noProof/>
            <w:webHidden/>
          </w:rPr>
        </w:r>
        <w:r w:rsidR="00077E0D">
          <w:rPr>
            <w:noProof/>
            <w:webHidden/>
          </w:rPr>
          <w:fldChar w:fldCharType="separate"/>
        </w:r>
        <w:r w:rsidR="00077E0D">
          <w:rPr>
            <w:noProof/>
            <w:webHidden/>
          </w:rPr>
          <w:t>32</w:t>
        </w:r>
        <w:r w:rsidR="00077E0D">
          <w:rPr>
            <w:noProof/>
            <w:webHidden/>
          </w:rPr>
          <w:fldChar w:fldCharType="end"/>
        </w:r>
      </w:hyperlink>
    </w:p>
    <w:p w14:paraId="40838981" w14:textId="7A5B2F25" w:rsidR="00077E0D" w:rsidRDefault="00E94B1B">
      <w:pPr>
        <w:pStyle w:val="TOC2"/>
        <w:rPr>
          <w:rFonts w:asciiTheme="minorHAnsi" w:eastAsiaTheme="minorEastAsia" w:hAnsiTheme="minorHAnsi" w:cstheme="minorBidi"/>
          <w:i w:val="0"/>
          <w:noProof/>
          <w:sz w:val="22"/>
          <w:szCs w:val="22"/>
        </w:rPr>
      </w:pPr>
      <w:hyperlink w:anchor="_Toc43965645" w:history="1">
        <w:r w:rsidR="00077E0D" w:rsidRPr="00284575">
          <w:rPr>
            <w:rStyle w:val="Hyperlink"/>
            <w:noProof/>
          </w:rPr>
          <w:t>3.5 System Requirements</w:t>
        </w:r>
        <w:r w:rsidR="00077E0D">
          <w:rPr>
            <w:noProof/>
            <w:webHidden/>
          </w:rPr>
          <w:tab/>
        </w:r>
        <w:r w:rsidR="00077E0D">
          <w:rPr>
            <w:noProof/>
            <w:webHidden/>
          </w:rPr>
          <w:fldChar w:fldCharType="begin"/>
        </w:r>
        <w:r w:rsidR="00077E0D">
          <w:rPr>
            <w:noProof/>
            <w:webHidden/>
          </w:rPr>
          <w:instrText xml:space="preserve"> PAGEREF _Toc43965645 \h </w:instrText>
        </w:r>
        <w:r w:rsidR="00077E0D">
          <w:rPr>
            <w:noProof/>
            <w:webHidden/>
          </w:rPr>
        </w:r>
        <w:r w:rsidR="00077E0D">
          <w:rPr>
            <w:noProof/>
            <w:webHidden/>
          </w:rPr>
          <w:fldChar w:fldCharType="separate"/>
        </w:r>
        <w:r w:rsidR="00077E0D">
          <w:rPr>
            <w:noProof/>
            <w:webHidden/>
          </w:rPr>
          <w:t>45</w:t>
        </w:r>
        <w:r w:rsidR="00077E0D">
          <w:rPr>
            <w:noProof/>
            <w:webHidden/>
          </w:rPr>
          <w:fldChar w:fldCharType="end"/>
        </w:r>
      </w:hyperlink>
    </w:p>
    <w:p w14:paraId="113EF0DC" w14:textId="2ED36A05" w:rsidR="00077E0D" w:rsidRDefault="00E94B1B">
      <w:pPr>
        <w:pStyle w:val="TOC1"/>
        <w:rPr>
          <w:rFonts w:asciiTheme="minorHAnsi" w:eastAsiaTheme="minorEastAsia" w:hAnsiTheme="minorHAnsi" w:cstheme="minorBidi"/>
          <w:bCs w:val="0"/>
          <w:noProof/>
          <w:sz w:val="22"/>
          <w:szCs w:val="22"/>
        </w:rPr>
      </w:pPr>
      <w:hyperlink w:anchor="_Toc43965646" w:history="1">
        <w:r w:rsidR="00077E0D" w:rsidRPr="00284575">
          <w:rPr>
            <w:rStyle w:val="Hyperlink"/>
            <w:noProof/>
          </w:rPr>
          <w:t>Chương 4. Ứng Dụng Website Bán Hoa Quả</w:t>
        </w:r>
        <w:r w:rsidR="00077E0D">
          <w:rPr>
            <w:noProof/>
            <w:webHidden/>
          </w:rPr>
          <w:tab/>
        </w:r>
        <w:r w:rsidR="00077E0D">
          <w:rPr>
            <w:noProof/>
            <w:webHidden/>
          </w:rPr>
          <w:fldChar w:fldCharType="begin"/>
        </w:r>
        <w:r w:rsidR="00077E0D">
          <w:rPr>
            <w:noProof/>
            <w:webHidden/>
          </w:rPr>
          <w:instrText xml:space="preserve"> PAGEREF _Toc43965646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36AAD6FA" w14:textId="7DE59B36" w:rsidR="00077E0D" w:rsidRDefault="00E94B1B">
      <w:pPr>
        <w:pStyle w:val="TOC2"/>
        <w:rPr>
          <w:rFonts w:asciiTheme="minorHAnsi" w:eastAsiaTheme="minorEastAsia" w:hAnsiTheme="minorHAnsi" w:cstheme="minorBidi"/>
          <w:i w:val="0"/>
          <w:noProof/>
          <w:sz w:val="22"/>
          <w:szCs w:val="22"/>
        </w:rPr>
      </w:pPr>
      <w:hyperlink w:anchor="_Toc43965647" w:history="1">
        <w:r w:rsidR="00077E0D" w:rsidRPr="00284575">
          <w:rPr>
            <w:rStyle w:val="Hyperlink"/>
            <w:noProof/>
          </w:rPr>
          <w:t>4.1 Giới thiệu</w:t>
        </w:r>
        <w:r w:rsidR="00077E0D">
          <w:rPr>
            <w:noProof/>
            <w:webHidden/>
          </w:rPr>
          <w:tab/>
        </w:r>
        <w:r w:rsidR="00077E0D">
          <w:rPr>
            <w:noProof/>
            <w:webHidden/>
          </w:rPr>
          <w:fldChar w:fldCharType="begin"/>
        </w:r>
        <w:r w:rsidR="00077E0D">
          <w:rPr>
            <w:noProof/>
            <w:webHidden/>
          </w:rPr>
          <w:instrText xml:space="preserve"> PAGEREF _Toc43965647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5306115B" w14:textId="64E0999A" w:rsidR="00077E0D" w:rsidRDefault="00E94B1B">
      <w:pPr>
        <w:pStyle w:val="TOC2"/>
        <w:rPr>
          <w:rFonts w:asciiTheme="minorHAnsi" w:eastAsiaTheme="minorEastAsia" w:hAnsiTheme="minorHAnsi" w:cstheme="minorBidi"/>
          <w:i w:val="0"/>
          <w:noProof/>
          <w:sz w:val="22"/>
          <w:szCs w:val="22"/>
        </w:rPr>
      </w:pPr>
      <w:hyperlink w:anchor="_Toc43965648" w:history="1">
        <w:r w:rsidR="00077E0D" w:rsidRPr="00284575">
          <w:rPr>
            <w:rStyle w:val="Hyperlink"/>
            <w:noProof/>
          </w:rPr>
          <w:t>4.2 Yêu cầu khách hàng</w:t>
        </w:r>
        <w:r w:rsidR="00077E0D">
          <w:rPr>
            <w:noProof/>
            <w:webHidden/>
          </w:rPr>
          <w:tab/>
        </w:r>
        <w:r w:rsidR="00077E0D">
          <w:rPr>
            <w:noProof/>
            <w:webHidden/>
          </w:rPr>
          <w:fldChar w:fldCharType="begin"/>
        </w:r>
        <w:r w:rsidR="00077E0D">
          <w:rPr>
            <w:noProof/>
            <w:webHidden/>
          </w:rPr>
          <w:instrText xml:space="preserve"> PAGEREF _Toc43965648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2AD4B66A" w14:textId="4D1DBCB0" w:rsidR="00077E0D" w:rsidRDefault="00E94B1B">
      <w:pPr>
        <w:pStyle w:val="TOC2"/>
        <w:rPr>
          <w:rFonts w:asciiTheme="minorHAnsi" w:eastAsiaTheme="minorEastAsia" w:hAnsiTheme="minorHAnsi" w:cstheme="minorBidi"/>
          <w:i w:val="0"/>
          <w:noProof/>
          <w:sz w:val="22"/>
          <w:szCs w:val="22"/>
        </w:rPr>
      </w:pPr>
      <w:hyperlink w:anchor="_Toc43965649" w:history="1">
        <w:r w:rsidR="00077E0D" w:rsidRPr="00284575">
          <w:rPr>
            <w:rStyle w:val="Hyperlink"/>
            <w:noProof/>
          </w:rPr>
          <w:t>4.3 Quy trình đặt hàng của khách hàng</w:t>
        </w:r>
        <w:r w:rsidR="00077E0D">
          <w:rPr>
            <w:noProof/>
            <w:webHidden/>
          </w:rPr>
          <w:tab/>
        </w:r>
        <w:r w:rsidR="00077E0D">
          <w:rPr>
            <w:noProof/>
            <w:webHidden/>
          </w:rPr>
          <w:fldChar w:fldCharType="begin"/>
        </w:r>
        <w:r w:rsidR="00077E0D">
          <w:rPr>
            <w:noProof/>
            <w:webHidden/>
          </w:rPr>
          <w:instrText xml:space="preserve"> PAGEREF _Toc43965649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3D66B8A1" w14:textId="383DF522" w:rsidR="00077E0D" w:rsidRDefault="00E94B1B">
      <w:pPr>
        <w:pStyle w:val="TOC2"/>
        <w:rPr>
          <w:rFonts w:asciiTheme="minorHAnsi" w:eastAsiaTheme="minorEastAsia" w:hAnsiTheme="minorHAnsi" w:cstheme="minorBidi"/>
          <w:i w:val="0"/>
          <w:noProof/>
          <w:sz w:val="22"/>
          <w:szCs w:val="22"/>
        </w:rPr>
      </w:pPr>
      <w:hyperlink w:anchor="_Toc43965650" w:history="1">
        <w:r w:rsidR="00077E0D" w:rsidRPr="00284575">
          <w:rPr>
            <w:rStyle w:val="Hyperlink"/>
            <w:noProof/>
          </w:rPr>
          <w:t>4.4 Quy trình bán hàng</w:t>
        </w:r>
        <w:r w:rsidR="00077E0D">
          <w:rPr>
            <w:noProof/>
            <w:webHidden/>
          </w:rPr>
          <w:tab/>
        </w:r>
        <w:r w:rsidR="00077E0D">
          <w:rPr>
            <w:noProof/>
            <w:webHidden/>
          </w:rPr>
          <w:fldChar w:fldCharType="begin"/>
        </w:r>
        <w:r w:rsidR="00077E0D">
          <w:rPr>
            <w:noProof/>
            <w:webHidden/>
          </w:rPr>
          <w:instrText xml:space="preserve"> PAGEREF _Toc43965650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28C5D434" w14:textId="0AA4A4A7" w:rsidR="00077E0D" w:rsidRDefault="00E94B1B">
      <w:pPr>
        <w:pStyle w:val="TOC2"/>
        <w:rPr>
          <w:rFonts w:asciiTheme="minorHAnsi" w:eastAsiaTheme="minorEastAsia" w:hAnsiTheme="minorHAnsi" w:cstheme="minorBidi"/>
          <w:i w:val="0"/>
          <w:noProof/>
          <w:sz w:val="22"/>
          <w:szCs w:val="22"/>
        </w:rPr>
      </w:pPr>
      <w:hyperlink w:anchor="_Toc43965651" w:history="1">
        <w:r w:rsidR="00077E0D" w:rsidRPr="00284575">
          <w:rPr>
            <w:rStyle w:val="Hyperlink"/>
            <w:noProof/>
          </w:rPr>
          <w:t>4.5 Yêu cầu quản trị</w:t>
        </w:r>
        <w:r w:rsidR="00077E0D">
          <w:rPr>
            <w:noProof/>
            <w:webHidden/>
          </w:rPr>
          <w:tab/>
        </w:r>
        <w:r w:rsidR="00077E0D">
          <w:rPr>
            <w:noProof/>
            <w:webHidden/>
          </w:rPr>
          <w:fldChar w:fldCharType="begin"/>
        </w:r>
        <w:r w:rsidR="00077E0D">
          <w:rPr>
            <w:noProof/>
            <w:webHidden/>
          </w:rPr>
          <w:instrText xml:space="preserve"> PAGEREF _Toc43965651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486A8EF4" w14:textId="2DC84309" w:rsidR="00077E0D" w:rsidRDefault="00E94B1B">
      <w:pPr>
        <w:pStyle w:val="TOC2"/>
        <w:rPr>
          <w:rFonts w:asciiTheme="minorHAnsi" w:eastAsiaTheme="minorEastAsia" w:hAnsiTheme="minorHAnsi" w:cstheme="minorBidi"/>
          <w:i w:val="0"/>
          <w:noProof/>
          <w:sz w:val="22"/>
          <w:szCs w:val="22"/>
        </w:rPr>
      </w:pPr>
      <w:hyperlink w:anchor="_Toc43965652" w:history="1">
        <w:r w:rsidR="00077E0D" w:rsidRPr="00284575">
          <w:rPr>
            <w:rStyle w:val="Hyperlink"/>
            <w:noProof/>
          </w:rPr>
          <w:t>4.6 Quy trình giao hàng</w:t>
        </w:r>
        <w:r w:rsidR="00077E0D">
          <w:rPr>
            <w:noProof/>
            <w:webHidden/>
          </w:rPr>
          <w:tab/>
        </w:r>
        <w:r w:rsidR="00077E0D">
          <w:rPr>
            <w:noProof/>
            <w:webHidden/>
          </w:rPr>
          <w:fldChar w:fldCharType="begin"/>
        </w:r>
        <w:r w:rsidR="00077E0D">
          <w:rPr>
            <w:noProof/>
            <w:webHidden/>
          </w:rPr>
          <w:instrText xml:space="preserve"> PAGEREF _Toc43965652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3AFB0C18" w14:textId="0FB02EDF" w:rsidR="00077E0D" w:rsidRDefault="00E94B1B">
      <w:pPr>
        <w:pStyle w:val="TOC2"/>
        <w:rPr>
          <w:rFonts w:asciiTheme="minorHAnsi" w:eastAsiaTheme="minorEastAsia" w:hAnsiTheme="minorHAnsi" w:cstheme="minorBidi"/>
          <w:i w:val="0"/>
          <w:noProof/>
          <w:sz w:val="22"/>
          <w:szCs w:val="22"/>
        </w:rPr>
      </w:pPr>
      <w:hyperlink w:anchor="_Toc43965653" w:history="1">
        <w:r w:rsidR="00077E0D" w:rsidRPr="00284575">
          <w:rPr>
            <w:rStyle w:val="Hyperlink"/>
            <w:noProof/>
          </w:rPr>
          <w:t>4.7 Quy trình trả hàng</w:t>
        </w:r>
        <w:r w:rsidR="00077E0D">
          <w:rPr>
            <w:noProof/>
            <w:webHidden/>
          </w:rPr>
          <w:tab/>
        </w:r>
        <w:r w:rsidR="00077E0D">
          <w:rPr>
            <w:noProof/>
            <w:webHidden/>
          </w:rPr>
          <w:fldChar w:fldCharType="begin"/>
        </w:r>
        <w:r w:rsidR="00077E0D">
          <w:rPr>
            <w:noProof/>
            <w:webHidden/>
          </w:rPr>
          <w:instrText xml:space="preserve"> PAGEREF _Toc43965653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4C0BCC4F" w14:textId="368ACBE6" w:rsidR="00077E0D" w:rsidRDefault="00E94B1B">
      <w:pPr>
        <w:pStyle w:val="TOC1"/>
        <w:rPr>
          <w:rFonts w:asciiTheme="minorHAnsi" w:eastAsiaTheme="minorEastAsia" w:hAnsiTheme="minorHAnsi" w:cstheme="minorBidi"/>
          <w:bCs w:val="0"/>
          <w:noProof/>
          <w:sz w:val="22"/>
          <w:szCs w:val="22"/>
        </w:rPr>
      </w:pPr>
      <w:hyperlink w:anchor="_Toc43965654" w:history="1">
        <w:r w:rsidR="00077E0D" w:rsidRPr="00284575">
          <w:rPr>
            <w:rStyle w:val="Hyperlink"/>
            <w:noProof/>
          </w:rPr>
          <w:t>Chương 5. Ứng dụng</w:t>
        </w:r>
        <w:r w:rsidR="00077E0D">
          <w:rPr>
            <w:noProof/>
            <w:webHidden/>
          </w:rPr>
          <w:tab/>
        </w:r>
        <w:r w:rsidR="00077E0D">
          <w:rPr>
            <w:noProof/>
            <w:webHidden/>
          </w:rPr>
          <w:fldChar w:fldCharType="begin"/>
        </w:r>
        <w:r w:rsidR="00077E0D">
          <w:rPr>
            <w:noProof/>
            <w:webHidden/>
          </w:rPr>
          <w:instrText xml:space="preserve"> PAGEREF _Toc43965654 \h </w:instrText>
        </w:r>
        <w:r w:rsidR="00077E0D">
          <w:rPr>
            <w:noProof/>
            <w:webHidden/>
          </w:rPr>
        </w:r>
        <w:r w:rsidR="00077E0D">
          <w:rPr>
            <w:noProof/>
            <w:webHidden/>
          </w:rPr>
          <w:fldChar w:fldCharType="separate"/>
        </w:r>
        <w:r w:rsidR="00077E0D">
          <w:rPr>
            <w:noProof/>
            <w:webHidden/>
          </w:rPr>
          <w:t>50</w:t>
        </w:r>
        <w:r w:rsidR="00077E0D">
          <w:rPr>
            <w:noProof/>
            <w:webHidden/>
          </w:rPr>
          <w:fldChar w:fldCharType="end"/>
        </w:r>
      </w:hyperlink>
    </w:p>
    <w:p w14:paraId="7BA9D97F" w14:textId="4BCED685" w:rsidR="00077E0D" w:rsidRDefault="00E94B1B">
      <w:pPr>
        <w:pStyle w:val="TOC2"/>
        <w:rPr>
          <w:rFonts w:asciiTheme="minorHAnsi" w:eastAsiaTheme="minorEastAsia" w:hAnsiTheme="minorHAnsi" w:cstheme="minorBidi"/>
          <w:i w:val="0"/>
          <w:noProof/>
          <w:sz w:val="22"/>
          <w:szCs w:val="22"/>
        </w:rPr>
      </w:pPr>
      <w:hyperlink w:anchor="_Toc43965655" w:history="1">
        <w:r w:rsidR="00077E0D" w:rsidRPr="00284575">
          <w:rPr>
            <w:rStyle w:val="Hyperlink"/>
            <w:noProof/>
          </w:rPr>
          <w:t>5.1 Sơ đồ chức năng</w:t>
        </w:r>
        <w:r w:rsidR="00077E0D">
          <w:rPr>
            <w:noProof/>
            <w:webHidden/>
          </w:rPr>
          <w:tab/>
        </w:r>
        <w:r w:rsidR="00077E0D">
          <w:rPr>
            <w:noProof/>
            <w:webHidden/>
          </w:rPr>
          <w:fldChar w:fldCharType="begin"/>
        </w:r>
        <w:r w:rsidR="00077E0D">
          <w:rPr>
            <w:noProof/>
            <w:webHidden/>
          </w:rPr>
          <w:instrText xml:space="preserve"> PAGEREF _Toc43965655 \h </w:instrText>
        </w:r>
        <w:r w:rsidR="00077E0D">
          <w:rPr>
            <w:noProof/>
            <w:webHidden/>
          </w:rPr>
        </w:r>
        <w:r w:rsidR="00077E0D">
          <w:rPr>
            <w:noProof/>
            <w:webHidden/>
          </w:rPr>
          <w:fldChar w:fldCharType="separate"/>
        </w:r>
        <w:r w:rsidR="00077E0D">
          <w:rPr>
            <w:noProof/>
            <w:webHidden/>
          </w:rPr>
          <w:t>50</w:t>
        </w:r>
        <w:r w:rsidR="00077E0D">
          <w:rPr>
            <w:noProof/>
            <w:webHidden/>
          </w:rPr>
          <w:fldChar w:fldCharType="end"/>
        </w:r>
      </w:hyperlink>
    </w:p>
    <w:p w14:paraId="3E09E56F" w14:textId="223D3267" w:rsidR="00077E0D" w:rsidRDefault="00E94B1B">
      <w:pPr>
        <w:pStyle w:val="TOC2"/>
        <w:rPr>
          <w:rFonts w:asciiTheme="minorHAnsi" w:eastAsiaTheme="minorEastAsia" w:hAnsiTheme="minorHAnsi" w:cstheme="minorBidi"/>
          <w:i w:val="0"/>
          <w:noProof/>
          <w:sz w:val="22"/>
          <w:szCs w:val="22"/>
        </w:rPr>
      </w:pPr>
      <w:hyperlink w:anchor="_Toc43965656" w:history="1">
        <w:r w:rsidR="00077E0D" w:rsidRPr="00284575">
          <w:rPr>
            <w:rStyle w:val="Hyperlink"/>
            <w:noProof/>
          </w:rPr>
          <w:t>5.2 Sơ đồ use case</w:t>
        </w:r>
        <w:r w:rsidR="00077E0D">
          <w:rPr>
            <w:noProof/>
            <w:webHidden/>
          </w:rPr>
          <w:tab/>
        </w:r>
        <w:r w:rsidR="00077E0D">
          <w:rPr>
            <w:noProof/>
            <w:webHidden/>
          </w:rPr>
          <w:fldChar w:fldCharType="begin"/>
        </w:r>
        <w:r w:rsidR="00077E0D">
          <w:rPr>
            <w:noProof/>
            <w:webHidden/>
          </w:rPr>
          <w:instrText xml:space="preserve"> PAGEREF _Toc43965656 \h </w:instrText>
        </w:r>
        <w:r w:rsidR="00077E0D">
          <w:rPr>
            <w:noProof/>
            <w:webHidden/>
          </w:rPr>
        </w:r>
        <w:r w:rsidR="00077E0D">
          <w:rPr>
            <w:noProof/>
            <w:webHidden/>
          </w:rPr>
          <w:fldChar w:fldCharType="separate"/>
        </w:r>
        <w:r w:rsidR="00077E0D">
          <w:rPr>
            <w:noProof/>
            <w:webHidden/>
          </w:rPr>
          <w:t>51</w:t>
        </w:r>
        <w:r w:rsidR="00077E0D">
          <w:rPr>
            <w:noProof/>
            <w:webHidden/>
          </w:rPr>
          <w:fldChar w:fldCharType="end"/>
        </w:r>
      </w:hyperlink>
    </w:p>
    <w:p w14:paraId="1CB39663" w14:textId="61C9327A" w:rsidR="00077E0D" w:rsidRDefault="00E94B1B">
      <w:pPr>
        <w:pStyle w:val="TOC2"/>
        <w:rPr>
          <w:rFonts w:asciiTheme="minorHAnsi" w:eastAsiaTheme="minorEastAsia" w:hAnsiTheme="minorHAnsi" w:cstheme="minorBidi"/>
          <w:i w:val="0"/>
          <w:noProof/>
          <w:sz w:val="22"/>
          <w:szCs w:val="22"/>
        </w:rPr>
      </w:pPr>
      <w:hyperlink w:anchor="_Toc43965657" w:history="1">
        <w:r w:rsidR="00077E0D" w:rsidRPr="00284575">
          <w:rPr>
            <w:rStyle w:val="Hyperlink"/>
            <w:noProof/>
          </w:rPr>
          <w:t>5.3 Sơ đồ tuần tự</w:t>
        </w:r>
        <w:r w:rsidR="00077E0D">
          <w:rPr>
            <w:noProof/>
            <w:webHidden/>
          </w:rPr>
          <w:tab/>
        </w:r>
        <w:r w:rsidR="00077E0D">
          <w:rPr>
            <w:noProof/>
            <w:webHidden/>
          </w:rPr>
          <w:fldChar w:fldCharType="begin"/>
        </w:r>
        <w:r w:rsidR="00077E0D">
          <w:rPr>
            <w:noProof/>
            <w:webHidden/>
          </w:rPr>
          <w:instrText xml:space="preserve"> PAGEREF _Toc43965657 \h </w:instrText>
        </w:r>
        <w:r w:rsidR="00077E0D">
          <w:rPr>
            <w:noProof/>
            <w:webHidden/>
          </w:rPr>
        </w:r>
        <w:r w:rsidR="00077E0D">
          <w:rPr>
            <w:noProof/>
            <w:webHidden/>
          </w:rPr>
          <w:fldChar w:fldCharType="separate"/>
        </w:r>
        <w:r w:rsidR="00077E0D">
          <w:rPr>
            <w:noProof/>
            <w:webHidden/>
          </w:rPr>
          <w:t>65</w:t>
        </w:r>
        <w:r w:rsidR="00077E0D">
          <w:rPr>
            <w:noProof/>
            <w:webHidden/>
          </w:rPr>
          <w:fldChar w:fldCharType="end"/>
        </w:r>
      </w:hyperlink>
    </w:p>
    <w:p w14:paraId="309D1D3F" w14:textId="68AA1D02" w:rsidR="00077E0D" w:rsidRDefault="00E94B1B">
      <w:pPr>
        <w:pStyle w:val="TOC1"/>
        <w:rPr>
          <w:rFonts w:asciiTheme="minorHAnsi" w:eastAsiaTheme="minorEastAsia" w:hAnsiTheme="minorHAnsi" w:cstheme="minorBidi"/>
          <w:bCs w:val="0"/>
          <w:noProof/>
          <w:sz w:val="22"/>
          <w:szCs w:val="22"/>
        </w:rPr>
      </w:pPr>
      <w:hyperlink w:anchor="_Toc43965658" w:history="1">
        <w:r w:rsidR="00077E0D" w:rsidRPr="00284575">
          <w:rPr>
            <w:rStyle w:val="Hyperlink"/>
            <w:noProof/>
          </w:rPr>
          <w:t>Chương 6. Thành phần dữ liệu</w:t>
        </w:r>
        <w:r w:rsidR="00077E0D">
          <w:rPr>
            <w:noProof/>
            <w:webHidden/>
          </w:rPr>
          <w:tab/>
        </w:r>
        <w:r w:rsidR="00077E0D">
          <w:rPr>
            <w:noProof/>
            <w:webHidden/>
          </w:rPr>
          <w:fldChar w:fldCharType="begin"/>
        </w:r>
        <w:r w:rsidR="00077E0D">
          <w:rPr>
            <w:noProof/>
            <w:webHidden/>
          </w:rPr>
          <w:instrText xml:space="preserve"> PAGEREF _Toc43965658 \h </w:instrText>
        </w:r>
        <w:r w:rsidR="00077E0D">
          <w:rPr>
            <w:noProof/>
            <w:webHidden/>
          </w:rPr>
        </w:r>
        <w:r w:rsidR="00077E0D">
          <w:rPr>
            <w:noProof/>
            <w:webHidden/>
          </w:rPr>
          <w:fldChar w:fldCharType="separate"/>
        </w:r>
        <w:r w:rsidR="00077E0D">
          <w:rPr>
            <w:noProof/>
            <w:webHidden/>
          </w:rPr>
          <w:t>66</w:t>
        </w:r>
        <w:r w:rsidR="00077E0D">
          <w:rPr>
            <w:noProof/>
            <w:webHidden/>
          </w:rPr>
          <w:fldChar w:fldCharType="end"/>
        </w:r>
      </w:hyperlink>
    </w:p>
    <w:p w14:paraId="1677C617" w14:textId="45B46242" w:rsidR="00077E0D" w:rsidRDefault="00E94B1B">
      <w:pPr>
        <w:pStyle w:val="TOC2"/>
        <w:rPr>
          <w:rFonts w:asciiTheme="minorHAnsi" w:eastAsiaTheme="minorEastAsia" w:hAnsiTheme="minorHAnsi" w:cstheme="minorBidi"/>
          <w:i w:val="0"/>
          <w:noProof/>
          <w:sz w:val="22"/>
          <w:szCs w:val="22"/>
        </w:rPr>
      </w:pPr>
      <w:hyperlink w:anchor="_Toc43965659" w:history="1">
        <w:r w:rsidR="00077E0D" w:rsidRPr="00284575">
          <w:rPr>
            <w:rStyle w:val="Hyperlink"/>
            <w:noProof/>
          </w:rPr>
          <w:t>6.1 Phân tích ở mức quan niệm</w:t>
        </w:r>
        <w:r w:rsidR="00077E0D">
          <w:rPr>
            <w:noProof/>
            <w:webHidden/>
          </w:rPr>
          <w:tab/>
        </w:r>
        <w:r w:rsidR="00077E0D">
          <w:rPr>
            <w:noProof/>
            <w:webHidden/>
          </w:rPr>
          <w:fldChar w:fldCharType="begin"/>
        </w:r>
        <w:r w:rsidR="00077E0D">
          <w:rPr>
            <w:noProof/>
            <w:webHidden/>
          </w:rPr>
          <w:instrText xml:space="preserve"> PAGEREF _Toc43965659 \h </w:instrText>
        </w:r>
        <w:r w:rsidR="00077E0D">
          <w:rPr>
            <w:noProof/>
            <w:webHidden/>
          </w:rPr>
        </w:r>
        <w:r w:rsidR="00077E0D">
          <w:rPr>
            <w:noProof/>
            <w:webHidden/>
          </w:rPr>
          <w:fldChar w:fldCharType="separate"/>
        </w:r>
        <w:r w:rsidR="00077E0D">
          <w:rPr>
            <w:noProof/>
            <w:webHidden/>
          </w:rPr>
          <w:t>66</w:t>
        </w:r>
        <w:r w:rsidR="00077E0D">
          <w:rPr>
            <w:noProof/>
            <w:webHidden/>
          </w:rPr>
          <w:fldChar w:fldCharType="end"/>
        </w:r>
      </w:hyperlink>
    </w:p>
    <w:p w14:paraId="0BF72FC8" w14:textId="3F6BEAB5" w:rsidR="00077E0D" w:rsidRDefault="00E94B1B">
      <w:pPr>
        <w:pStyle w:val="TOC2"/>
        <w:rPr>
          <w:rFonts w:asciiTheme="minorHAnsi" w:eastAsiaTheme="minorEastAsia" w:hAnsiTheme="minorHAnsi" w:cstheme="minorBidi"/>
          <w:i w:val="0"/>
          <w:noProof/>
          <w:sz w:val="22"/>
          <w:szCs w:val="22"/>
        </w:rPr>
      </w:pPr>
      <w:hyperlink w:anchor="_Toc43965660" w:history="1">
        <w:r w:rsidR="00077E0D" w:rsidRPr="00284575">
          <w:rPr>
            <w:rStyle w:val="Hyperlink"/>
            <w:noProof/>
          </w:rPr>
          <w:t>6.2 Thiết kế cơ sở dữ liệu</w:t>
        </w:r>
        <w:r w:rsidR="00077E0D">
          <w:rPr>
            <w:noProof/>
            <w:webHidden/>
          </w:rPr>
          <w:tab/>
        </w:r>
        <w:r w:rsidR="00077E0D">
          <w:rPr>
            <w:noProof/>
            <w:webHidden/>
          </w:rPr>
          <w:fldChar w:fldCharType="begin"/>
        </w:r>
        <w:r w:rsidR="00077E0D">
          <w:rPr>
            <w:noProof/>
            <w:webHidden/>
          </w:rPr>
          <w:instrText xml:space="preserve"> PAGEREF _Toc43965660 \h </w:instrText>
        </w:r>
        <w:r w:rsidR="00077E0D">
          <w:rPr>
            <w:noProof/>
            <w:webHidden/>
          </w:rPr>
        </w:r>
        <w:r w:rsidR="00077E0D">
          <w:rPr>
            <w:noProof/>
            <w:webHidden/>
          </w:rPr>
          <w:fldChar w:fldCharType="separate"/>
        </w:r>
        <w:r w:rsidR="00077E0D">
          <w:rPr>
            <w:noProof/>
            <w:webHidden/>
          </w:rPr>
          <w:t>71</w:t>
        </w:r>
        <w:r w:rsidR="00077E0D">
          <w:rPr>
            <w:noProof/>
            <w:webHidden/>
          </w:rPr>
          <w:fldChar w:fldCharType="end"/>
        </w:r>
      </w:hyperlink>
    </w:p>
    <w:p w14:paraId="24F0D3D0" w14:textId="43D6474F" w:rsidR="00077E0D" w:rsidRDefault="00E94B1B">
      <w:pPr>
        <w:pStyle w:val="TOC1"/>
        <w:rPr>
          <w:rFonts w:asciiTheme="minorHAnsi" w:eastAsiaTheme="minorEastAsia" w:hAnsiTheme="minorHAnsi" w:cstheme="minorBidi"/>
          <w:bCs w:val="0"/>
          <w:noProof/>
          <w:sz w:val="22"/>
          <w:szCs w:val="22"/>
        </w:rPr>
      </w:pPr>
      <w:hyperlink w:anchor="_Toc43965661" w:history="1">
        <w:r w:rsidR="00077E0D" w:rsidRPr="00284575">
          <w:rPr>
            <w:rStyle w:val="Hyperlink"/>
            <w:noProof/>
          </w:rPr>
          <w:t>Chương 7. Thành phần giao diện</w:t>
        </w:r>
        <w:r w:rsidR="00077E0D">
          <w:rPr>
            <w:noProof/>
            <w:webHidden/>
          </w:rPr>
          <w:tab/>
        </w:r>
        <w:r w:rsidR="00077E0D">
          <w:rPr>
            <w:noProof/>
            <w:webHidden/>
          </w:rPr>
          <w:fldChar w:fldCharType="begin"/>
        </w:r>
        <w:r w:rsidR="00077E0D">
          <w:rPr>
            <w:noProof/>
            <w:webHidden/>
          </w:rPr>
          <w:instrText xml:space="preserve"> PAGEREF _Toc43965661 \h </w:instrText>
        </w:r>
        <w:r w:rsidR="00077E0D">
          <w:rPr>
            <w:noProof/>
            <w:webHidden/>
          </w:rPr>
        </w:r>
        <w:r w:rsidR="00077E0D">
          <w:rPr>
            <w:noProof/>
            <w:webHidden/>
          </w:rPr>
          <w:fldChar w:fldCharType="separate"/>
        </w:r>
        <w:r w:rsidR="00077E0D">
          <w:rPr>
            <w:noProof/>
            <w:webHidden/>
          </w:rPr>
          <w:t>74</w:t>
        </w:r>
        <w:r w:rsidR="00077E0D">
          <w:rPr>
            <w:noProof/>
            <w:webHidden/>
          </w:rPr>
          <w:fldChar w:fldCharType="end"/>
        </w:r>
      </w:hyperlink>
    </w:p>
    <w:p w14:paraId="45FAA954" w14:textId="2EA35B9B" w:rsidR="00077E0D" w:rsidRDefault="00E94B1B">
      <w:pPr>
        <w:pStyle w:val="TOC2"/>
        <w:rPr>
          <w:rFonts w:asciiTheme="minorHAnsi" w:eastAsiaTheme="minorEastAsia" w:hAnsiTheme="minorHAnsi" w:cstheme="minorBidi"/>
          <w:i w:val="0"/>
          <w:noProof/>
          <w:sz w:val="22"/>
          <w:szCs w:val="22"/>
        </w:rPr>
      </w:pPr>
      <w:hyperlink w:anchor="_Toc43965662" w:history="1">
        <w:r w:rsidR="00077E0D" w:rsidRPr="00284575">
          <w:rPr>
            <w:rStyle w:val="Hyperlink"/>
            <w:noProof/>
          </w:rPr>
          <w:t>7.1 Người dùng</w:t>
        </w:r>
        <w:r w:rsidR="00077E0D">
          <w:rPr>
            <w:noProof/>
            <w:webHidden/>
          </w:rPr>
          <w:tab/>
        </w:r>
        <w:r w:rsidR="00077E0D">
          <w:rPr>
            <w:noProof/>
            <w:webHidden/>
          </w:rPr>
          <w:fldChar w:fldCharType="begin"/>
        </w:r>
        <w:r w:rsidR="00077E0D">
          <w:rPr>
            <w:noProof/>
            <w:webHidden/>
          </w:rPr>
          <w:instrText xml:space="preserve"> PAGEREF _Toc43965662 \h </w:instrText>
        </w:r>
        <w:r w:rsidR="00077E0D">
          <w:rPr>
            <w:noProof/>
            <w:webHidden/>
          </w:rPr>
        </w:r>
        <w:r w:rsidR="00077E0D">
          <w:rPr>
            <w:noProof/>
            <w:webHidden/>
          </w:rPr>
          <w:fldChar w:fldCharType="separate"/>
        </w:r>
        <w:r w:rsidR="00077E0D">
          <w:rPr>
            <w:noProof/>
            <w:webHidden/>
          </w:rPr>
          <w:t>74</w:t>
        </w:r>
        <w:r w:rsidR="00077E0D">
          <w:rPr>
            <w:noProof/>
            <w:webHidden/>
          </w:rPr>
          <w:fldChar w:fldCharType="end"/>
        </w:r>
      </w:hyperlink>
    </w:p>
    <w:p w14:paraId="3C3EE265" w14:textId="4E2F8F8D" w:rsidR="00077E0D" w:rsidRDefault="00E94B1B">
      <w:pPr>
        <w:pStyle w:val="TOC2"/>
        <w:rPr>
          <w:rFonts w:asciiTheme="minorHAnsi" w:eastAsiaTheme="minorEastAsia" w:hAnsiTheme="minorHAnsi" w:cstheme="minorBidi"/>
          <w:i w:val="0"/>
          <w:noProof/>
          <w:sz w:val="22"/>
          <w:szCs w:val="22"/>
        </w:rPr>
      </w:pPr>
      <w:hyperlink w:anchor="_Toc43965663" w:history="1">
        <w:r w:rsidR="00077E0D" w:rsidRPr="00284575">
          <w:rPr>
            <w:rStyle w:val="Hyperlink"/>
            <w:noProof/>
          </w:rPr>
          <w:t>7.2 Quản lý</w:t>
        </w:r>
        <w:r w:rsidR="00077E0D">
          <w:rPr>
            <w:noProof/>
            <w:webHidden/>
          </w:rPr>
          <w:tab/>
        </w:r>
        <w:r w:rsidR="00077E0D">
          <w:rPr>
            <w:noProof/>
            <w:webHidden/>
          </w:rPr>
          <w:fldChar w:fldCharType="begin"/>
        </w:r>
        <w:r w:rsidR="00077E0D">
          <w:rPr>
            <w:noProof/>
            <w:webHidden/>
          </w:rPr>
          <w:instrText xml:space="preserve"> PAGEREF _Toc43965663 \h </w:instrText>
        </w:r>
        <w:r w:rsidR="00077E0D">
          <w:rPr>
            <w:noProof/>
            <w:webHidden/>
          </w:rPr>
        </w:r>
        <w:r w:rsidR="00077E0D">
          <w:rPr>
            <w:noProof/>
            <w:webHidden/>
          </w:rPr>
          <w:fldChar w:fldCharType="separate"/>
        </w:r>
        <w:r w:rsidR="00077E0D">
          <w:rPr>
            <w:noProof/>
            <w:webHidden/>
          </w:rPr>
          <w:t>75</w:t>
        </w:r>
        <w:r w:rsidR="00077E0D">
          <w:rPr>
            <w:noProof/>
            <w:webHidden/>
          </w:rPr>
          <w:fldChar w:fldCharType="end"/>
        </w:r>
      </w:hyperlink>
    </w:p>
    <w:p w14:paraId="2ABB8D21" w14:textId="537FFF3A" w:rsidR="00A94FEA" w:rsidRDefault="00692CD9">
      <w:pPr>
        <w:pStyle w:val="BodyText"/>
      </w:pPr>
      <w:r>
        <w:fldChar w:fldCharType="end"/>
      </w:r>
    </w:p>
    <w:p w14:paraId="7821EBE0" w14:textId="77777777" w:rsidR="00A94FEA" w:rsidRDefault="00692CD9">
      <w:pPr>
        <w:pStyle w:val="Title"/>
      </w:pPr>
      <w:r>
        <w:lastRenderedPageBreak/>
        <w:t>Danh sách các hình vẽ và bảng</w:t>
      </w:r>
    </w:p>
    <w:p w14:paraId="79B44B04" w14:textId="367B1D1C" w:rsidR="005B0FCA" w:rsidRDefault="00692CD9">
      <w:pPr>
        <w:pStyle w:val="TableofFigures"/>
        <w:rPr>
          <w:rFonts w:asciiTheme="minorHAnsi" w:eastAsiaTheme="minorEastAsia" w:hAnsiTheme="minorHAnsi" w:cstheme="minorBidi"/>
          <w:noProof/>
          <w:sz w:val="22"/>
        </w:rPr>
      </w:pPr>
      <w:r>
        <w:rPr>
          <w:b/>
          <w:bCs/>
          <w:sz w:val="22"/>
        </w:rPr>
        <w:fldChar w:fldCharType="begin"/>
      </w:r>
      <w:r>
        <w:rPr>
          <w:b/>
          <w:bCs/>
          <w:sz w:val="22"/>
        </w:rPr>
        <w:instrText xml:space="preserve"> TOC \h \z \t "Figure-Caption,1" \c "Hình" </w:instrText>
      </w:r>
      <w:r>
        <w:rPr>
          <w:b/>
          <w:bCs/>
          <w:sz w:val="22"/>
        </w:rPr>
        <w:fldChar w:fldCharType="separate"/>
      </w:r>
      <w:hyperlink w:anchor="_Toc43965664" w:history="1">
        <w:r w:rsidR="005B0FCA" w:rsidRPr="006A0BC7">
          <w:rPr>
            <w:rStyle w:val="Hyperlink"/>
            <w:noProof/>
          </w:rPr>
          <w:t>Hình 2</w:t>
        </w:r>
        <w:r w:rsidR="005B0FCA" w:rsidRPr="006A0BC7">
          <w:rPr>
            <w:rStyle w:val="Hyperlink"/>
            <w:noProof/>
          </w:rPr>
          <w:noBreakHyphen/>
          <w:t>1. Web frameworkđược yêu thích nhất vào năm 2019 [2]</w:t>
        </w:r>
        <w:r w:rsidR="005B0FCA">
          <w:rPr>
            <w:noProof/>
            <w:webHidden/>
          </w:rPr>
          <w:tab/>
        </w:r>
        <w:r w:rsidR="005B0FCA">
          <w:rPr>
            <w:noProof/>
            <w:webHidden/>
          </w:rPr>
          <w:fldChar w:fldCharType="begin"/>
        </w:r>
        <w:r w:rsidR="005B0FCA">
          <w:rPr>
            <w:noProof/>
            <w:webHidden/>
          </w:rPr>
          <w:instrText xml:space="preserve"> PAGEREF _Toc43965664 \h </w:instrText>
        </w:r>
        <w:r w:rsidR="005B0FCA">
          <w:rPr>
            <w:noProof/>
            <w:webHidden/>
          </w:rPr>
        </w:r>
        <w:r w:rsidR="005B0FCA">
          <w:rPr>
            <w:noProof/>
            <w:webHidden/>
          </w:rPr>
          <w:fldChar w:fldCharType="separate"/>
        </w:r>
        <w:r w:rsidR="005B0FCA">
          <w:rPr>
            <w:noProof/>
            <w:webHidden/>
          </w:rPr>
          <w:t>12</w:t>
        </w:r>
        <w:r w:rsidR="005B0FCA">
          <w:rPr>
            <w:noProof/>
            <w:webHidden/>
          </w:rPr>
          <w:fldChar w:fldCharType="end"/>
        </w:r>
      </w:hyperlink>
    </w:p>
    <w:p w14:paraId="02C565A2" w14:textId="14AED091" w:rsidR="00A94FEA" w:rsidRDefault="00692CD9" w:rsidP="00534C8E">
      <w:pPr>
        <w:pStyle w:val="BodyText"/>
        <w:ind w:firstLine="0"/>
      </w:pPr>
      <w:r>
        <w:fldChar w:fldCharType="end"/>
      </w:r>
      <w:r w:rsidR="00534C8E">
        <w:tab/>
      </w:r>
    </w:p>
    <w:p w14:paraId="373A5250" w14:textId="3F225D15" w:rsidR="00A94FEA" w:rsidRDefault="00A94FEA" w:rsidP="004C3E39">
      <w:pPr>
        <w:pStyle w:val="BodyText"/>
        <w:ind w:firstLine="0"/>
      </w:pPr>
    </w:p>
    <w:p w14:paraId="53749A3B" w14:textId="77777777" w:rsidR="00A94FEA" w:rsidRDefault="00A94FEA">
      <w:pPr>
        <w:jc w:val="center"/>
        <w:rPr>
          <w:b/>
          <w:bCs/>
        </w:rPr>
        <w:sectPr w:rsidR="00A94FEA">
          <w:headerReference w:type="even" r:id="rId14"/>
          <w:headerReference w:type="default" r:id="rId15"/>
          <w:footerReference w:type="even" r:id="rId16"/>
          <w:footerReference w:type="default" r:id="rId17"/>
          <w:headerReference w:type="first" r:id="rId18"/>
          <w:footerReference w:type="first" r:id="rId19"/>
          <w:pgSz w:w="11907" w:h="16840"/>
          <w:pgMar w:top="1701" w:right="1418" w:bottom="1985" w:left="1418" w:header="1134" w:footer="1134" w:gutter="0"/>
          <w:cols w:space="720"/>
          <w:titlePg/>
        </w:sectPr>
      </w:pPr>
    </w:p>
    <w:p w14:paraId="3B4DBB1A" w14:textId="77777777" w:rsidR="00A94FEA" w:rsidRDefault="00692CD9">
      <w:pPr>
        <w:pStyle w:val="Heading1"/>
        <w:jc w:val="center"/>
      </w:pPr>
      <w:bookmarkStart w:id="1" w:name="_Ref399247987"/>
      <w:bookmarkStart w:id="2" w:name="_Toc43965623"/>
      <w:r>
        <w:lastRenderedPageBreak/>
        <w:t>Giới thiệu</w:t>
      </w:r>
      <w:bookmarkEnd w:id="1"/>
      <w:bookmarkEnd w:id="2"/>
    </w:p>
    <w:p w14:paraId="300F9CFA" w14:textId="77777777" w:rsidR="00A94FEA" w:rsidRDefault="00692CD9">
      <w:pPr>
        <w:pStyle w:val="Heading2"/>
      </w:pPr>
      <w:bookmarkStart w:id="3" w:name="_Toc43965624"/>
      <w:r>
        <w:t>Đặt vấn đề</w:t>
      </w:r>
      <w:bookmarkEnd w:id="3"/>
    </w:p>
    <w:p w14:paraId="6205F610" w14:textId="376E3FD1" w:rsidR="00A94FEA" w:rsidRDefault="00692CD9">
      <w:pPr>
        <w:pStyle w:val="NormalWeb"/>
        <w:spacing w:before="280" w:beforeAutospacing="0" w:after="280" w:afterAutospacing="0"/>
        <w:ind w:firstLine="567"/>
        <w:jc w:val="both"/>
      </w:pPr>
      <w:r>
        <w:rPr>
          <w:color w:val="000000"/>
          <w:szCs w:val="26"/>
        </w:rPr>
        <w:tab/>
      </w:r>
      <w:r>
        <w:rPr>
          <w:color w:val="000000"/>
          <w:szCs w:val="26"/>
        </w:rPr>
        <w:tab/>
      </w:r>
      <w:r>
        <w:rPr>
          <w:color w:val="000000"/>
          <w:sz w:val="26"/>
          <w:szCs w:val="26"/>
        </w:rPr>
        <w:t xml:space="preserve">Hiện nay chúng ta đang sống trong thời đại 4.0 việc sử dụng công nghệ trong kinh doanh dù là quy mô lớn hay nhỏ thì công nghệ vẫn mang đến những lợi ích giúp các nhà kinh doanh tạo ra lợi nhuận cũng như đáp ứng được các yêu cầu của khách hàng.Trong môi trường kinh doanh hiện nay việc giao tiếp với khách hàng một cách nhanh chóng rõ ràng mà chi tiết là rất cần thiết </w:t>
      </w:r>
      <w:r w:rsidR="00915347">
        <w:rPr>
          <w:color w:val="000000"/>
          <w:sz w:val="26"/>
          <w:szCs w:val="26"/>
        </w:rPr>
        <w:t>k</w:t>
      </w:r>
      <w:r>
        <w:rPr>
          <w:color w:val="000000"/>
          <w:sz w:val="26"/>
          <w:szCs w:val="26"/>
        </w:rPr>
        <w:t>hi khách hàng sử dụng công nghệ để tương tác với nhà kinh doanh thì nhà kinh doanh sẽ ảnh hưởng rất lớn vì đây là cách hữu hiệu giúp doanh nghiệp tạo dựng hình ảnh trước công chúng.Công nghệ kiểm kê kho giúp các chủ kinh doanh biết cách làm thế nào để quản lý tốt nhất các chi phí lưu trữ sản phẩm. Ngoài ra với công nghệ hiện đại</w:t>
      </w:r>
      <w:r w:rsidR="005E1F2C">
        <w:rPr>
          <w:color w:val="000000"/>
          <w:sz w:val="26"/>
          <w:szCs w:val="26"/>
        </w:rPr>
        <w:t>,</w:t>
      </w:r>
      <w:r>
        <w:rPr>
          <w:color w:val="000000"/>
          <w:sz w:val="26"/>
          <w:szCs w:val="26"/>
        </w:rPr>
        <w:t xml:space="preserve"> </w:t>
      </w:r>
      <w:r w:rsidR="005E1F2C">
        <w:rPr>
          <w:color w:val="000000"/>
          <w:sz w:val="26"/>
          <w:szCs w:val="26"/>
        </w:rPr>
        <w:t>c</w:t>
      </w:r>
      <w:r>
        <w:rPr>
          <w:color w:val="000000"/>
          <w:sz w:val="26"/>
          <w:szCs w:val="26"/>
        </w:rPr>
        <w:t>ác chủ kinh doanh có thể tiết kiệm thời gian và tiền bạc.Thông qua mạn Internet việc bán hàng có thể được diễn ra liên tục 24/7.Khách hàng có thể truy cập vào trang web từ văn phòng hay nhà riêng thông qua mạng internet.Khách hàng là yếu tố quyết định tới doanh số bán hàng cũng như sự sống còn của doanh nghiệp. Việc quản lý khách hàng trở nên dễ dàng hơn rất nhiều khi có sự hỗ trợ đắc lực của công nghệ. Ngoài việc quản lý danh sách và thông tin khách hàng, nó còn giúp xác định các khách hàng tiềm năng và tự động tiến hành dịch vụ điện tử về chăm sóc khách hàng một cách hiệu quả nhất sự hỗ trợ của công nghệ khiến mọi việc trở nên dễ dàng hơn rất nhiều, thay vì mất nhiều thời gian vào việc ghi chép sổ sách, giấy giờ và làm các thao tác trên máy tính trở nên đơn giản hơn thì chỉ việc sử dụng một phần mềm quản lý hiệu quả doanh số bán hàng, doanh thu, chi phí. Hiện nay có rất nhiều công nghệ lập trình web ra đời và phát triển ngày càng nhiều, có thể kể đến như PHP, Python, ASP.net, java</w:t>
      </w:r>
      <w:r w:rsidR="00F901F7">
        <w:rPr>
          <w:color w:val="000000"/>
          <w:sz w:val="26"/>
          <w:szCs w:val="26"/>
        </w:rPr>
        <w:t>, .</w:t>
      </w:r>
      <w:r>
        <w:rPr>
          <w:color w:val="000000"/>
          <w:sz w:val="26"/>
          <w:szCs w:val="26"/>
        </w:rPr>
        <w:t>.. thêm vào đó là các công nghệ lập trình web thực hiện trên nền tảng các framework như: Laravel, Nodejs, Angular js, React js, Symfony, Java Spring. Một trang web hoạt động về thương mại điện tử thì cần có tính nhanh và bảo mật tốt cho dữ liệu của trang web là một điều rất quan trọng trong số đó sẻ chọn công nghệ ReactJS và Spring Boot, để xây dựng một website thương mại điện tử.</w:t>
      </w:r>
    </w:p>
    <w:p w14:paraId="19BDBC73" w14:textId="77777777" w:rsidR="00A94FEA" w:rsidRDefault="00692CD9">
      <w:pPr>
        <w:numPr>
          <w:ilvl w:val="0"/>
          <w:numId w:val="10"/>
        </w:numPr>
        <w:spacing w:before="120" w:line="240" w:lineRule="auto"/>
        <w:ind w:left="360"/>
        <w:jc w:val="both"/>
        <w:textAlignment w:val="baseline"/>
        <w:rPr>
          <w:rFonts w:ascii="Noto Sans Symbols" w:hAnsi="Noto Sans Symbols"/>
          <w:color w:val="000000"/>
        </w:rPr>
      </w:pPr>
      <w:r>
        <w:rPr>
          <w:color w:val="000000"/>
          <w:sz w:val="26"/>
          <w:szCs w:val="26"/>
        </w:rPr>
        <w:t>Vì sao chọn ReactJS và JAVA Spring Boot để nghiên cứu</w:t>
      </w:r>
    </w:p>
    <w:p w14:paraId="1EF34C30" w14:textId="2D62AA7C" w:rsidR="00A94FEA" w:rsidRDefault="00692CD9">
      <w:pPr>
        <w:spacing w:before="120" w:line="240" w:lineRule="auto"/>
        <w:ind w:left="567"/>
      </w:pPr>
      <w:r>
        <w:rPr>
          <w:color w:val="000000"/>
          <w:sz w:val="26"/>
          <w:szCs w:val="26"/>
        </w:rPr>
        <w:t xml:space="preserve">Hiện nay các trang thương mại điện tử lớn như chotot, shopee, tiki , lazada đều sử dụng công nghệ reactJS cho website.Trước 2009 ông lớn mạng xã hội Facebook xây dựng website của mình bằng angularJS việc load dữ liệu và tìm kiếm rất lâu nên các lập trình viên đã xây dựng nên framework react để khắc phục những nhược điểm đó và hiện nay trang facebook </w:t>
      </w:r>
      <w:r w:rsidR="00E804D0">
        <w:rPr>
          <w:color w:val="000000"/>
          <w:sz w:val="26"/>
          <w:szCs w:val="26"/>
        </w:rPr>
        <w:t xml:space="preserve">sử dụng </w:t>
      </w:r>
      <w:r>
        <w:rPr>
          <w:color w:val="000000"/>
          <w:sz w:val="26"/>
          <w:szCs w:val="26"/>
        </w:rPr>
        <w:t xml:space="preserve">hầu hết là reactjs </w:t>
      </w:r>
      <w:r>
        <w:rPr>
          <w:color w:val="000000"/>
          <w:sz w:val="26"/>
          <w:szCs w:val="26"/>
        </w:rPr>
        <w:lastRenderedPageBreak/>
        <w:t>tốc độ load dữ liệu và tìm kiếm được cải thiện rất nhiều với lượng dữ liệu lớn như hiện nay Google đã nói hết lần này đến lần khác rằng một trang web nhanh giúp bạn có thứ hạng tốt hơn. Thời gian gần đây, Google đã ra mắt thuật toán “Cập nhật tốc độ”, biến nó trở thành một tiêu chí xếp hạng cho các tìm kiếm trên thiết bị di động. Google nhấn mạnh rằng các trang web có tốc độ tải nhanh sẽ dễ dàng nhận được chiến thắng hơn trong cuộc đua SEO cho nên ReactJS thân thiện với SEO. Một trong những vấn đề lớn của Javascript Framework là nó không thân thiện với các cỗ máy tìm kiếm. React có thể chạy tại phía client và cũng có thể chạy tại phía Server vì vậy nó không gây ra khó khăn gì cho các Search Engine.</w:t>
      </w:r>
    </w:p>
    <w:p w14:paraId="76BEA10E" w14:textId="5B8C92FC" w:rsidR="00A94FEA" w:rsidRDefault="00692CD9">
      <w:pPr>
        <w:spacing w:before="120" w:line="240" w:lineRule="auto"/>
        <w:ind w:left="567"/>
      </w:pPr>
      <w:r>
        <w:rPr>
          <w:color w:val="000000"/>
          <w:sz w:val="26"/>
          <w:szCs w:val="26"/>
        </w:rPr>
        <w:t>Hiện nay rất nhiều doanh nghiệp lớn sử dụng Java để viết ứng dụng website, android ….</w:t>
      </w:r>
      <w:r w:rsidR="0024267B">
        <w:rPr>
          <w:bCs/>
          <w:color w:val="000000"/>
          <w:sz w:val="26"/>
          <w:szCs w:val="26"/>
        </w:rPr>
        <w:t>vì Java có những tính chất như đơn giản , bảo mật ,hướng đối tượng,hiệu suất cao,đa nền tảng</w:t>
      </w:r>
      <w:r>
        <w:rPr>
          <w:color w:val="000000"/>
          <w:sz w:val="26"/>
          <w:szCs w:val="26"/>
        </w:rPr>
        <w:t>, tính chịu tải tốt, có thể mở rộng Scale,hỗ trợ lập trình bằng nhiều phần mềm khác nhau và nó giúp làm giảm chi phí lập trình và tối đa quá trình phát triển trang web.</w:t>
      </w:r>
      <w:r w:rsidR="00A92979">
        <w:rPr>
          <w:color w:val="000000"/>
          <w:sz w:val="26"/>
          <w:szCs w:val="26"/>
        </w:rPr>
        <w:t xml:space="preserve"> </w:t>
      </w:r>
      <w:r>
        <w:rPr>
          <w:color w:val="000000"/>
          <w:sz w:val="26"/>
          <w:szCs w:val="26"/>
        </w:rPr>
        <w:t>Spring Boot  là một phần quan trọng của Spring Framework(có nền tảng là Java nên nó có bao gồm các chức năng của Java) , nó nhẹ đến bất ngờ nhưng vẫn không thể phủ nhận rằng nó vẫn còn nhiều hạn chế , đặc biệt là nhiều cấu hình được sử dụng cho phần mềm này, Spring Boot được tổ chức tốt và rất linh hoạt, để tích hợp nhiều Framework khác, tính module mạnh mẻ, có rất nhiều API lợi thế. Là một Framework Java mạnh mẽ và phổ biến nhất hiện nay dành cho doanh nghiệp. Nó giúp rút ngắn thời gian lập trình và test, giảm sự rườm rà trong code, giảm thiểu bottleneck để tập trung nâng cao business cho ứng dụng.</w:t>
      </w:r>
    </w:p>
    <w:p w14:paraId="0A358B34" w14:textId="30411622" w:rsidR="00A94FEA" w:rsidRPr="008B7158" w:rsidRDefault="00692CD9">
      <w:pPr>
        <w:spacing w:before="120" w:line="240" w:lineRule="auto"/>
        <w:ind w:left="567"/>
        <w:rPr>
          <w:color w:val="000000" w:themeColor="text1"/>
          <w:sz w:val="26"/>
          <w:szCs w:val="26"/>
        </w:rPr>
      </w:pPr>
      <w:r>
        <w:rPr>
          <w:color w:val="000000"/>
          <w:sz w:val="26"/>
          <w:szCs w:val="26"/>
        </w:rPr>
        <w:t>Nói về tình chịu tải của Java thì nếu ta lập trình bằng Php thì 1000 người cùng lúc truy cập vào nó sẽ chậm, có thể mất kết nối đến website, còn nếu sử dụng Java thì có xử lý 200 triệu user cùng lúc. Điển hình là các hệ thống dịch vụ tài chính trong ngân hàng, ứng dụng Android.</w:t>
      </w:r>
      <w:r>
        <w:rPr>
          <w:rFonts w:ascii="Roboto" w:hAnsi="Roboto"/>
          <w:color w:val="333333"/>
          <w:sz w:val="27"/>
          <w:szCs w:val="27"/>
          <w:shd w:val="clear" w:color="auto" w:fill="FFFFFF"/>
        </w:rPr>
        <w:t xml:space="preserve"> </w:t>
      </w:r>
      <w:r w:rsidRPr="008B7158">
        <w:rPr>
          <w:color w:val="000000" w:themeColor="text1"/>
          <w:sz w:val="26"/>
          <w:szCs w:val="26"/>
          <w:shd w:val="clear" w:color="auto" w:fill="FFFFFF"/>
        </w:rPr>
        <w:t>Java</w:t>
      </w:r>
      <w:r w:rsidRPr="008B7158">
        <w:rPr>
          <w:b/>
          <w:bCs/>
          <w:color w:val="000000" w:themeColor="text1"/>
          <w:sz w:val="26"/>
          <w:szCs w:val="26"/>
          <w:shd w:val="clear" w:color="auto" w:fill="FFFFFF"/>
        </w:rPr>
        <w:t> </w:t>
      </w:r>
      <w:r w:rsidRPr="008B7158">
        <w:rPr>
          <w:color w:val="000000" w:themeColor="text1"/>
          <w:sz w:val="26"/>
          <w:szCs w:val="26"/>
          <w:shd w:val="clear" w:color="auto" w:fill="FFFFFF"/>
        </w:rPr>
        <w:t>có rất nhiều tính năng bảo mật có sẵn cần thiết cho lập trình web như: Xác thực nâng cao, mã hóa và kiểm soát mức độ truy cập.</w:t>
      </w:r>
    </w:p>
    <w:p w14:paraId="4329F9C5" w14:textId="77777777" w:rsidR="00A94FEA" w:rsidRDefault="00A94FEA">
      <w:pPr>
        <w:spacing w:after="0" w:line="240" w:lineRule="auto"/>
      </w:pPr>
    </w:p>
    <w:p w14:paraId="3C5FD707" w14:textId="4D6AC29A" w:rsidR="00A94FEA" w:rsidRDefault="00692CD9">
      <w:pPr>
        <w:numPr>
          <w:ilvl w:val="0"/>
          <w:numId w:val="11"/>
        </w:numPr>
        <w:spacing w:before="120" w:line="240" w:lineRule="auto"/>
        <w:ind w:left="360"/>
        <w:jc w:val="both"/>
        <w:textAlignment w:val="baseline"/>
        <w:rPr>
          <w:rFonts w:ascii="Noto Sans Symbols" w:hAnsi="Noto Sans Symbols"/>
          <w:color w:val="000000"/>
        </w:rPr>
      </w:pPr>
      <w:r>
        <w:rPr>
          <w:color w:val="000000"/>
          <w:sz w:val="26"/>
          <w:szCs w:val="26"/>
        </w:rPr>
        <w:t>Ứng dụng ReactJS và Java Spring Boot để xây dựng website bán hoa quả nhằm mục</w:t>
      </w:r>
      <w:r w:rsidR="002C60B9">
        <w:rPr>
          <w:color w:val="000000"/>
          <w:sz w:val="26"/>
          <w:szCs w:val="26"/>
        </w:rPr>
        <w:t xml:space="preserve"> </w:t>
      </w:r>
      <w:r>
        <w:rPr>
          <w:color w:val="000000"/>
          <w:sz w:val="26"/>
          <w:szCs w:val="26"/>
        </w:rPr>
        <w:t>đích:</w:t>
      </w:r>
    </w:p>
    <w:p w14:paraId="43C906ED" w14:textId="77777777" w:rsidR="00A94FEA" w:rsidRDefault="00692CD9">
      <w:pPr>
        <w:spacing w:before="120" w:line="240" w:lineRule="auto"/>
        <w:ind w:left="852"/>
        <w:jc w:val="both"/>
      </w:pPr>
      <w:r>
        <w:rPr>
          <w:color w:val="000000"/>
          <w:sz w:val="26"/>
          <w:szCs w:val="26"/>
        </w:rPr>
        <w:t>Việc sử dụng ReactJS cho website phía clients sẻ giúp cho tốc độ tải trang và xử lý dữ liệu sẽ tăng cao, và cho người dùng sử dụng cảm thấy thoải mái trong thao tác với trang web. Tốc độ trang web xử lý nhanh sẽ giúp cho SEO tăng lên.</w:t>
      </w:r>
    </w:p>
    <w:p w14:paraId="121B94B5" w14:textId="77777777" w:rsidR="00A94FEA" w:rsidRDefault="00692CD9">
      <w:pPr>
        <w:spacing w:before="120" w:line="240" w:lineRule="auto"/>
        <w:ind w:left="852"/>
        <w:jc w:val="both"/>
      </w:pPr>
      <w:r>
        <w:rPr>
          <w:color w:val="000000"/>
          <w:sz w:val="26"/>
          <w:szCs w:val="26"/>
        </w:rPr>
        <w:t>Phía sever lưu trữ dữ liệu sử dụng Java Spring Boot giúp cho dữ liệu được bảo mật hơn và tốc độ hoàn thiện sẻ nhanh hơn.</w:t>
      </w:r>
    </w:p>
    <w:p w14:paraId="472498BA" w14:textId="77777777" w:rsidR="00A94FEA" w:rsidRDefault="00A94FEA">
      <w:pPr>
        <w:pStyle w:val="ListBullet"/>
        <w:numPr>
          <w:ilvl w:val="0"/>
          <w:numId w:val="0"/>
        </w:numPr>
        <w:ind w:left="567"/>
      </w:pPr>
    </w:p>
    <w:p w14:paraId="62040184" w14:textId="77777777" w:rsidR="00A94FEA" w:rsidRDefault="00A94FEA">
      <w:pPr>
        <w:pStyle w:val="BodyText"/>
      </w:pPr>
    </w:p>
    <w:p w14:paraId="4EBB1F03" w14:textId="77777777" w:rsidR="00A94FEA" w:rsidRDefault="00692CD9">
      <w:pPr>
        <w:pStyle w:val="Heading2"/>
      </w:pPr>
      <w:bookmarkStart w:id="4" w:name="_Toc43965625"/>
      <w:r>
        <w:lastRenderedPageBreak/>
        <w:t>Mục tiêu của đề tài</w:t>
      </w:r>
      <w:bookmarkEnd w:id="4"/>
    </w:p>
    <w:p w14:paraId="7BA18BCE" w14:textId="3C25D805" w:rsidR="00A94FEA" w:rsidRDefault="00692CD9">
      <w:pPr>
        <w:spacing w:before="240" w:after="240" w:line="240" w:lineRule="auto"/>
        <w:ind w:left="568" w:firstLine="284"/>
        <w:jc w:val="both"/>
      </w:pPr>
      <w:r>
        <w:rPr>
          <w:color w:val="000000"/>
          <w:sz w:val="26"/>
          <w:szCs w:val="26"/>
        </w:rPr>
        <w:t>Mục tiêu của đề tài nhằm xây dựng một trang web đáp ứng những nhu cầu của khách hàng về mua các mặt hàng về hoa quả một cách thuận lợi và nhanh chóng. Hệ thống giúp cho khách hàng có thể truy cập trang web trên nhiều thiết bị khác nhau mọi lúc mọi nơi khi đang có kết nối mạng.Thị trường kinh doanh hoa quả như một cuộc chạy đua âm thầm nhưng đầy cạnh tranh, bên cạnh đó các cửa hàng, đại lý hoa quả đã tồn tại khá lâu, nhiều cửa hàng cũ đã đầu tư và mở rộng mặt bằng kinh doanh, sửa sang lại quầy hàng, tăng cường nhiều loại hoa quả,.. để tăng tính cạnh tranh so với đối thủ. Nhu cầu tiêu thụ hoa quả sạch của khách hàng ngày càng rất lớn và nguồn gốc xuất xứ của sản phẩm. Do đó chúng ta cần phải thực hiện ngay một trang website có thể bán trái cây sạch online.</w:t>
      </w:r>
      <w:r w:rsidR="008770C6">
        <w:rPr>
          <w:color w:val="000000"/>
          <w:sz w:val="26"/>
          <w:szCs w:val="26"/>
        </w:rPr>
        <w:t xml:space="preserve"> </w:t>
      </w:r>
      <w:r>
        <w:rPr>
          <w:color w:val="000000"/>
          <w:sz w:val="26"/>
          <w:szCs w:val="26"/>
        </w:rPr>
        <w:t>Cùng sự phát triển của công nghệ internet, việc xây dựng một trang web để mua hoặc quản lý trái cây trực tuyến là vô cùng cần thiết và tiện lợi. Xây dựng được trang web đầy đủ các chức năng cần thiết phục vụ cho việc quản lý thực phẩm hoa quả.Chỉ cần có một chiếc máy tính hoặc điện thoại thông minh khách hàng có thể mua hàng hoặc quản lý  một cách nhanh chóng tiết kiệm thời gian cũng như chi phí đi lại đặc biệt là trong xã hội bận rộn thời tiết thất thường trong những ngày vừa qua.Thông qua đó, khách hàng có thể xem chi tiết các mặt hàng thông qua trang web của chúng ta. Từ đó họ sẽ cân nhắc chọn lựa các sản phẩm cần thiết cho mình.</w:t>
      </w:r>
      <w:r w:rsidR="00E81F3D">
        <w:rPr>
          <w:color w:val="000000"/>
          <w:sz w:val="26"/>
          <w:szCs w:val="26"/>
        </w:rPr>
        <w:t xml:space="preserve"> </w:t>
      </w:r>
      <w:r>
        <w:rPr>
          <w:color w:val="000000"/>
          <w:sz w:val="26"/>
          <w:szCs w:val="26"/>
        </w:rPr>
        <w:t>Ngoài ra trang website còn có các chức năng tìm kiếm và tra cứu để hỗ trợ cho bộ quản trị viên tìm kiếm thông tin một cách nhanh chóng.</w:t>
      </w:r>
    </w:p>
    <w:p w14:paraId="7F7D563E" w14:textId="1264BF40" w:rsidR="00A94FEA" w:rsidRDefault="00692CD9">
      <w:pPr>
        <w:spacing w:before="240" w:after="240" w:line="240" w:lineRule="auto"/>
        <w:ind w:left="567"/>
        <w:jc w:val="both"/>
      </w:pPr>
      <w:r>
        <w:rPr>
          <w:color w:val="000000"/>
          <w:sz w:val="26"/>
          <w:szCs w:val="26"/>
        </w:rPr>
        <w:t>Qua dịch bệnh covid-19 vừa rồi. Tất cả các hàng quán đề cấm tụ tập buôn bán và người dân còn hạn chế ra đường rất nhiều những nhân viên công sở đều được làm việc tại nhà, học sinh sinh viên đều được cho nghỉ, đa phần người dân đều ở nhà rất ít người đi ngoài khiến cho các hàng quán không thể kinh doanh được và đóng cửa. Nhưng trong số đó có một vài cửa hàng bán hàng online giúp cho việc kinh doanh buôn bán trong mùa dịch vẫn ổn định. Người dân không cần phải đi ra để mua thực phẩm chỉ cần ở nhà có một chiếc smartphone hoặc máy tính có kết nối internet có thể đặt đồ ăn tại nhà. Vì vậy đã cho ta thấy được việc có một website bán hàng online là một điều cần thiết trong lúc này.</w:t>
      </w:r>
      <w:r w:rsidRPr="00EC1F8F">
        <w:rPr>
          <w:b/>
          <w:bCs/>
          <w:color w:val="000000"/>
          <w:sz w:val="26"/>
          <w:szCs w:val="26"/>
        </w:rPr>
        <w:t xml:space="preserve"> </w:t>
      </w:r>
      <w:r w:rsidR="006D5817" w:rsidRPr="006D5817">
        <w:rPr>
          <w:bCs/>
          <w:color w:val="000000"/>
          <w:sz w:val="26"/>
          <w:szCs w:val="26"/>
        </w:rPr>
        <w:t>Để xây dựng một trang web bán hoa quả với các tiêu chuẩn như năng suất lập trình cao, đơn giản, bảo mật thì chúng em quyết định</w:t>
      </w:r>
      <w:r w:rsidR="006D5817">
        <w:rPr>
          <w:bCs/>
          <w:color w:val="000000"/>
          <w:sz w:val="26"/>
          <w:szCs w:val="26"/>
        </w:rPr>
        <w:t xml:space="preserve"> </w:t>
      </w:r>
      <w:r w:rsidRPr="006D5817">
        <w:rPr>
          <w:color w:val="000000"/>
          <w:sz w:val="26"/>
          <w:szCs w:val="26"/>
        </w:rPr>
        <w:t xml:space="preserve">chọn </w:t>
      </w:r>
      <w:r>
        <w:rPr>
          <w:color w:val="000000"/>
          <w:sz w:val="26"/>
          <w:szCs w:val="26"/>
        </w:rPr>
        <w:t>công nghệ ReactJS và Java Spring Boot. ReactJS giúp cho tốc độ load trang và xử lý dữ liệu một cách nhanh chóng hơn làm cho người dùng cảm thấy thoải mái và thao tác một cách nhanh</w:t>
      </w:r>
      <w:r w:rsidR="006D5817">
        <w:rPr>
          <w:color w:val="000000"/>
          <w:sz w:val="26"/>
          <w:szCs w:val="26"/>
        </w:rPr>
        <w:t xml:space="preserve"> chóng không phải ngồi chờ đợi</w:t>
      </w:r>
      <w:r>
        <w:rPr>
          <w:color w:val="000000"/>
          <w:sz w:val="26"/>
          <w:szCs w:val="26"/>
        </w:rPr>
        <w:t xml:space="preserve">, việc quản lý dữ liệu chọn công nghệ </w:t>
      </w:r>
      <w:r w:rsidR="006D5817">
        <w:rPr>
          <w:color w:val="000000"/>
          <w:sz w:val="26"/>
          <w:szCs w:val="26"/>
        </w:rPr>
        <w:t xml:space="preserve"> MySql và phần Sever thì sử dụng </w:t>
      </w:r>
      <w:r>
        <w:rPr>
          <w:color w:val="000000"/>
          <w:sz w:val="26"/>
          <w:szCs w:val="26"/>
        </w:rPr>
        <w:t>Java Spring Boot, dữ liệu của khách hàng cần được bảo mật một cách an toàn cũng như các thông tin của cửa hàng, giúp cho khách hàng cảm thấy an toàn với thông tin của mình không bị đánh cắp khi truy cập vào trang web để mua hàng.</w:t>
      </w:r>
    </w:p>
    <w:p w14:paraId="066284D5" w14:textId="77777777" w:rsidR="00A94FEA" w:rsidRDefault="00A94FEA">
      <w:pPr>
        <w:pStyle w:val="BodyText"/>
        <w:ind w:firstLine="0"/>
        <w:sectPr w:rsidR="00A94FEA">
          <w:headerReference w:type="default" r:id="rId20"/>
          <w:footerReference w:type="default" r:id="rId21"/>
          <w:headerReference w:type="first" r:id="rId22"/>
          <w:footerReference w:type="first" r:id="rId23"/>
          <w:pgSz w:w="11907" w:h="16840"/>
          <w:pgMar w:top="1985" w:right="1418" w:bottom="1701" w:left="1418" w:header="1134" w:footer="709" w:gutter="0"/>
          <w:cols w:space="708"/>
          <w:titlePg/>
          <w:docGrid w:linePitch="360"/>
        </w:sectPr>
      </w:pPr>
    </w:p>
    <w:p w14:paraId="0C8EA00C" w14:textId="77777777" w:rsidR="00A94FEA" w:rsidRDefault="00692CD9">
      <w:pPr>
        <w:pStyle w:val="Heading1"/>
        <w:wordWrap w:val="0"/>
        <w:jc w:val="center"/>
      </w:pPr>
      <w:bookmarkStart w:id="5" w:name="_Toc43965626"/>
      <w:bookmarkStart w:id="6" w:name="_Ref399248126"/>
      <w:r>
        <w:lastRenderedPageBreak/>
        <w:t>Tổng quan REACTJS</w:t>
      </w:r>
      <w:bookmarkEnd w:id="5"/>
    </w:p>
    <w:p w14:paraId="569E9678" w14:textId="77777777" w:rsidR="00A94FEA" w:rsidRDefault="00692CD9">
      <w:pPr>
        <w:pStyle w:val="Heading2"/>
      </w:pPr>
      <w:bookmarkStart w:id="7" w:name="_Toc43965627"/>
      <w:r>
        <w:t>Giới thiệu</w:t>
      </w:r>
      <w:bookmarkEnd w:id="7"/>
    </w:p>
    <w:p w14:paraId="1CFF5695" w14:textId="0CBED1CA" w:rsidR="00A94FEA" w:rsidRDefault="00692CD9">
      <w:pPr>
        <w:spacing w:before="120" w:line="240" w:lineRule="auto"/>
        <w:ind w:left="567"/>
        <w:jc w:val="both"/>
      </w:pPr>
      <w:r>
        <w:rPr>
          <w:color w:val="000000"/>
          <w:sz w:val="26"/>
          <w:szCs w:val="26"/>
        </w:rPr>
        <w:t>ReactJS ra là một thư viện Javascript đang nổi lên trong những năm gần đây với xu hướng Single Page Application. ReactJS nổi bật với sự đơn giản và d</w:t>
      </w:r>
      <w:r w:rsidR="00E16CA9">
        <w:rPr>
          <w:color w:val="000000"/>
          <w:sz w:val="26"/>
          <w:szCs w:val="26"/>
        </w:rPr>
        <w:t>ễ</w:t>
      </w:r>
      <w:r>
        <w:rPr>
          <w:color w:val="000000"/>
          <w:sz w:val="26"/>
          <w:szCs w:val="26"/>
        </w:rPr>
        <w:t xml:space="preserve"> dàng phối hợp với những thư viện Javascript khác. </w:t>
      </w:r>
    </w:p>
    <w:p w14:paraId="0AA95591" w14:textId="77777777" w:rsidR="00A94FEA" w:rsidRDefault="00692CD9">
      <w:pPr>
        <w:spacing w:before="120" w:line="240" w:lineRule="auto"/>
        <w:ind w:left="567"/>
        <w:jc w:val="both"/>
      </w:pPr>
      <w:r>
        <w:rPr>
          <w:color w:val="000000"/>
          <w:sz w:val="26"/>
          <w:szCs w:val="26"/>
        </w:rPr>
        <w:t>ReactJS có tốc độ rất ấn tượng và sự phổ biến được sử dụng rất nhiều vì tính linh hoạt và đơn giản của nó. Phù hợp với các dự án lớn và cần tính mở rộng cao</w:t>
      </w:r>
    </w:p>
    <w:p w14:paraId="1D446170" w14:textId="77777777" w:rsidR="00A94FEA" w:rsidRDefault="00692CD9">
      <w:pPr>
        <w:spacing w:before="120" w:line="240" w:lineRule="auto"/>
        <w:ind w:left="567"/>
        <w:jc w:val="both"/>
      </w:pPr>
      <w:r>
        <w:rPr>
          <w:color w:val="000000"/>
          <w:sz w:val="26"/>
          <w:szCs w:val="26"/>
        </w:rPr>
        <w:t>Hiện nay ReactJS có hai cách để khởi tạo một component. Có thể khởi tạo một component bằng phương thức class hoặc có thể khởi tạo bằng function hay còn gọi là React Hooks</w:t>
      </w:r>
    </w:p>
    <w:p w14:paraId="635ABD48" w14:textId="6BEAA577" w:rsidR="00A94FEA" w:rsidRDefault="00692CD9">
      <w:pPr>
        <w:spacing w:before="120" w:line="240" w:lineRule="auto"/>
        <w:ind w:left="567"/>
        <w:jc w:val="both"/>
      </w:pPr>
      <w:r>
        <w:rPr>
          <w:color w:val="000000"/>
          <w:sz w:val="26"/>
          <w:szCs w:val="26"/>
        </w:rPr>
        <w:t>React có thể kết hợp với các thư viện khác nhau bootstrap. qua NPM công cụ quản lý package của Nodejs, bao gồm một hệ thống quản lý module gọi là CommonJS cho phép cài đặt bất cứ công cụ command line nào được viết bằng Javascript. Hầu hết các thư viện và công cụ trong React đều được triển khai thành các module CommonJS và có thể cài đặt thông qua npm.</w:t>
      </w:r>
    </w:p>
    <w:p w14:paraId="2B1C6AD1" w14:textId="77777777" w:rsidR="00A94FEA" w:rsidRDefault="00692CD9">
      <w:pPr>
        <w:spacing w:before="120" w:line="240" w:lineRule="auto"/>
        <w:ind w:left="567"/>
        <w:jc w:val="both"/>
      </w:pPr>
      <w:r>
        <w:rPr>
          <w:color w:val="000000"/>
          <w:sz w:val="26"/>
          <w:szCs w:val="26"/>
        </w:rPr>
        <w:t>Cài đặt React cho máy bằng cách mở command line và chạy lệnh:</w:t>
      </w:r>
    </w:p>
    <w:p w14:paraId="7C3AB0D5" w14:textId="77777777" w:rsidR="00A94FEA" w:rsidRDefault="00692CD9">
      <w:pPr>
        <w:spacing w:before="120" w:line="240" w:lineRule="auto"/>
        <w:ind w:left="567"/>
        <w:jc w:val="center"/>
      </w:pPr>
      <w:r>
        <w:rPr>
          <w:b/>
          <w:bCs/>
          <w:color w:val="000000"/>
          <w:sz w:val="26"/>
          <w:szCs w:val="26"/>
        </w:rPr>
        <w:t>npm install -g create-react-app</w:t>
      </w:r>
    </w:p>
    <w:p w14:paraId="729EE492" w14:textId="77777777" w:rsidR="00A94FEA" w:rsidRDefault="00692CD9">
      <w:pPr>
        <w:spacing w:before="120" w:line="240" w:lineRule="auto"/>
        <w:ind w:left="567"/>
        <w:jc w:val="both"/>
      </w:pPr>
      <w:r>
        <w:rPr>
          <w:color w:val="000000"/>
          <w:sz w:val="26"/>
          <w:szCs w:val="26"/>
        </w:rPr>
        <w:t> Tạo ứng dụng đầu tiên bằng cách chạy dòng lệnh: </w:t>
      </w:r>
    </w:p>
    <w:p w14:paraId="54B3A55B" w14:textId="77777777" w:rsidR="00A94FEA" w:rsidRDefault="00692CD9">
      <w:pPr>
        <w:spacing w:before="120" w:line="240" w:lineRule="auto"/>
        <w:ind w:left="567"/>
        <w:jc w:val="center"/>
      </w:pPr>
      <w:r>
        <w:rPr>
          <w:b/>
          <w:bCs/>
          <w:color w:val="000000"/>
          <w:sz w:val="26"/>
          <w:szCs w:val="26"/>
        </w:rPr>
        <w:t>create-react-app &lt; tên thư mục muốn tạo &gt;</w:t>
      </w:r>
    </w:p>
    <w:p w14:paraId="0ADB78B1" w14:textId="77777777" w:rsidR="00A94FEA" w:rsidRDefault="00692CD9">
      <w:pPr>
        <w:spacing w:before="120" w:line="240" w:lineRule="auto"/>
        <w:ind w:left="567"/>
        <w:jc w:val="both"/>
      </w:pPr>
      <w:r>
        <w:rPr>
          <w:color w:val="000000"/>
          <w:sz w:val="26"/>
          <w:szCs w:val="26"/>
        </w:rPr>
        <w:t>ReactJS với các framework phổ biến khác:</w:t>
      </w:r>
    </w:p>
    <w:p w14:paraId="20B1CF9B" w14:textId="64F44A24" w:rsidR="00A94FEA" w:rsidRDefault="00692CD9">
      <w:pPr>
        <w:spacing w:before="120" w:line="240" w:lineRule="auto"/>
        <w:ind w:left="567" w:firstLine="280"/>
        <w:jc w:val="both"/>
      </w:pPr>
      <w:r>
        <w:rPr>
          <w:color w:val="000000"/>
          <w:sz w:val="26"/>
          <w:szCs w:val="26"/>
        </w:rPr>
        <w:t>- Hiệu suất giữa ReactJs và AngularJS. AngularJS sẻ bị chậm đáng kể khi có nhiều người truy cập cùng lúc bị giới hạn trọng phạm vi hoạt động nhất định. Bên cạnh đó digest cycle chạy nhiều lần trước khi ổn định nếu được kích hoạt một cập nhật nào đó.</w:t>
      </w:r>
    </w:p>
    <w:p w14:paraId="607634B7" w14:textId="77777777" w:rsidR="00A94FEA" w:rsidRDefault="00692CD9">
      <w:pPr>
        <w:spacing w:before="120" w:line="240" w:lineRule="auto"/>
        <w:ind w:left="567" w:firstLine="280"/>
        <w:jc w:val="both"/>
      </w:pPr>
      <w:r>
        <w:rPr>
          <w:color w:val="000000"/>
          <w:sz w:val="26"/>
          <w:szCs w:val="26"/>
        </w:rPr>
        <w:t>- ReactJS và VueJS đều có thế mạnh chung về tốc độ. Tất cả mọi thứ trong ReactJS đều là Javascript. Mỗi cấu trúc HTML trong ReactJS sẻ được thể hiện qua JSX, và có thể đưa cả CSS vào trong JS. Tuy nhiên VueJS vẫn bám theo các công nghệ web truyền thống và phát triển dựa trên chúng.</w:t>
      </w:r>
    </w:p>
    <w:p w14:paraId="31D12E4B" w14:textId="77777777" w:rsidR="00A94FEA" w:rsidRDefault="00A94FEA">
      <w:pPr>
        <w:spacing w:before="120" w:line="360" w:lineRule="auto"/>
        <w:ind w:left="567" w:firstLine="280"/>
        <w:jc w:val="both"/>
        <w:rPr>
          <w:color w:val="000000"/>
          <w:sz w:val="26"/>
          <w:szCs w:val="26"/>
        </w:rPr>
      </w:pPr>
    </w:p>
    <w:p w14:paraId="40E9B69B" w14:textId="77777777" w:rsidR="00A94FEA" w:rsidRDefault="00A94FEA">
      <w:pPr>
        <w:pStyle w:val="BodyText"/>
        <w:ind w:firstLine="0"/>
      </w:pPr>
    </w:p>
    <w:p w14:paraId="610F3D76" w14:textId="3AF575AE" w:rsidR="00A94FEA" w:rsidRDefault="00692CD9">
      <w:pPr>
        <w:pStyle w:val="Heading2"/>
      </w:pPr>
      <w:bookmarkStart w:id="8" w:name="_Toc43965628"/>
      <w:r>
        <w:lastRenderedPageBreak/>
        <w:t>Lịch sử phát triển</w:t>
      </w:r>
      <w:bookmarkEnd w:id="8"/>
    </w:p>
    <w:p w14:paraId="75B07012" w14:textId="7682029A" w:rsidR="00642D05" w:rsidRPr="006B06C9" w:rsidRDefault="00642D05" w:rsidP="00642D05">
      <w:pPr>
        <w:pStyle w:val="BodyText"/>
        <w:ind w:left="280" w:firstLine="0"/>
        <w:rPr>
          <w:szCs w:val="26"/>
        </w:rPr>
      </w:pPr>
      <w:r w:rsidRPr="006B06C9">
        <w:rPr>
          <w:szCs w:val="26"/>
        </w:rPr>
        <w:t>Trước năm 2013: Facebook thiết kê việc xây dựng UI cho Facebook hoàn toàn dựa trên AngularJS, tuy nhiên lượng người d</w:t>
      </w:r>
      <w:r w:rsidR="00530D5A">
        <w:rPr>
          <w:szCs w:val="26"/>
        </w:rPr>
        <w:t>ùng</w:t>
      </w:r>
      <w:r w:rsidRPr="006B06C9">
        <w:rPr>
          <w:szCs w:val="26"/>
        </w:rPr>
        <w:t xml:space="preserve"> trở nên quá lớn và dữ liệu Facebook lưu trữ ngày càng nhiều, kéo theo việc xử lý ngoài UI trở nên quá khó </w:t>
      </w:r>
      <w:r w:rsidR="0075311E" w:rsidRPr="006B06C9">
        <w:rPr>
          <w:szCs w:val="26"/>
        </w:rPr>
        <w:t>khăn</w:t>
      </w:r>
      <w:r w:rsidRPr="006B06C9">
        <w:rPr>
          <w:szCs w:val="26"/>
        </w:rPr>
        <w:t xml:space="preserve"> vì AngularJS chậm và nặng nề.</w:t>
      </w:r>
      <w:r w:rsidR="0075311E" w:rsidRPr="006B06C9">
        <w:rPr>
          <w:szCs w:val="26"/>
        </w:rPr>
        <w:t xml:space="preserve"> Facebook không thể tìm kiếm được một </w:t>
      </w:r>
      <w:r w:rsidR="00DC67EC" w:rsidRPr="00DC67EC">
        <w:rPr>
          <w:szCs w:val="26"/>
        </w:rPr>
        <w:t>framework</w:t>
      </w:r>
      <w:r w:rsidR="00DC67EC">
        <w:rPr>
          <w:szCs w:val="26"/>
        </w:rPr>
        <w:t xml:space="preserve"> </w:t>
      </w:r>
      <w:r w:rsidR="0075311E" w:rsidRPr="006B06C9">
        <w:rPr>
          <w:szCs w:val="26"/>
        </w:rPr>
        <w:t xml:space="preserve">có đủ khả năng thay thế cho </w:t>
      </w:r>
      <w:r w:rsidR="0075311E" w:rsidRPr="006B06C9">
        <w:rPr>
          <w:color w:val="000000"/>
          <w:szCs w:val="26"/>
        </w:rPr>
        <w:t>AngularJS, vậy nên các lập trình viên của Facebook đã tự tạo ra một công nghệ mới với tên gọi React</w:t>
      </w:r>
    </w:p>
    <w:p w14:paraId="0226DA0B" w14:textId="6639B49C" w:rsidR="00642D05" w:rsidRPr="006B06C9" w:rsidRDefault="00642D05" w:rsidP="00642D05">
      <w:pPr>
        <w:pStyle w:val="BodyText"/>
        <w:ind w:left="280" w:firstLine="0"/>
        <w:rPr>
          <w:szCs w:val="26"/>
        </w:rPr>
      </w:pPr>
      <w:r w:rsidRPr="006B06C9">
        <w:rPr>
          <w:szCs w:val="26"/>
        </w:rPr>
        <w:t xml:space="preserve">Tháng 3 năm 2013: ReactJS ra đời </w:t>
      </w:r>
      <w:r w:rsidR="00D6325B" w:rsidRPr="006B06C9">
        <w:rPr>
          <w:szCs w:val="26"/>
        </w:rPr>
        <w:t>gồm hai phần ReactJS (dung cho web app) và React Native (dùng cho mobile app)</w:t>
      </w:r>
    </w:p>
    <w:p w14:paraId="71F6815C" w14:textId="5C3E1387" w:rsidR="00A74913" w:rsidRDefault="00A74913" w:rsidP="00642D05">
      <w:pPr>
        <w:pStyle w:val="BodyText"/>
        <w:ind w:left="280" w:firstLine="0"/>
        <w:rPr>
          <w:color w:val="000000"/>
          <w:szCs w:val="26"/>
        </w:rPr>
      </w:pPr>
      <w:r w:rsidRPr="006B06C9">
        <w:rPr>
          <w:szCs w:val="26"/>
        </w:rPr>
        <w:t xml:space="preserve">Năm 2015: Facebook quyết đinh open </w:t>
      </w:r>
      <w:r w:rsidRPr="006B06C9">
        <w:rPr>
          <w:color w:val="000000"/>
          <w:szCs w:val="26"/>
        </w:rPr>
        <w:t>source mã nguồn của React cho cộng đồng dev trên toàn thế giới</w:t>
      </w:r>
      <w:r w:rsidR="00621E0E" w:rsidRPr="006B06C9">
        <w:rPr>
          <w:color w:val="000000"/>
          <w:szCs w:val="26"/>
        </w:rPr>
        <w:t xml:space="preserve"> với version 0.3.0</w:t>
      </w:r>
      <w:r w:rsidRPr="006B06C9">
        <w:rPr>
          <w:color w:val="000000"/>
          <w:szCs w:val="26"/>
        </w:rPr>
        <w:t>.</w:t>
      </w:r>
    </w:p>
    <w:p w14:paraId="54800566" w14:textId="643C0E25" w:rsidR="005D59BA" w:rsidRDefault="005D59BA" w:rsidP="00642D05">
      <w:pPr>
        <w:pStyle w:val="BodyText"/>
        <w:ind w:left="280" w:firstLine="0"/>
        <w:rPr>
          <w:color w:val="000000"/>
          <w:szCs w:val="26"/>
        </w:rPr>
      </w:pPr>
      <w:r>
        <w:rPr>
          <w:color w:val="000000"/>
          <w:szCs w:val="26"/>
        </w:rPr>
        <w:t>Tháng 6 năm 2017: version 15.6.0</w:t>
      </w:r>
    </w:p>
    <w:p w14:paraId="06DDC4D6" w14:textId="728C0853" w:rsidR="00BD0918" w:rsidRPr="006B06C9" w:rsidRDefault="00BD0918" w:rsidP="00642D05">
      <w:pPr>
        <w:pStyle w:val="BodyText"/>
        <w:ind w:left="280" w:firstLine="0"/>
        <w:rPr>
          <w:color w:val="000000"/>
          <w:szCs w:val="26"/>
        </w:rPr>
      </w:pPr>
      <w:r>
        <w:rPr>
          <w:color w:val="000000"/>
          <w:szCs w:val="26"/>
        </w:rPr>
        <w:t>Tháng 9 năm 2018: React phát hành version 16.5.2</w:t>
      </w:r>
    </w:p>
    <w:p w14:paraId="3824259F" w14:textId="1F31832A" w:rsidR="00911B66" w:rsidRDefault="00911B66" w:rsidP="00642D05">
      <w:pPr>
        <w:pStyle w:val="BodyText"/>
        <w:ind w:left="280" w:firstLine="0"/>
        <w:rPr>
          <w:szCs w:val="26"/>
        </w:rPr>
      </w:pPr>
      <w:r w:rsidRPr="006B06C9">
        <w:rPr>
          <w:szCs w:val="26"/>
        </w:rPr>
        <w:t>Ngày 6 tháng 2 năm 2019: version 16.8.0 React Hook phát hành ban đầu</w:t>
      </w:r>
      <w:r w:rsidR="006B06C9">
        <w:rPr>
          <w:szCs w:val="26"/>
        </w:rPr>
        <w:t>.</w:t>
      </w:r>
    </w:p>
    <w:p w14:paraId="5569A02D" w14:textId="044902B3" w:rsidR="006B06C9" w:rsidRDefault="006B06C9" w:rsidP="00642D05">
      <w:pPr>
        <w:pStyle w:val="BodyText"/>
        <w:ind w:left="280" w:firstLine="0"/>
        <w:rPr>
          <w:szCs w:val="26"/>
        </w:rPr>
      </w:pPr>
      <w:r>
        <w:rPr>
          <w:szCs w:val="26"/>
        </w:rPr>
        <w:t>Ngày 26 tháng 2 năm 2020: version 16.13.0.</w:t>
      </w:r>
    </w:p>
    <w:p w14:paraId="7FF93D5A" w14:textId="60101CA8" w:rsidR="006B06C9" w:rsidRPr="006B06C9" w:rsidRDefault="006B06C9" w:rsidP="00642D05">
      <w:pPr>
        <w:pStyle w:val="BodyText"/>
        <w:ind w:left="280" w:firstLine="0"/>
        <w:rPr>
          <w:szCs w:val="26"/>
        </w:rPr>
      </w:pPr>
      <w:r>
        <w:rPr>
          <w:szCs w:val="26"/>
        </w:rPr>
        <w:t xml:space="preserve">Ngày 19 tháng 3 năm 2020: version </w:t>
      </w:r>
      <w:r w:rsidR="00377311">
        <w:rPr>
          <w:szCs w:val="26"/>
        </w:rPr>
        <w:t>16.13.1</w:t>
      </w:r>
    </w:p>
    <w:p w14:paraId="29FC34F6" w14:textId="77777777" w:rsidR="00A94FEA" w:rsidRDefault="00692CD9">
      <w:pPr>
        <w:pStyle w:val="Heading2"/>
      </w:pPr>
      <w:bookmarkStart w:id="9" w:name="_Toc43965629"/>
      <w:r>
        <w:t>Tình hình ứng dụng ReactJS trên thế giới</w:t>
      </w:r>
      <w:bookmarkEnd w:id="9"/>
    </w:p>
    <w:p w14:paraId="4B889284" w14:textId="77777777" w:rsidR="00A94FEA" w:rsidRDefault="00692CD9">
      <w:pPr>
        <w:spacing w:before="120" w:line="360" w:lineRule="auto"/>
        <w:ind w:firstLine="567"/>
        <w:jc w:val="both"/>
        <w:rPr>
          <w:color w:val="000000"/>
          <w:sz w:val="26"/>
          <w:szCs w:val="26"/>
        </w:rPr>
      </w:pPr>
      <w:r>
        <w:rPr>
          <w:color w:val="000000"/>
          <w:sz w:val="26"/>
          <w:szCs w:val="26"/>
        </w:rPr>
        <w:t>Theo SamTech, React đang được sử dụng trên 205.00 tên miền duy nhất, tăng trưởng 2,46% mỗi tháng</w:t>
      </w:r>
    </w:p>
    <w:p w14:paraId="5169A0ED" w14:textId="77777777" w:rsidR="00A94FEA" w:rsidRDefault="00692CD9">
      <w:pPr>
        <w:spacing w:before="120" w:line="360" w:lineRule="auto"/>
        <w:ind w:firstLine="567"/>
        <w:jc w:val="both"/>
        <w:rPr>
          <w:color w:val="000000"/>
          <w:sz w:val="26"/>
          <w:szCs w:val="26"/>
        </w:rPr>
      </w:pPr>
      <w:r>
        <w:rPr>
          <w:color w:val="000000"/>
          <w:sz w:val="26"/>
          <w:szCs w:val="26"/>
        </w:rPr>
        <w:t>Người ta ước tính có khoảng hơn 1.300 developer và hơn 94.000 website sử dụng ReactJS</w:t>
      </w:r>
    </w:p>
    <w:p w14:paraId="5C4F8F2B" w14:textId="5AFB3B12" w:rsidR="00A94FEA" w:rsidRDefault="00692CD9">
      <w:pPr>
        <w:spacing w:before="120" w:line="360" w:lineRule="auto"/>
        <w:ind w:firstLine="567"/>
        <w:jc w:val="both"/>
        <w:rPr>
          <w:color w:val="000000"/>
          <w:sz w:val="26"/>
          <w:szCs w:val="26"/>
        </w:rPr>
      </w:pPr>
      <w:r>
        <w:rPr>
          <w:color w:val="000000"/>
          <w:sz w:val="26"/>
          <w:szCs w:val="26"/>
        </w:rPr>
        <w:lastRenderedPageBreak/>
        <w:t>Những ông lớn thương mại điện tử đang sử dụng ReactJS cho trang web của minh như: chợ tốt, TIKI, LAZADA, UBER, Traveloka, Spotify, Paypal, Instagram, Dropbox, Udemy, Facebook, Walmart, Auth0, Discord …</w:t>
      </w:r>
      <w:r w:rsidR="009357F6">
        <w:rPr>
          <w:color w:val="000000"/>
          <w:sz w:val="26"/>
          <w:szCs w:val="26"/>
        </w:rPr>
        <w:t xml:space="preserve"> [3]</w:t>
      </w:r>
    </w:p>
    <w:p w14:paraId="3383869F" w14:textId="49DA13BC" w:rsidR="00CF3AD5" w:rsidRDefault="00434E1B">
      <w:pPr>
        <w:spacing w:before="120" w:line="360" w:lineRule="auto"/>
        <w:ind w:firstLine="567"/>
        <w:jc w:val="both"/>
        <w:rPr>
          <w:color w:val="000000"/>
          <w:sz w:val="26"/>
          <w:szCs w:val="26"/>
        </w:rPr>
      </w:pPr>
      <w:r>
        <w:rPr>
          <w:noProof/>
        </w:rPr>
        <w:drawing>
          <wp:inline distT="0" distB="0" distL="0" distR="0" wp14:anchorId="4E33E51E" wp14:editId="25145023">
            <wp:extent cx="5760085" cy="3231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1515"/>
                    </a:xfrm>
                    <a:prstGeom prst="rect">
                      <a:avLst/>
                    </a:prstGeom>
                  </pic:spPr>
                </pic:pic>
              </a:graphicData>
            </a:graphic>
          </wp:inline>
        </w:drawing>
      </w:r>
    </w:p>
    <w:p w14:paraId="1AF4CE48" w14:textId="41203665" w:rsidR="00347121" w:rsidRPr="00347121" w:rsidRDefault="00347121" w:rsidP="00335416">
      <w:pPr>
        <w:pStyle w:val="Caption"/>
      </w:pPr>
      <w:bookmarkStart w:id="10" w:name="_Toc43965664"/>
      <w:r w:rsidRPr="00347121">
        <w:t xml:space="preserve">Hình </w:t>
      </w:r>
      <w:r w:rsidR="00335416">
        <w:t>2</w:t>
      </w:r>
      <w:r w:rsidRPr="00347121">
        <w:noBreakHyphen/>
      </w:r>
      <w:fldSimple w:instr=" SEQ Hình \* ARABIC \s 1 ">
        <w:r w:rsidRPr="00347121">
          <w:t>1</w:t>
        </w:r>
      </w:fldSimple>
      <w:r w:rsidRPr="00347121">
        <w:t xml:space="preserve">. </w:t>
      </w:r>
      <w:r w:rsidR="00335416" w:rsidRPr="00347121">
        <w:t xml:space="preserve">Web </w:t>
      </w:r>
      <w:r w:rsidR="0063112F" w:rsidRPr="0063112F">
        <w:t>framework</w:t>
      </w:r>
      <w:r w:rsidR="00335416" w:rsidRPr="00347121">
        <w:t>được yêu thích nhất vào năm 2019 [2]</w:t>
      </w:r>
      <w:bookmarkEnd w:id="10"/>
    </w:p>
    <w:p w14:paraId="0B8A486A" w14:textId="7E7B816E" w:rsidR="00A94FEA" w:rsidRDefault="00692CD9">
      <w:pPr>
        <w:pStyle w:val="Heading2"/>
        <w:ind w:left="357" w:hanging="357"/>
      </w:pPr>
      <w:bookmarkStart w:id="11" w:name="_Toc43965630"/>
      <w:r>
        <w:t xml:space="preserve">Các chức năng chính của </w:t>
      </w:r>
      <w:r w:rsidR="00347121">
        <w:t>R</w:t>
      </w:r>
      <w:r>
        <w:t>EACTJS</w:t>
      </w:r>
      <w:bookmarkEnd w:id="11"/>
    </w:p>
    <w:p w14:paraId="5308C5C6" w14:textId="10CDF2E2" w:rsidR="00A94FEA" w:rsidRDefault="00692CD9">
      <w:pPr>
        <w:pStyle w:val="BodyText"/>
      </w:pPr>
      <w:r>
        <w:t>ReactJS là một Framework hiển thị view chú ý đến hiệu năng. Rất nhiều Framework khác mất một khoản thời gian để hiển thị những lượng data lớn. Nhưng React không còn là vấn đề, vì chỉ hiển thị những thay đổi</w:t>
      </w:r>
      <w:r w:rsidR="00FE75BE">
        <w:t xml:space="preserve"> </w:t>
      </w:r>
      <w:r>
        <w:t>ReactJS xây dựng lên các components có tính tái sử dụng, d</w:t>
      </w:r>
      <w:r w:rsidR="00912F4A">
        <w:t>ễ</w:t>
      </w:r>
      <w:r>
        <w:t xml:space="preserve"> dàng cho việ</w:t>
      </w:r>
      <w:r w:rsidR="009524AD">
        <w:t>c</w:t>
      </w:r>
      <w:r>
        <w:t xml:space="preserve"> chia nhỏ vấn đề, testing. Giúp cho việc quản lý dễ dàng mở rộng hệ thống. ReactJS tạo ra một virtual</w:t>
      </w:r>
      <w:r w:rsidR="00FE75BE">
        <w:t xml:space="preserve"> </w:t>
      </w:r>
      <w:r>
        <w:t>DOM, khi có bất kỳ sự thay đổi nào ReactJS chỉ cập nhật những components có liên quan điều này làm cho tốc độ của ReactJS cực nhanh. Ngoài ra ReactJS là một library cho phép nhúng code html trong code javascript nhờ vào JSX.ReactJS sử dụng cơ chế one-way binding (luồng dữ liệu một chiều) truyền dữ liệu giữa các component thông qua props</w:t>
      </w:r>
    </w:p>
    <w:p w14:paraId="129830C6" w14:textId="77777777" w:rsidR="00A94FEA" w:rsidRDefault="00A94FEA">
      <w:pPr>
        <w:pStyle w:val="BodyText"/>
      </w:pPr>
    </w:p>
    <w:p w14:paraId="7393C85C" w14:textId="77777777" w:rsidR="00A94FEA" w:rsidRDefault="00692CD9">
      <w:pPr>
        <w:pStyle w:val="BodyText"/>
      </w:pPr>
      <w:r>
        <w:rPr>
          <w:rFonts w:ascii="Arial" w:hAnsi="Arial" w:cs="Arial"/>
          <w:noProof/>
          <w:color w:val="000000"/>
          <w:szCs w:val="26"/>
        </w:rPr>
        <w:drawing>
          <wp:inline distT="0" distB="0" distL="0" distR="0" wp14:anchorId="70D08022" wp14:editId="72D71BA0">
            <wp:extent cx="5191760" cy="4238625"/>
            <wp:effectExtent l="0" t="0" r="8890" b="9525"/>
            <wp:docPr id="5" name="Picture 5" descr="https://lh6.googleusercontent.com/lO7FexfTOqAQgfJshzbnMeKgFZtXoQVFlhUeE60H06ZB-0LoAaUzKAlHKyJVZK2tvqBRL6WmgjtJLiDmMCYNwd_dLqHM9trZcshdmwNtnIgO5qfOYkfpX0cHg-BSmLjxmJbQ6G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6.googleusercontent.com/lO7FexfTOqAQgfJshzbnMeKgFZtXoQVFlhUeE60H06ZB-0LoAaUzKAlHKyJVZK2tvqBRL6WmgjtJLiDmMCYNwd_dLqHM9trZcshdmwNtnIgO5qfOYkfpX0cHg-BSmLjxmJbQ6Gn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96493" cy="4242489"/>
                    </a:xfrm>
                    <a:prstGeom prst="rect">
                      <a:avLst/>
                    </a:prstGeom>
                    <a:noFill/>
                    <a:ln>
                      <a:noFill/>
                    </a:ln>
                  </pic:spPr>
                </pic:pic>
              </a:graphicData>
            </a:graphic>
          </wp:inline>
        </w:drawing>
      </w:r>
    </w:p>
    <w:p w14:paraId="7646DCBF" w14:textId="0E9CEC79" w:rsidR="00804344" w:rsidRPr="00D455EA" w:rsidRDefault="00804344" w:rsidP="00D455EA">
      <w:pPr>
        <w:pStyle w:val="Caption"/>
      </w:pPr>
      <w:r w:rsidRPr="00D455EA">
        <w:t>Hình 2</w:t>
      </w:r>
      <w:r w:rsidRPr="00D455EA">
        <w:noBreakHyphen/>
        <w:t>2. Mô tả luồng dữ liệu một chiều trong ReactJS</w:t>
      </w:r>
    </w:p>
    <w:p w14:paraId="7851D158" w14:textId="77777777" w:rsidR="00804344" w:rsidRPr="00804344" w:rsidRDefault="00804344" w:rsidP="00804344">
      <w:pPr>
        <w:pStyle w:val="BodyText"/>
      </w:pPr>
    </w:p>
    <w:p w14:paraId="34AC86D3" w14:textId="77777777" w:rsidR="00A94FEA" w:rsidRDefault="00692CD9">
      <w:pPr>
        <w:pStyle w:val="Heading2"/>
      </w:pPr>
      <w:bookmarkStart w:id="12" w:name="_Toc43965631"/>
      <w:r>
        <w:t>Virtual DOM</w:t>
      </w:r>
      <w:bookmarkEnd w:id="12"/>
    </w:p>
    <w:p w14:paraId="59BD0EAA" w14:textId="77777777" w:rsidR="00A94FEA" w:rsidRDefault="00692CD9">
      <w:pPr>
        <w:pStyle w:val="BodyText"/>
      </w:pPr>
      <w:r>
        <w:t>Virtual DOM một trong những điểm mạnh của ReactJS nằm ẩn trong mỗi view đây là lý do khiến cho React có hiệu năng tốt, Khi có một view yêu cầu thay đổi sẽ được đưa vào một bản sao ảo của DOM. Sau khi yêu cầu được hoàn thành, tiến hành một phép so sánh giữa DOM ảo và DOM thất và thực hiện những thay đổi chỉ ra trong phép so sánh trên.</w:t>
      </w:r>
    </w:p>
    <w:p w14:paraId="44E86A92" w14:textId="389CCE55" w:rsidR="00A94FEA" w:rsidRDefault="00692CD9">
      <w:pPr>
        <w:pStyle w:val="BodyText"/>
      </w:pPr>
      <w:r>
        <w:lastRenderedPageBreak/>
        <w:t>Ví dụ: nếu chúng ta đang xem một danh sách có 500 data được hiển thị bởi React và thay đổi data thứ 100, thì chỉ data thứ 100 được hiển thị lại và 499 data còn lại được giữ nguyên (không cần hiển thị lại hoặc reload lại trang)</w:t>
      </w:r>
    </w:p>
    <w:p w14:paraId="65FFCB94" w14:textId="142D203C" w:rsidR="00A94FEA" w:rsidRDefault="00692CD9" w:rsidP="00087FA2">
      <w:pPr>
        <w:pStyle w:val="BodyText"/>
      </w:pPr>
      <w:r>
        <w:rPr>
          <w:rFonts w:ascii="Arial" w:hAnsi="Arial" w:cs="Arial"/>
          <w:noProof/>
          <w:color w:val="000000"/>
          <w:szCs w:val="26"/>
        </w:rPr>
        <w:drawing>
          <wp:inline distT="0" distB="0" distL="0" distR="0" wp14:anchorId="2211D5FE" wp14:editId="70D16DE3">
            <wp:extent cx="5350510" cy="5105400"/>
            <wp:effectExtent l="0" t="0" r="2540" b="0"/>
            <wp:docPr id="4" name="Picture 4" descr="https://lh5.googleusercontent.com/UzILLhWJ7TyeCSPfSJhm6IjSBqjY_ZtuHb2tnsUYDSRMmMG3y_uTdTA2zWNIgPdnnU11kA0w5VNSrmB5kDoJFy0QXoEYGeLURiZi7I3uF8Aj6RXmDkF2t3L4RCmg31svRcNm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UzILLhWJ7TyeCSPfSJhm6IjSBqjY_ZtuHb2tnsUYDSRMmMG3y_uTdTA2zWNIgPdnnU11kA0w5VNSrmB5kDoJFy0QXoEYGeLURiZi7I3uF8Aj6RXmDkF2t3L4RCmg31svRcNmb-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78671" cy="5132271"/>
                    </a:xfrm>
                    <a:prstGeom prst="rect">
                      <a:avLst/>
                    </a:prstGeom>
                    <a:noFill/>
                    <a:ln>
                      <a:noFill/>
                    </a:ln>
                  </pic:spPr>
                </pic:pic>
              </a:graphicData>
            </a:graphic>
          </wp:inline>
        </w:drawing>
      </w:r>
    </w:p>
    <w:p w14:paraId="5BDAE26E" w14:textId="136CBE08" w:rsidR="00087FA2" w:rsidRPr="00D455EA" w:rsidRDefault="00087FA2" w:rsidP="00D455EA">
      <w:pPr>
        <w:pStyle w:val="Caption"/>
      </w:pPr>
      <w:r w:rsidRPr="00D455EA">
        <w:t>Hình 2</w:t>
      </w:r>
      <w:r w:rsidRPr="00D455EA">
        <w:noBreakHyphen/>
        <w:t>3. Thể hiện sự thay đổi dữ liệu giữa dom ảo và dom thật</w:t>
      </w:r>
    </w:p>
    <w:p w14:paraId="45FE2B80" w14:textId="77777777" w:rsidR="00087FA2" w:rsidRPr="00087FA2" w:rsidRDefault="00087FA2" w:rsidP="00087FA2">
      <w:pPr>
        <w:pStyle w:val="BodyText"/>
      </w:pPr>
    </w:p>
    <w:p w14:paraId="125A0368" w14:textId="77777777" w:rsidR="00A94FEA" w:rsidRDefault="00692CD9">
      <w:pPr>
        <w:pStyle w:val="Heading2"/>
      </w:pPr>
      <w:bookmarkStart w:id="13" w:name="_Toc43965632"/>
      <w:r>
        <w:lastRenderedPageBreak/>
        <w:t>Component</w:t>
      </w:r>
      <w:bookmarkEnd w:id="13"/>
    </w:p>
    <w:p w14:paraId="2241796F" w14:textId="27E7662C" w:rsidR="00A94FEA" w:rsidRDefault="00692CD9">
      <w:pPr>
        <w:pStyle w:val="BodyText"/>
        <w:ind w:firstLine="0"/>
        <w:rPr>
          <w:color w:val="000000"/>
          <w:szCs w:val="26"/>
        </w:rPr>
      </w:pPr>
      <w:r>
        <w:rPr>
          <w:color w:val="000000"/>
          <w:szCs w:val="26"/>
        </w:rPr>
        <w:t xml:space="preserve">React xây quanh các component, chứ không dùng </w:t>
      </w:r>
      <w:r w:rsidR="0059478E" w:rsidRPr="0059478E">
        <w:rPr>
          <w:color w:val="000000"/>
          <w:szCs w:val="26"/>
        </w:rPr>
        <w:t>teamplace</w:t>
      </w:r>
      <w:r w:rsidR="0059478E">
        <w:rPr>
          <w:color w:val="000000"/>
          <w:szCs w:val="26"/>
        </w:rPr>
        <w:t xml:space="preserve"> </w:t>
      </w:r>
      <w:r>
        <w:rPr>
          <w:color w:val="000000"/>
          <w:szCs w:val="26"/>
        </w:rPr>
        <w:t xml:space="preserve">như các framework khác. Ta có thể tạo ra một component bằng cách extend component như sau. </w:t>
      </w:r>
    </w:p>
    <w:p w14:paraId="44DC6A32" w14:textId="77777777" w:rsidR="00A94FEA" w:rsidRDefault="00692CD9" w:rsidP="00247C4F">
      <w:pPr>
        <w:pStyle w:val="BodyText"/>
        <w:ind w:firstLine="0"/>
        <w:jc w:val="center"/>
      </w:pPr>
      <w:r>
        <w:rPr>
          <w:noProof/>
        </w:rPr>
        <w:drawing>
          <wp:inline distT="0" distB="0" distL="114300" distR="114300" wp14:anchorId="5B0448F7" wp14:editId="4E70038C">
            <wp:extent cx="4667250" cy="29146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7"/>
                    <a:stretch>
                      <a:fillRect/>
                    </a:stretch>
                  </pic:blipFill>
                  <pic:spPr>
                    <a:xfrm>
                      <a:off x="0" y="0"/>
                      <a:ext cx="4667250" cy="2914650"/>
                    </a:xfrm>
                    <a:prstGeom prst="rect">
                      <a:avLst/>
                    </a:prstGeom>
                    <a:noFill/>
                    <a:ln>
                      <a:noFill/>
                    </a:ln>
                  </pic:spPr>
                </pic:pic>
              </a:graphicData>
            </a:graphic>
          </wp:inline>
        </w:drawing>
      </w:r>
    </w:p>
    <w:p w14:paraId="79E875F1" w14:textId="591C35BE" w:rsidR="00A75497" w:rsidRPr="00D455EA" w:rsidRDefault="00A75497" w:rsidP="00D455EA">
      <w:pPr>
        <w:pStyle w:val="Caption"/>
      </w:pPr>
      <w:r w:rsidRPr="00D455EA">
        <w:t>Hình 2</w:t>
      </w:r>
      <w:r w:rsidRPr="00D455EA">
        <w:noBreakHyphen/>
        <w:t>4. Sử dụng Class để tạo một component</w:t>
      </w:r>
    </w:p>
    <w:p w14:paraId="5736F105" w14:textId="77777777" w:rsidR="00A94FEA" w:rsidRDefault="00692CD9" w:rsidP="00247C4F">
      <w:pPr>
        <w:pStyle w:val="BodyText"/>
        <w:ind w:firstLine="0"/>
        <w:jc w:val="center"/>
      </w:pPr>
      <w:r>
        <w:rPr>
          <w:noProof/>
        </w:rPr>
        <w:drawing>
          <wp:inline distT="0" distB="0" distL="114300" distR="114300" wp14:anchorId="3A44E734" wp14:editId="00668B77">
            <wp:extent cx="4702175" cy="1692275"/>
            <wp:effectExtent l="0" t="0" r="3175" b="317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8"/>
                    <a:stretch>
                      <a:fillRect/>
                    </a:stretch>
                  </pic:blipFill>
                  <pic:spPr>
                    <a:xfrm>
                      <a:off x="0" y="0"/>
                      <a:ext cx="4702175" cy="1692275"/>
                    </a:xfrm>
                    <a:prstGeom prst="rect">
                      <a:avLst/>
                    </a:prstGeom>
                    <a:noFill/>
                    <a:ln>
                      <a:noFill/>
                    </a:ln>
                  </pic:spPr>
                </pic:pic>
              </a:graphicData>
            </a:graphic>
          </wp:inline>
        </w:drawing>
      </w:r>
    </w:p>
    <w:p w14:paraId="599CE0BA" w14:textId="3E3BEC87" w:rsidR="00247C4F" w:rsidRPr="00D455EA" w:rsidRDefault="00247C4F" w:rsidP="00D455EA">
      <w:pPr>
        <w:pStyle w:val="Caption"/>
      </w:pPr>
      <w:r w:rsidRPr="00D455EA">
        <w:t>Hình 2</w:t>
      </w:r>
      <w:r w:rsidRPr="00D455EA">
        <w:noBreakHyphen/>
      </w:r>
      <w:r w:rsidR="001C4DF0" w:rsidRPr="00D455EA">
        <w:t>5</w:t>
      </w:r>
      <w:r w:rsidRPr="00D455EA">
        <w:t>. Sử dụng function để tạo một component</w:t>
      </w:r>
    </w:p>
    <w:p w14:paraId="38553F37" w14:textId="77777777" w:rsidR="00247C4F" w:rsidRPr="00247C4F" w:rsidRDefault="00247C4F" w:rsidP="00247C4F">
      <w:pPr>
        <w:pStyle w:val="BodyText"/>
      </w:pPr>
    </w:p>
    <w:p w14:paraId="4BA65AAB" w14:textId="77777777" w:rsidR="00A94FEA" w:rsidRDefault="00692CD9">
      <w:pPr>
        <w:pStyle w:val="BodyText"/>
        <w:ind w:firstLine="0"/>
        <w:rPr>
          <w:color w:val="000000"/>
          <w:szCs w:val="26"/>
        </w:rPr>
      </w:pPr>
      <w:r>
        <w:rPr>
          <w:color w:val="000000"/>
          <w:szCs w:val="26"/>
        </w:rPr>
        <w:t>Trong component ta còn khái niệm gọi là Multiple Component. Cho phép ta có thể lòng nhiều component vào nhau, đặt các tên gọi component trong lệnh return của phương thức render</w:t>
      </w:r>
    </w:p>
    <w:p w14:paraId="47F142BD" w14:textId="77777777" w:rsidR="00A94FEA" w:rsidRDefault="00692CD9">
      <w:pPr>
        <w:pStyle w:val="BodyText"/>
        <w:ind w:firstLine="0"/>
        <w:rPr>
          <w:color w:val="000000"/>
          <w:szCs w:val="26"/>
        </w:rPr>
      </w:pPr>
      <w:r>
        <w:rPr>
          <w:color w:val="000000"/>
          <w:szCs w:val="26"/>
        </w:rPr>
        <w:lastRenderedPageBreak/>
        <w:t>Ví dụ: ta có hai component Welcome và Date. Ta đặt tên component Date vào trong lệnh return của component Welcome. Khi gọi component Welcome để render ra view sẻ gọi hiện việc render luôn component Date</w:t>
      </w:r>
    </w:p>
    <w:p w14:paraId="0D9A26BA" w14:textId="77777777" w:rsidR="00A94FEA" w:rsidRDefault="00692CD9" w:rsidP="00F91D53">
      <w:pPr>
        <w:pStyle w:val="BodyText"/>
        <w:ind w:firstLine="0"/>
        <w:jc w:val="center"/>
      </w:pPr>
      <w:r>
        <w:rPr>
          <w:noProof/>
        </w:rPr>
        <w:drawing>
          <wp:inline distT="0" distB="0" distL="114300" distR="114300" wp14:anchorId="7900F1F9" wp14:editId="344FE1EF">
            <wp:extent cx="5041265" cy="3006090"/>
            <wp:effectExtent l="0" t="0" r="6985" b="381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9"/>
                    <a:stretch>
                      <a:fillRect/>
                    </a:stretch>
                  </pic:blipFill>
                  <pic:spPr>
                    <a:xfrm>
                      <a:off x="0" y="0"/>
                      <a:ext cx="5041265" cy="3006090"/>
                    </a:xfrm>
                    <a:prstGeom prst="rect">
                      <a:avLst/>
                    </a:prstGeom>
                    <a:noFill/>
                    <a:ln>
                      <a:noFill/>
                    </a:ln>
                  </pic:spPr>
                </pic:pic>
              </a:graphicData>
            </a:graphic>
          </wp:inline>
        </w:drawing>
      </w:r>
    </w:p>
    <w:p w14:paraId="26B42DEA" w14:textId="3069295A" w:rsidR="001C4DF0" w:rsidRPr="00D455EA" w:rsidRDefault="001C4DF0" w:rsidP="00D455EA">
      <w:pPr>
        <w:pStyle w:val="Caption"/>
      </w:pPr>
      <w:r w:rsidRPr="00D455EA">
        <w:t>Hình 2</w:t>
      </w:r>
      <w:r w:rsidRPr="00D455EA">
        <w:noBreakHyphen/>
        <w:t>6. Mô tả lòng các component với nhau</w:t>
      </w:r>
    </w:p>
    <w:p w14:paraId="569C850B" w14:textId="77777777" w:rsidR="00A94FEA" w:rsidRDefault="00692CD9">
      <w:pPr>
        <w:pStyle w:val="Heading2"/>
      </w:pPr>
      <w:bookmarkStart w:id="14" w:name="_Toc43965633"/>
      <w:r>
        <w:t>Render</w:t>
      </w:r>
      <w:bookmarkEnd w:id="14"/>
    </w:p>
    <w:p w14:paraId="4DA8ECB5" w14:textId="77777777" w:rsidR="00A94FEA" w:rsidRDefault="00692CD9" w:rsidP="00D47C2B">
      <w:pPr>
        <w:pStyle w:val="BodyText"/>
        <w:ind w:firstLine="0"/>
        <w:rPr>
          <w:rFonts w:ascii="Arial" w:hAnsi="Arial" w:cs="Arial"/>
          <w:color w:val="000000"/>
          <w:szCs w:val="26"/>
        </w:rPr>
      </w:pPr>
      <w:r>
        <w:rPr>
          <w:rFonts w:ascii="Arial" w:hAnsi="Arial" w:cs="Arial"/>
          <w:color w:val="000000"/>
          <w:szCs w:val="26"/>
        </w:rPr>
        <w:t>Phương thức quan trọng nhất là render. Hàm render chính là mô tả cụ thể của một view tại bất kì thời điểm nào. Vì thế nếu dữ liệu thay đổi React sẽ thực hiện việc update view với dữ liệu tương ứng. Có thể hiểu là khi thay đổi dữ liệu React sẻ tự động gọi hàm render để update lại view.</w:t>
      </w:r>
    </w:p>
    <w:p w14:paraId="648DC34E" w14:textId="77777777" w:rsidR="00A94FEA" w:rsidRDefault="00692CD9" w:rsidP="00D47C2B">
      <w:pPr>
        <w:pStyle w:val="BodyText"/>
        <w:ind w:firstLine="0"/>
      </w:pPr>
      <w:r>
        <w:rPr>
          <w:rFonts w:ascii="Arial" w:hAnsi="Arial" w:cs="Arial"/>
          <w:color w:val="000000"/>
          <w:szCs w:val="26"/>
        </w:rPr>
        <w:t>Như trong ví dụ ở hình 2.4 muốn render 1 thẻ p với lời chào là Hello Word</w:t>
      </w:r>
    </w:p>
    <w:p w14:paraId="2D8A623A" w14:textId="77777777" w:rsidR="00A94FEA" w:rsidRDefault="00692CD9">
      <w:pPr>
        <w:pStyle w:val="Heading2"/>
      </w:pPr>
      <w:bookmarkStart w:id="15" w:name="_Toc43965634"/>
      <w:r>
        <w:lastRenderedPageBreak/>
        <w:t>JSX</w:t>
      </w:r>
      <w:bookmarkEnd w:id="15"/>
    </w:p>
    <w:p w14:paraId="30E70B36" w14:textId="5B0E9562" w:rsidR="00A94FEA" w:rsidRDefault="00692CD9">
      <w:pPr>
        <w:pStyle w:val="BodyText"/>
        <w:ind w:firstLine="0"/>
      </w:pPr>
      <w:r>
        <w:rPr>
          <w:rFonts w:ascii="Arial" w:hAnsi="Arial" w:cs="Arial"/>
          <w:color w:val="000000"/>
          <w:szCs w:val="26"/>
        </w:rPr>
        <w:t>JSX (</w:t>
      </w:r>
      <w:r w:rsidR="000B331F">
        <w:rPr>
          <w:rFonts w:ascii="Arial" w:hAnsi="Arial" w:cs="Arial"/>
          <w:color w:val="000000"/>
          <w:szCs w:val="26"/>
        </w:rPr>
        <w:t>J</w:t>
      </w:r>
      <w:r w:rsidR="000B331F" w:rsidRPr="000B331F">
        <w:rPr>
          <w:rFonts w:ascii="Arial" w:hAnsi="Arial" w:cs="Arial"/>
          <w:color w:val="000000"/>
          <w:szCs w:val="26"/>
        </w:rPr>
        <w:t xml:space="preserve">avascript </w:t>
      </w:r>
      <w:r>
        <w:rPr>
          <w:rFonts w:ascii="Arial" w:hAnsi="Arial" w:cs="Arial"/>
          <w:color w:val="000000"/>
          <w:szCs w:val="26"/>
        </w:rPr>
        <w:t xml:space="preserve">Syntax Extension) có cú pháp gần giống với HTML. Cho phép chúng ta viết các mã html trong </w:t>
      </w:r>
      <w:r w:rsidR="000969F5" w:rsidRPr="000969F5">
        <w:rPr>
          <w:rFonts w:ascii="Arial" w:hAnsi="Arial" w:cs="Arial"/>
          <w:color w:val="000000"/>
          <w:szCs w:val="26"/>
        </w:rPr>
        <w:t>javascript</w:t>
      </w:r>
      <w:r>
        <w:rPr>
          <w:rFonts w:ascii="Arial" w:hAnsi="Arial" w:cs="Arial"/>
          <w:color w:val="000000"/>
          <w:szCs w:val="26"/>
        </w:rPr>
        <w:t xml:space="preserve">. Các mã này trong thời gian thực sẻ nhanh hơn nhiều với một mã tương đương viết bằng </w:t>
      </w:r>
      <w:r w:rsidR="008C00C3" w:rsidRPr="008C00C3">
        <w:rPr>
          <w:rFonts w:ascii="Arial" w:hAnsi="Arial" w:cs="Arial"/>
          <w:color w:val="000000"/>
          <w:szCs w:val="26"/>
        </w:rPr>
        <w:t>javascript</w:t>
      </w:r>
    </w:p>
    <w:p w14:paraId="2AA5DCAD" w14:textId="77777777" w:rsidR="00A94FEA" w:rsidRDefault="00692CD9">
      <w:pPr>
        <w:pStyle w:val="Heading2"/>
      </w:pPr>
      <w:bookmarkStart w:id="16" w:name="_Toc43965635"/>
      <w:r>
        <w:t>Lifecycle</w:t>
      </w:r>
      <w:bookmarkEnd w:id="16"/>
    </w:p>
    <w:p w14:paraId="380FAC52" w14:textId="77777777" w:rsidR="00A94FEA" w:rsidRDefault="00692CD9">
      <w:pPr>
        <w:pStyle w:val="BodyText"/>
        <w:ind w:firstLine="0"/>
      </w:pPr>
      <w:r>
        <w:t>Lifecycle thể hiện vòng đời của một component</w:t>
      </w:r>
      <w:r>
        <w:tab/>
        <w:t xml:space="preserve">trong ReactJS. </w:t>
      </w:r>
    </w:p>
    <w:p w14:paraId="4C52869A" w14:textId="77777777" w:rsidR="00A94FEA" w:rsidRDefault="00692CD9">
      <w:pPr>
        <w:pStyle w:val="BodyText"/>
        <w:ind w:firstLine="0"/>
        <w:jc w:val="center"/>
      </w:pPr>
      <w:r>
        <w:rPr>
          <w:noProof/>
        </w:rPr>
        <w:drawing>
          <wp:inline distT="0" distB="0" distL="114300" distR="114300" wp14:anchorId="779B5514" wp14:editId="41051173">
            <wp:extent cx="5153660" cy="3200400"/>
            <wp:effectExtent l="0" t="0" r="889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0"/>
                    <a:stretch>
                      <a:fillRect/>
                    </a:stretch>
                  </pic:blipFill>
                  <pic:spPr>
                    <a:xfrm>
                      <a:off x="0" y="0"/>
                      <a:ext cx="5157786" cy="3202962"/>
                    </a:xfrm>
                    <a:prstGeom prst="rect">
                      <a:avLst/>
                    </a:prstGeom>
                    <a:noFill/>
                    <a:ln>
                      <a:noFill/>
                    </a:ln>
                  </pic:spPr>
                </pic:pic>
              </a:graphicData>
            </a:graphic>
          </wp:inline>
        </w:drawing>
      </w:r>
    </w:p>
    <w:p w14:paraId="2C4478F9" w14:textId="1E886A7D" w:rsidR="0034646B" w:rsidRPr="0034646B" w:rsidRDefault="0034646B" w:rsidP="00D455EA">
      <w:pPr>
        <w:pStyle w:val="Caption"/>
      </w:pPr>
      <w:r w:rsidRPr="00347121">
        <w:t xml:space="preserve">Hình </w:t>
      </w:r>
      <w:r>
        <w:t>2</w:t>
      </w:r>
      <w:r w:rsidRPr="00347121">
        <w:noBreakHyphen/>
      </w:r>
      <w:r w:rsidR="006A0CDC">
        <w:t>7</w:t>
      </w:r>
      <w:r w:rsidRPr="00347121">
        <w:t xml:space="preserve">. </w:t>
      </w:r>
      <w:r>
        <w:t>Vòng đời của một component</w:t>
      </w:r>
    </w:p>
    <w:p w14:paraId="20CE97CE" w14:textId="77777777" w:rsidR="00A94FEA" w:rsidRDefault="00692CD9">
      <w:pPr>
        <w:pStyle w:val="BodyText"/>
        <w:ind w:firstLine="0"/>
      </w:pPr>
      <w:r>
        <w:t xml:space="preserve"> Qua hình 2.8 ta thấy được vòng đời của một component được thể hiện qua ba thành phần chính Mounting, Updation, Unmounting</w:t>
      </w:r>
    </w:p>
    <w:p w14:paraId="30A27E06" w14:textId="0ACBFCE6" w:rsidR="00A94FEA" w:rsidRDefault="00692CD9">
      <w:pPr>
        <w:pStyle w:val="BodyText"/>
        <w:ind w:firstLine="0"/>
      </w:pPr>
      <w:r>
        <w:t>Mounting khi truy cập hoặc ref</w:t>
      </w:r>
      <w:r w:rsidR="00D6780E">
        <w:t>r</w:t>
      </w:r>
      <w:r>
        <w:t>ech lại trang web thì s</w:t>
      </w:r>
      <w:r w:rsidR="008D48F1">
        <w:t>ẽ</w:t>
      </w:r>
      <w:r>
        <w:t xml:space="preserve"> được h</w:t>
      </w:r>
      <w:r w:rsidR="008D48F1">
        <w:t>ay</w:t>
      </w:r>
      <w:r>
        <w:t xml:space="preserve"> lần đầu tiên. Trong mounting có ba phương thức sẻ lần lượt chạy:</w:t>
      </w:r>
    </w:p>
    <w:p w14:paraId="64C96AE5" w14:textId="77777777" w:rsidR="00A94FEA" w:rsidRDefault="00692CD9">
      <w:pPr>
        <w:pStyle w:val="BodyText"/>
        <w:ind w:firstLine="720"/>
      </w:pPr>
      <w:r>
        <w:t>+ componentWillmount sẻ được gọi trước khi render</w:t>
      </w:r>
    </w:p>
    <w:p w14:paraId="1E16AE4E" w14:textId="77777777" w:rsidR="00A94FEA" w:rsidRDefault="00692CD9">
      <w:pPr>
        <w:pStyle w:val="BodyText"/>
        <w:ind w:firstLine="720"/>
      </w:pPr>
      <w:r>
        <w:t xml:space="preserve">+ componentDidMount sẻ được gọi sau khi render component hoàn </w:t>
      </w:r>
      <w:r>
        <w:tab/>
      </w:r>
      <w:r>
        <w:tab/>
        <w:t>tất</w:t>
      </w:r>
    </w:p>
    <w:p w14:paraId="6729BB61" w14:textId="77777777" w:rsidR="00A94FEA" w:rsidRDefault="00A94FEA">
      <w:pPr>
        <w:pStyle w:val="BodyText"/>
        <w:ind w:firstLine="0"/>
      </w:pPr>
    </w:p>
    <w:p w14:paraId="4706584C" w14:textId="5B64C2E3" w:rsidR="00A94FEA" w:rsidRDefault="00692CD9">
      <w:pPr>
        <w:pStyle w:val="BodyText"/>
        <w:ind w:firstLine="0"/>
      </w:pPr>
      <w:r>
        <w:t>Updation khi thay đổi state hoặ</w:t>
      </w:r>
      <w:r w:rsidR="002B59B3">
        <w:t>c</w:t>
      </w:r>
      <w:r>
        <w:t xml:space="preserve"> truyền một props gồm các phương thức </w:t>
      </w:r>
    </w:p>
    <w:p w14:paraId="59763034" w14:textId="3E5AEA69" w:rsidR="00A94FEA" w:rsidRPr="00A72FD6" w:rsidRDefault="00692CD9" w:rsidP="00D656E5">
      <w:pPr>
        <w:pStyle w:val="BodyText"/>
        <w:ind w:left="720" w:firstLine="0"/>
      </w:pPr>
      <w:r w:rsidRPr="00A72FD6">
        <w:t>+ componentWillReceiveProps: chạy</w:t>
      </w:r>
      <w:r w:rsidR="00D656E5">
        <w:t xml:space="preserve"> </w:t>
      </w:r>
      <w:r w:rsidRPr="00A72FD6">
        <w:t>khi component con nhận props từ component cha. Sau khi component con nhận được dữ liệu từ props mới thì có thể set lại state.</w:t>
      </w:r>
    </w:p>
    <w:p w14:paraId="26241781" w14:textId="2A525BCB" w:rsidR="00A94FEA" w:rsidRDefault="00692CD9" w:rsidP="004D26C0">
      <w:pPr>
        <w:pStyle w:val="BodyText"/>
        <w:ind w:left="720" w:firstLine="0"/>
      </w:pPr>
      <w:r>
        <w:t>+ shouldComponentUpdate: sẻ trả về kết quả true hoặc false, giá trị mặ</w:t>
      </w:r>
      <w:r w:rsidR="00FD3AE1">
        <w:t>c</w:t>
      </w:r>
      <w:r>
        <w:t xml:space="preserve"> định là true. Nếu không muốn component render lại sau khi update state hoặc props thì ta return giá trị về false.</w:t>
      </w:r>
    </w:p>
    <w:p w14:paraId="51A676D2" w14:textId="77777777" w:rsidR="00A94FEA" w:rsidRDefault="00692CD9" w:rsidP="004D26C0">
      <w:pPr>
        <w:pStyle w:val="BodyText"/>
        <w:ind w:left="720" w:firstLine="0"/>
      </w:pPr>
      <w:r>
        <w:t>+ componentWillUpdate: được gọi khi chúng ta update state của component trước khi render lại.</w:t>
      </w:r>
    </w:p>
    <w:p w14:paraId="7A2930A6" w14:textId="445414CB" w:rsidR="00A94FEA" w:rsidRDefault="00692CD9" w:rsidP="004D26C0">
      <w:pPr>
        <w:pStyle w:val="BodyText"/>
        <w:ind w:left="720" w:firstLine="60"/>
      </w:pPr>
      <w:r>
        <w:t>+ componentDidUpdate: sau khi componentWillUpdate được gọi thì s</w:t>
      </w:r>
      <w:r w:rsidR="00CB7D5C">
        <w:t>ẽ</w:t>
      </w:r>
      <w:r>
        <w:t xml:space="preserve"> đến </w:t>
      </w:r>
      <w:r w:rsidR="00BA55B7" w:rsidRPr="00BA55B7">
        <w:t>component</w:t>
      </w:r>
      <w:r w:rsidR="00BA55B7">
        <w:t>D</w:t>
      </w:r>
      <w:r w:rsidR="00BA55B7" w:rsidRPr="00BA55B7">
        <w:t>id</w:t>
      </w:r>
      <w:r w:rsidR="00BA55B7">
        <w:t>U</w:t>
      </w:r>
      <w:r w:rsidR="00BA55B7" w:rsidRPr="00BA55B7">
        <w:t xml:space="preserve">pdate </w:t>
      </w:r>
      <w:r>
        <w:t>được gọi.</w:t>
      </w:r>
    </w:p>
    <w:p w14:paraId="193C52C2" w14:textId="27445211" w:rsidR="00A94FEA" w:rsidRDefault="00692CD9" w:rsidP="00F759C9">
      <w:pPr>
        <w:pStyle w:val="BodyText"/>
        <w:ind w:firstLine="0"/>
      </w:pPr>
      <w:r>
        <w:t xml:space="preserve">Unmount: quá trình này </w:t>
      </w:r>
      <w:r w:rsidR="001D216B">
        <w:t>xảy</w:t>
      </w:r>
      <w:r>
        <w:t xml:space="preserve"> ra khi component bị xóa khỏi dom </w:t>
      </w:r>
    </w:p>
    <w:p w14:paraId="3A3F9918" w14:textId="77777777" w:rsidR="00A94FEA" w:rsidRDefault="00692CD9" w:rsidP="00F759C9">
      <w:pPr>
        <w:pStyle w:val="BodyText"/>
        <w:ind w:left="568" w:firstLine="0"/>
      </w:pPr>
      <w:r>
        <w:t>+ componentWillUnmount: sau khi xóa một component ra dom thì quá trình này sẻ được gọi.</w:t>
      </w:r>
    </w:p>
    <w:p w14:paraId="34E10589" w14:textId="77777777" w:rsidR="00A94FEA" w:rsidRDefault="00692CD9">
      <w:pPr>
        <w:pStyle w:val="Heading2"/>
      </w:pPr>
      <w:bookmarkStart w:id="17" w:name="_Toc43965636"/>
      <w:r>
        <w:t>Prop and State</w:t>
      </w:r>
      <w:bookmarkEnd w:id="17"/>
    </w:p>
    <w:p w14:paraId="379E2E1D" w14:textId="77777777" w:rsidR="00A94FEA" w:rsidRDefault="00692CD9" w:rsidP="004E52E4">
      <w:pPr>
        <w:pStyle w:val="BodyText"/>
        <w:ind w:firstLine="0"/>
      </w:pPr>
      <w:r>
        <w:t>Props chính là properties của một component, chúng ta có thể thay đổi props của component bằng cách truyền dữ liệu từ bên ngoài vào. Props có thể là một object, function, string, number …</w:t>
      </w:r>
    </w:p>
    <w:p w14:paraId="4A5BE41A" w14:textId="77777777" w:rsidR="00A94FEA" w:rsidRDefault="00692CD9">
      <w:pPr>
        <w:pStyle w:val="BodyText"/>
        <w:ind w:firstLine="0"/>
      </w:pPr>
      <w:r>
        <w:rPr>
          <w:noProof/>
        </w:rPr>
        <w:lastRenderedPageBreak/>
        <w:drawing>
          <wp:inline distT="0" distB="0" distL="114300" distR="114300" wp14:anchorId="5000DE9D" wp14:editId="69372BFD">
            <wp:extent cx="5153025" cy="2619375"/>
            <wp:effectExtent l="0" t="0" r="9525"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31"/>
                    <a:stretch>
                      <a:fillRect/>
                    </a:stretch>
                  </pic:blipFill>
                  <pic:spPr>
                    <a:xfrm>
                      <a:off x="0" y="0"/>
                      <a:ext cx="5153025" cy="2619375"/>
                    </a:xfrm>
                    <a:prstGeom prst="rect">
                      <a:avLst/>
                    </a:prstGeom>
                    <a:noFill/>
                    <a:ln>
                      <a:noFill/>
                    </a:ln>
                  </pic:spPr>
                </pic:pic>
              </a:graphicData>
            </a:graphic>
          </wp:inline>
        </w:drawing>
      </w:r>
    </w:p>
    <w:p w14:paraId="4D44CE1E" w14:textId="77E613A9" w:rsidR="00A1405A" w:rsidRPr="00D455EA" w:rsidRDefault="00A1405A" w:rsidP="00D455EA">
      <w:pPr>
        <w:pStyle w:val="Caption"/>
      </w:pPr>
      <w:r w:rsidRPr="00D455EA">
        <w:t>Hình 2</w:t>
      </w:r>
      <w:r w:rsidRPr="00D455EA">
        <w:noBreakHyphen/>
        <w:t>8. Phương thức Props trong component</w:t>
      </w:r>
    </w:p>
    <w:p w14:paraId="09B975E7" w14:textId="77777777" w:rsidR="00A1405A" w:rsidRPr="00A1405A" w:rsidRDefault="00A1405A" w:rsidP="00A1405A">
      <w:pPr>
        <w:pStyle w:val="BodyText"/>
      </w:pPr>
    </w:p>
    <w:p w14:paraId="120BB10B" w14:textId="5B26260D" w:rsidR="00A94FEA" w:rsidRDefault="00692CD9">
      <w:pPr>
        <w:spacing w:before="120" w:line="360" w:lineRule="auto"/>
        <w:jc w:val="both"/>
        <w:rPr>
          <w:color w:val="000000"/>
          <w:sz w:val="26"/>
          <w:szCs w:val="26"/>
        </w:rPr>
      </w:pPr>
      <w:r>
        <w:rPr>
          <w:color w:val="000000"/>
          <w:sz w:val="26"/>
          <w:szCs w:val="26"/>
        </w:rPr>
        <w:t>State: một component trong React có hai cách để lấy thông tin props và state. Không như props có thể truyền từ bên ngoài vào. M</w:t>
      </w:r>
      <w:r w:rsidR="00AF1D14">
        <w:rPr>
          <w:color w:val="000000"/>
          <w:sz w:val="26"/>
          <w:szCs w:val="26"/>
        </w:rPr>
        <w:t>ỏi</w:t>
      </w:r>
      <w:r>
        <w:rPr>
          <w:color w:val="000000"/>
          <w:sz w:val="26"/>
          <w:szCs w:val="26"/>
        </w:rPr>
        <w:t xml:space="preserve"> một component sẻ tự quyết định state của chính nó. State chỉ có giá trị trong component đó. Để tạo ra state cho một component, ta s</w:t>
      </w:r>
      <w:r w:rsidR="00AF1D14">
        <w:rPr>
          <w:color w:val="000000"/>
          <w:sz w:val="26"/>
          <w:szCs w:val="26"/>
        </w:rPr>
        <w:t>ẽ</w:t>
      </w:r>
      <w:r>
        <w:rPr>
          <w:color w:val="000000"/>
          <w:sz w:val="26"/>
          <w:szCs w:val="26"/>
        </w:rPr>
        <w:t xml:space="preserve"> khai báo nó trong hàm </w:t>
      </w:r>
      <w:r w:rsidR="00AF1D14" w:rsidRPr="00AF1D14">
        <w:rPr>
          <w:color w:val="000000"/>
          <w:sz w:val="26"/>
          <w:szCs w:val="26"/>
        </w:rPr>
        <w:t xml:space="preserve">constructor </w:t>
      </w:r>
      <w:r>
        <w:rPr>
          <w:color w:val="000000"/>
          <w:sz w:val="26"/>
          <w:szCs w:val="26"/>
        </w:rPr>
        <w:t>đ</w:t>
      </w:r>
      <w:r w:rsidR="00AF1D14">
        <w:rPr>
          <w:color w:val="000000"/>
          <w:sz w:val="26"/>
          <w:szCs w:val="26"/>
        </w:rPr>
        <w:t>ối</w:t>
      </w:r>
      <w:r>
        <w:rPr>
          <w:color w:val="000000"/>
          <w:sz w:val="26"/>
          <w:szCs w:val="26"/>
        </w:rPr>
        <w:t xml:space="preserve"> với component được khởi tạo bằng class còn với function component ta s</w:t>
      </w:r>
      <w:r w:rsidR="00AF1D14">
        <w:rPr>
          <w:color w:val="000000"/>
          <w:sz w:val="26"/>
          <w:szCs w:val="26"/>
        </w:rPr>
        <w:t>ẽ</w:t>
      </w:r>
      <w:r>
        <w:rPr>
          <w:color w:val="000000"/>
          <w:sz w:val="26"/>
          <w:szCs w:val="26"/>
        </w:rPr>
        <w:t xml:space="preserve"> gọi hàm useState.</w:t>
      </w:r>
    </w:p>
    <w:p w14:paraId="6593B036" w14:textId="77777777" w:rsidR="00A94FEA" w:rsidRDefault="00692CD9" w:rsidP="00EA2351">
      <w:pPr>
        <w:spacing w:before="120" w:line="360" w:lineRule="auto"/>
        <w:jc w:val="center"/>
      </w:pPr>
      <w:r>
        <w:rPr>
          <w:noProof/>
        </w:rPr>
        <w:lastRenderedPageBreak/>
        <w:drawing>
          <wp:inline distT="0" distB="0" distL="114300" distR="114300" wp14:anchorId="77E586C1" wp14:editId="3B6F94FF">
            <wp:extent cx="5042535" cy="3267075"/>
            <wp:effectExtent l="0" t="0" r="5715" b="952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32"/>
                    <a:stretch>
                      <a:fillRect/>
                    </a:stretch>
                  </pic:blipFill>
                  <pic:spPr>
                    <a:xfrm>
                      <a:off x="0" y="0"/>
                      <a:ext cx="5042535" cy="3267075"/>
                    </a:xfrm>
                    <a:prstGeom prst="rect">
                      <a:avLst/>
                    </a:prstGeom>
                    <a:noFill/>
                    <a:ln>
                      <a:noFill/>
                    </a:ln>
                  </pic:spPr>
                </pic:pic>
              </a:graphicData>
            </a:graphic>
          </wp:inline>
        </w:drawing>
      </w:r>
    </w:p>
    <w:p w14:paraId="78DEF23B" w14:textId="23590DF1" w:rsidR="00DD2B27" w:rsidRPr="00DD2B27" w:rsidRDefault="00DD2B27" w:rsidP="00D455EA">
      <w:pPr>
        <w:pStyle w:val="Caption"/>
      </w:pPr>
      <w:r w:rsidRPr="00347121">
        <w:t xml:space="preserve">Hình </w:t>
      </w:r>
      <w:r>
        <w:t>2</w:t>
      </w:r>
      <w:r w:rsidRPr="00347121">
        <w:noBreakHyphen/>
      </w:r>
      <w:r>
        <w:t>9.</w:t>
      </w:r>
      <w:r w:rsidRPr="00347121">
        <w:t xml:space="preserve"> </w:t>
      </w:r>
      <w:r w:rsidRPr="00EA2351">
        <w:t>Phương thức state trong component khởi tạo bằng class</w:t>
      </w:r>
    </w:p>
    <w:p w14:paraId="29B25CAA" w14:textId="77777777" w:rsidR="00A94FEA" w:rsidRDefault="00692CD9" w:rsidP="00EA2351">
      <w:pPr>
        <w:spacing w:before="120" w:line="360" w:lineRule="auto"/>
        <w:jc w:val="center"/>
      </w:pPr>
      <w:r>
        <w:rPr>
          <w:noProof/>
        </w:rPr>
        <w:drawing>
          <wp:inline distT="0" distB="0" distL="114300" distR="114300" wp14:anchorId="42B3D048" wp14:editId="074A253D">
            <wp:extent cx="5045710" cy="1019810"/>
            <wp:effectExtent l="0" t="0" r="254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33"/>
                    <a:stretch>
                      <a:fillRect/>
                    </a:stretch>
                  </pic:blipFill>
                  <pic:spPr>
                    <a:xfrm>
                      <a:off x="0" y="0"/>
                      <a:ext cx="5045710" cy="1019810"/>
                    </a:xfrm>
                    <a:prstGeom prst="rect">
                      <a:avLst/>
                    </a:prstGeom>
                    <a:noFill/>
                    <a:ln>
                      <a:noFill/>
                    </a:ln>
                  </pic:spPr>
                </pic:pic>
              </a:graphicData>
            </a:graphic>
          </wp:inline>
        </w:drawing>
      </w:r>
    </w:p>
    <w:p w14:paraId="2A421FA7" w14:textId="2207F9EB" w:rsidR="00A22D6D" w:rsidRPr="00A22D6D" w:rsidRDefault="00A22D6D" w:rsidP="00D455EA">
      <w:pPr>
        <w:pStyle w:val="Caption"/>
      </w:pPr>
      <w:r w:rsidRPr="00347121">
        <w:t xml:space="preserve">Hình </w:t>
      </w:r>
      <w:r>
        <w:t>2</w:t>
      </w:r>
      <w:r w:rsidRPr="00347121">
        <w:noBreakHyphen/>
      </w:r>
      <w:r w:rsidR="00803450">
        <w:t>10</w:t>
      </w:r>
      <w:r>
        <w:t>.</w:t>
      </w:r>
      <w:r w:rsidRPr="00347121">
        <w:t xml:space="preserve"> </w:t>
      </w:r>
      <w:r w:rsidRPr="00EA2351">
        <w:t>Phương thức state trong component khởi tạo bằng function</w:t>
      </w:r>
    </w:p>
    <w:p w14:paraId="7B337E57" w14:textId="28043B1B" w:rsidR="00A94FEA" w:rsidRDefault="00692CD9">
      <w:pPr>
        <w:spacing w:before="120" w:line="360" w:lineRule="auto"/>
      </w:pPr>
      <w:r>
        <w:t>Để thay đổi giá trị state trong component đối với component khởi tạo bằng class trong constructor ta sẻ gọi hàm this.setState</w:t>
      </w:r>
      <w:r w:rsidR="00A11B13">
        <w:t xml:space="preserve"> </w:t>
      </w:r>
      <w:r>
        <w:t>(&lt; biến và giá trị cần thay đổi &gt;). Còn đối với component được khởi tạo bằng function ta sẻ gọi set&lt;tên biến&gt; lúc ta khởi tạo state ví dụ như hình 2.10 chúng ta muốn thay đổi giá trị của count bằng cách ta sẻ gọi setCount</w:t>
      </w:r>
      <w:r w:rsidR="00076BAE">
        <w:t xml:space="preserve"> </w:t>
      </w:r>
      <w:r>
        <w:t xml:space="preserve">(&lt; truyền giá trị cần thay đổi &gt;) </w:t>
      </w:r>
    </w:p>
    <w:p w14:paraId="0182D3B5" w14:textId="331EE072" w:rsidR="00A94FEA" w:rsidRDefault="00692CD9">
      <w:pPr>
        <w:spacing w:before="120" w:line="360" w:lineRule="auto"/>
        <w:jc w:val="both"/>
        <w:rPr>
          <w:color w:val="000000"/>
          <w:sz w:val="26"/>
          <w:szCs w:val="26"/>
        </w:rPr>
      </w:pPr>
      <w:r>
        <w:rPr>
          <w:color w:val="000000"/>
          <w:sz w:val="26"/>
          <w:szCs w:val="26"/>
        </w:rPr>
        <w:t>Props và state có sự gi</w:t>
      </w:r>
      <w:r w:rsidR="00E22F6E">
        <w:rPr>
          <w:color w:val="000000"/>
          <w:sz w:val="26"/>
          <w:szCs w:val="26"/>
        </w:rPr>
        <w:t>ống</w:t>
      </w:r>
      <w:r>
        <w:rPr>
          <w:color w:val="000000"/>
          <w:sz w:val="26"/>
          <w:szCs w:val="26"/>
        </w:rPr>
        <w:t xml:space="preserve"> nhau:</w:t>
      </w:r>
    </w:p>
    <w:p w14:paraId="13008339" w14:textId="77777777" w:rsidR="00A94FEA" w:rsidRDefault="00692CD9" w:rsidP="00076BAE">
      <w:pPr>
        <w:spacing w:before="120" w:line="360" w:lineRule="auto"/>
        <w:ind w:firstLine="284"/>
        <w:jc w:val="both"/>
        <w:rPr>
          <w:color w:val="000000"/>
          <w:sz w:val="26"/>
          <w:szCs w:val="26"/>
        </w:rPr>
      </w:pPr>
      <w:r>
        <w:rPr>
          <w:color w:val="000000"/>
          <w:sz w:val="26"/>
          <w:szCs w:val="26"/>
        </w:rPr>
        <w:t>+ Props và state đều là plain JS objects.</w:t>
      </w:r>
    </w:p>
    <w:p w14:paraId="3413ED7B" w14:textId="77777777" w:rsidR="00A94FEA" w:rsidRDefault="00692CD9" w:rsidP="00076BAE">
      <w:pPr>
        <w:pStyle w:val="BodyText"/>
        <w:ind w:firstLine="284"/>
        <w:rPr>
          <w:color w:val="000000"/>
          <w:szCs w:val="26"/>
        </w:rPr>
      </w:pPr>
      <w:r>
        <w:rPr>
          <w:color w:val="000000"/>
          <w:szCs w:val="26"/>
        </w:rPr>
        <w:t>+ Props và state đều render update khi thay đổi.</w:t>
      </w:r>
    </w:p>
    <w:p w14:paraId="4E10E774" w14:textId="72FFB664" w:rsidR="00D455EA" w:rsidRDefault="00D455EA" w:rsidP="00D455EA">
      <w:pPr>
        <w:pStyle w:val="Heading2"/>
      </w:pPr>
      <w:bookmarkStart w:id="18" w:name="_Toc43965637"/>
      <w:r>
        <w:lastRenderedPageBreak/>
        <w:t>React Router</w:t>
      </w:r>
      <w:bookmarkEnd w:id="18"/>
    </w:p>
    <w:p w14:paraId="5705113D" w14:textId="481C1A68" w:rsidR="003D272C" w:rsidRDefault="002C4EB0" w:rsidP="002C4EB0">
      <w:pPr>
        <w:pStyle w:val="BodyText"/>
        <w:ind w:firstLine="0"/>
      </w:pPr>
      <w:r>
        <w:t>ReactJS không có h</w:t>
      </w:r>
      <w:r w:rsidR="005226B5">
        <w:t>ỗ</w:t>
      </w:r>
      <w:r>
        <w:t xml:space="preserve"> trợ Router vậy nên chúng ta cần đến một thư viện để thực hiện công việc này. React Router là một thư viện routing tiêu chuẩn trong React</w:t>
      </w:r>
      <w:r w:rsidR="00B17392">
        <w:t>, sử dụng cấu trúc thành phần để gọi các thành phần hiển thị thông tin phù hợp.</w:t>
      </w:r>
      <w:r>
        <w:t xml:space="preserve"> </w:t>
      </w:r>
      <w:r w:rsidR="00B17392">
        <w:t>P</w:t>
      </w:r>
      <w:r>
        <w:t>hiên bản mới nhất hiện tại là V4</w:t>
      </w:r>
      <w:r w:rsidR="00D2684E">
        <w:t>.</w:t>
      </w:r>
    </w:p>
    <w:p w14:paraId="35860031" w14:textId="1BC7B539" w:rsidR="00D2684E" w:rsidRDefault="00D2684E" w:rsidP="002C4EB0">
      <w:pPr>
        <w:pStyle w:val="BodyText"/>
        <w:ind w:firstLine="0"/>
      </w:pPr>
      <w:r>
        <w:t>Để cài đặt thư viện Reat Router, sử dụng yarn hoặc npm</w:t>
      </w:r>
    </w:p>
    <w:p w14:paraId="57801117" w14:textId="52A2BFD8" w:rsidR="00D2684E" w:rsidRPr="00D2684E" w:rsidRDefault="00D2684E" w:rsidP="00D2684E">
      <w:pPr>
        <w:pStyle w:val="BodyText"/>
        <w:ind w:firstLine="0"/>
        <w:jc w:val="center"/>
        <w:rPr>
          <w:b/>
          <w:bCs/>
        </w:rPr>
      </w:pPr>
      <w:r w:rsidRPr="00D2684E">
        <w:rPr>
          <w:b/>
          <w:bCs/>
        </w:rPr>
        <w:t>yarn add react-router-dom</w:t>
      </w:r>
    </w:p>
    <w:p w14:paraId="55A0FD79" w14:textId="439BF0A1" w:rsidR="00076BAE" w:rsidRDefault="00D2684E" w:rsidP="00D2684E">
      <w:pPr>
        <w:pStyle w:val="BodyText"/>
        <w:ind w:firstLine="0"/>
        <w:jc w:val="center"/>
        <w:rPr>
          <w:b/>
          <w:bCs/>
        </w:rPr>
      </w:pPr>
      <w:r w:rsidRPr="00D2684E">
        <w:rPr>
          <w:b/>
          <w:bCs/>
        </w:rPr>
        <w:t>npm install react-router-dom</w:t>
      </w:r>
    </w:p>
    <w:p w14:paraId="506B2AC7" w14:textId="3B0C0A48" w:rsidR="00A066F2" w:rsidRDefault="00A066F2" w:rsidP="00A066F2">
      <w:pPr>
        <w:pStyle w:val="BodyText"/>
        <w:ind w:firstLine="0"/>
      </w:pPr>
      <w:r>
        <w:t>Sau đó có thể import thư viện để sử dụng trong các component</w:t>
      </w:r>
    </w:p>
    <w:p w14:paraId="57F338CF" w14:textId="37CA75D5" w:rsidR="00A066F2" w:rsidRPr="00A066F2" w:rsidRDefault="00A066F2" w:rsidP="00A066F2">
      <w:pPr>
        <w:pStyle w:val="BodyText"/>
        <w:ind w:firstLine="0"/>
        <w:jc w:val="center"/>
        <w:rPr>
          <w:b/>
          <w:bCs/>
        </w:rPr>
      </w:pPr>
      <w:r w:rsidRPr="00A066F2">
        <w:rPr>
          <w:b/>
          <w:bCs/>
        </w:rPr>
        <w:t>import {BrowserRouter as Router, Route, Link} from ‘react-router-dom’</w:t>
      </w:r>
    </w:p>
    <w:p w14:paraId="69661A95" w14:textId="196BA6E0" w:rsidR="00097B8B" w:rsidRDefault="00097B8B" w:rsidP="00097B8B">
      <w:pPr>
        <w:pStyle w:val="Heading3"/>
        <w:rPr>
          <w:i w:val="0"/>
          <w:iCs/>
        </w:rPr>
      </w:pPr>
      <w:r w:rsidRPr="00097B8B">
        <w:rPr>
          <w:i w:val="0"/>
          <w:iCs/>
        </w:rPr>
        <w:t>BrowserRouter và HashRouter</w:t>
      </w:r>
    </w:p>
    <w:p w14:paraId="51EDAF06" w14:textId="2C15A417" w:rsidR="00097B8B" w:rsidRDefault="00D47C2B" w:rsidP="00E35B9F">
      <w:pPr>
        <w:pStyle w:val="BodyText"/>
        <w:ind w:firstLine="0"/>
      </w:pPr>
      <w:r>
        <w:t>React</w:t>
      </w:r>
      <w:r w:rsidR="00E35B9F">
        <w:t>-Router cung cấp hai thành phần hay sử dụng đó là BrowserRouter và HashRouter. Hai thành phần này khác nhau ở kiểu URL mà chúng ta s</w:t>
      </w:r>
      <w:r w:rsidR="00F13A37">
        <w:t>ẽ</w:t>
      </w:r>
      <w:r w:rsidR="00E35B9F">
        <w:t xml:space="preserve"> tạo ra và đồng bộ.</w:t>
      </w:r>
    </w:p>
    <w:p w14:paraId="261265FE" w14:textId="65C5AE0F" w:rsidR="00E35B9F" w:rsidRDefault="00E35B9F" w:rsidP="00E35B9F">
      <w:pPr>
        <w:pStyle w:val="BodyText"/>
        <w:ind w:firstLine="0"/>
      </w:pPr>
      <w:r>
        <w:t>BrowserRouter: được sử dụng phổ b</w:t>
      </w:r>
      <w:r w:rsidR="00972D93">
        <w:t>iến</w:t>
      </w:r>
      <w:r>
        <w:t xml:space="preserve"> hơn, nó sử dụng H</w:t>
      </w:r>
      <w:r w:rsidR="00E9435C">
        <w:t>i</w:t>
      </w:r>
      <w:r>
        <w:t>story API có trong HTML5 để theo dõi lịch sử Routing.</w:t>
      </w:r>
    </w:p>
    <w:p w14:paraId="3A4B6100" w14:textId="3150ECDF" w:rsidR="00E35B9F" w:rsidRDefault="00E35B9F" w:rsidP="00E35B9F">
      <w:pPr>
        <w:pStyle w:val="BodyText"/>
        <w:ind w:firstLine="0"/>
      </w:pPr>
      <w:r>
        <w:t>HashRouter: sử dụng hash của url để ghi nhớ mọi thứ.</w:t>
      </w:r>
    </w:p>
    <w:p w14:paraId="089BED39" w14:textId="0246BC4F" w:rsidR="008D0750" w:rsidRDefault="008D0750" w:rsidP="00E35B9F">
      <w:pPr>
        <w:pStyle w:val="BodyText"/>
        <w:ind w:firstLine="0"/>
      </w:pPr>
      <w:r>
        <w:t>Để sử dụng Br</w:t>
      </w:r>
      <w:r w:rsidR="006C320E">
        <w:t>owserRouter chỉ cần đảm bảo rằng nó được hiển thị ở phần gốc của hệ thống. Thông thường sẻ nằm ở file index.js, sẻ bọc &lt;App /&gt; phần tử c</w:t>
      </w:r>
      <w:r w:rsidR="00462049">
        <w:t>ao nhất của mình trong BrowserRouter như sau;</w:t>
      </w:r>
    </w:p>
    <w:p w14:paraId="26268305" w14:textId="58F6433E" w:rsidR="00462049" w:rsidRPr="00097B8B" w:rsidRDefault="00462049" w:rsidP="00462049">
      <w:pPr>
        <w:pStyle w:val="BodyText"/>
        <w:ind w:firstLine="0"/>
        <w:jc w:val="center"/>
      </w:pPr>
      <w:r>
        <w:rPr>
          <w:noProof/>
        </w:rPr>
        <w:lastRenderedPageBreak/>
        <w:drawing>
          <wp:inline distT="0" distB="0" distL="0" distR="0" wp14:anchorId="7A7E7AD6" wp14:editId="613B515C">
            <wp:extent cx="426720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2924175"/>
                    </a:xfrm>
                    <a:prstGeom prst="rect">
                      <a:avLst/>
                    </a:prstGeom>
                  </pic:spPr>
                </pic:pic>
              </a:graphicData>
            </a:graphic>
          </wp:inline>
        </w:drawing>
      </w:r>
    </w:p>
    <w:p w14:paraId="28B956B4" w14:textId="0B098FC5" w:rsidR="00097B8B" w:rsidRDefault="000119AC" w:rsidP="000119AC">
      <w:pPr>
        <w:pStyle w:val="Caption"/>
      </w:pPr>
      <w:r w:rsidRPr="00D455EA">
        <w:t>Hình 2</w:t>
      </w:r>
      <w:r w:rsidRPr="00D455EA">
        <w:noBreakHyphen/>
      </w:r>
      <w:r>
        <w:t>9</w:t>
      </w:r>
      <w:r w:rsidRPr="00D455EA">
        <w:t xml:space="preserve">. </w:t>
      </w:r>
      <w:r w:rsidR="00860876">
        <w:t>Đặt thẻ BrowserRouter để sử dụng routing cho trang web</w:t>
      </w:r>
    </w:p>
    <w:p w14:paraId="6FECCC28" w14:textId="08305284" w:rsidR="00D93090" w:rsidRDefault="00F46A3C" w:rsidP="00D93090">
      <w:pPr>
        <w:pStyle w:val="Heading3"/>
        <w:rPr>
          <w:i w:val="0"/>
          <w:iCs/>
        </w:rPr>
      </w:pPr>
      <w:r>
        <w:rPr>
          <w:i w:val="0"/>
          <w:iCs/>
        </w:rPr>
        <w:t>Route Matchers</w:t>
      </w:r>
    </w:p>
    <w:p w14:paraId="39268057" w14:textId="11D95AFB" w:rsidR="003D7F34" w:rsidRDefault="003D7F34" w:rsidP="003D7F34">
      <w:pPr>
        <w:pStyle w:val="BodyText"/>
        <w:ind w:firstLine="0"/>
      </w:pPr>
      <w:r>
        <w:t>Có hai thành phần trong router matching: Switch và Route. Khi một Switch được hiển thị, nó tìm kiếm thông qua các children</w:t>
      </w:r>
      <w:r w:rsidR="00A05E05">
        <w:t xml:space="preserve"> Router</w:t>
      </w:r>
      <w:r>
        <w:t xml:space="preserve"> để tìm một phần tử path khớp với với URL hiện tại.</w:t>
      </w:r>
      <w:r w:rsidR="00001772">
        <w:t xml:space="preserve"> Khi tìm thấy sẻ hiện ra Route và bỏ qua tất cả những cái khác. Nếu không có Route khớp phù hợp, Switch sẻ không xuất ra gì (null)</w:t>
      </w:r>
      <w:r w:rsidR="00240FF9">
        <w:t>.</w:t>
      </w:r>
    </w:p>
    <w:p w14:paraId="5A84050E" w14:textId="77777777" w:rsidR="00A0506B" w:rsidRDefault="00A0506B" w:rsidP="003D7F34">
      <w:pPr>
        <w:pStyle w:val="BodyText"/>
        <w:ind w:firstLine="0"/>
      </w:pPr>
    </w:p>
    <w:p w14:paraId="0E2C330A" w14:textId="1D3BD6C4" w:rsidR="00D20691" w:rsidRDefault="00D20691" w:rsidP="00D20691">
      <w:pPr>
        <w:pStyle w:val="BodyText"/>
        <w:ind w:firstLine="0"/>
        <w:jc w:val="center"/>
      </w:pPr>
      <w:r>
        <w:rPr>
          <w:noProof/>
        </w:rPr>
        <w:lastRenderedPageBreak/>
        <w:drawing>
          <wp:inline distT="0" distB="0" distL="0" distR="0" wp14:anchorId="5F8DE280" wp14:editId="492309BC">
            <wp:extent cx="5257800" cy="436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4362450"/>
                    </a:xfrm>
                    <a:prstGeom prst="rect">
                      <a:avLst/>
                    </a:prstGeom>
                  </pic:spPr>
                </pic:pic>
              </a:graphicData>
            </a:graphic>
          </wp:inline>
        </w:drawing>
      </w:r>
    </w:p>
    <w:p w14:paraId="1BAAEDAE" w14:textId="26361925" w:rsidR="00330D90" w:rsidRDefault="00330D90" w:rsidP="00D20691">
      <w:pPr>
        <w:pStyle w:val="BodyText"/>
        <w:ind w:firstLine="0"/>
        <w:jc w:val="center"/>
      </w:pPr>
      <w:r w:rsidRPr="00D455EA">
        <w:t>Hình 2</w:t>
      </w:r>
      <w:r w:rsidRPr="00D455EA">
        <w:noBreakHyphen/>
      </w:r>
      <w:r>
        <w:t>10</w:t>
      </w:r>
      <w:r w:rsidRPr="00D455EA">
        <w:t xml:space="preserve">. </w:t>
      </w:r>
      <w:r w:rsidR="00214297">
        <w:t>Sử dụng Switch và Router để tạo URL cho trang web</w:t>
      </w:r>
    </w:p>
    <w:p w14:paraId="08DD3DF4" w14:textId="0A5F4145" w:rsidR="00D93090" w:rsidRDefault="00F329E7" w:rsidP="00D93090">
      <w:pPr>
        <w:pStyle w:val="BodyText"/>
        <w:ind w:firstLine="0"/>
      </w:pPr>
      <w:r>
        <w:t>Route là một ánh xạ gi</w:t>
      </w:r>
      <w:r w:rsidR="00970E3A">
        <w:t>ữa</w:t>
      </w:r>
      <w:r>
        <w:t xml:space="preserve"> URL và một Component. Người dung truy cập theo một URL trên trình duyệt, một component tương ứng s</w:t>
      </w:r>
      <w:r w:rsidR="00D80184">
        <w:t>ẽ</w:t>
      </w:r>
      <w:r>
        <w:t xml:space="preserve"> được render trên giao diện.</w:t>
      </w:r>
      <w:r w:rsidR="00391D06">
        <w:t xml:space="preserve"> Trong router exact giúp cho router chỉ hoạt động khi URL trên trình duyệt phù hợp tuyệt đối với giá trị của thuộc tính path.</w:t>
      </w:r>
    </w:p>
    <w:p w14:paraId="0673A66F" w14:textId="0D098823" w:rsidR="00A0506B" w:rsidRDefault="00A0506B" w:rsidP="00A0506B">
      <w:pPr>
        <w:pStyle w:val="Heading3"/>
        <w:rPr>
          <w:i w:val="0"/>
          <w:iCs/>
        </w:rPr>
      </w:pPr>
      <w:r>
        <w:rPr>
          <w:i w:val="0"/>
          <w:iCs/>
        </w:rPr>
        <w:t>Link</w:t>
      </w:r>
    </w:p>
    <w:p w14:paraId="41B84C54" w14:textId="798410C8" w:rsidR="00B449C0" w:rsidRDefault="00B449C0" w:rsidP="00B449C0">
      <w:pPr>
        <w:pStyle w:val="BodyText"/>
        <w:ind w:firstLine="0"/>
      </w:pPr>
      <w:r>
        <w:t>Trong HTML có cặp thẻ chuyển hướng đó là thẻ &lt;a&gt;&lt;/a&gt; nhưng trong React để chuyển hướng chúng ta sử dụng cặp thẻ &lt;Link&gt;&lt;/Link&gt; được import từ React-router</w:t>
      </w:r>
    </w:p>
    <w:p w14:paraId="53F91361" w14:textId="5F0557BB" w:rsidR="00D460AD" w:rsidRDefault="006D1FA3" w:rsidP="00D460AD">
      <w:pPr>
        <w:pStyle w:val="BodyText"/>
        <w:ind w:firstLine="0"/>
        <w:jc w:val="center"/>
        <w:rPr>
          <w:b/>
          <w:bCs/>
        </w:rPr>
      </w:pPr>
      <w:r w:rsidRPr="006E118E">
        <w:rPr>
          <w:b/>
          <w:bCs/>
        </w:rPr>
        <w:t>&lt;Link to=”/Home”&gt;</w:t>
      </w:r>
      <w:r w:rsidR="00097F55" w:rsidRPr="006E118E">
        <w:rPr>
          <w:b/>
          <w:bCs/>
        </w:rPr>
        <w:t>Home</w:t>
      </w:r>
      <w:r w:rsidRPr="006E118E">
        <w:rPr>
          <w:b/>
          <w:bCs/>
        </w:rPr>
        <w:t>&lt;/Link&gt;</w:t>
      </w:r>
    </w:p>
    <w:p w14:paraId="6B039B24" w14:textId="6C172FA4" w:rsidR="00D460AD" w:rsidRDefault="00842647" w:rsidP="00D460AD">
      <w:pPr>
        <w:pStyle w:val="BodyText"/>
        <w:ind w:firstLine="0"/>
      </w:pPr>
      <w:r>
        <w:t>t</w:t>
      </w:r>
      <w:r w:rsidR="00D460AD">
        <w:t>o: gi</w:t>
      </w:r>
      <w:r w:rsidR="007001AD">
        <w:t>ố</w:t>
      </w:r>
      <w:r w:rsidR="00D460AD">
        <w:t>ng thuộc tính href trong thẻ a</w:t>
      </w:r>
    </w:p>
    <w:p w14:paraId="0327012B" w14:textId="6380A848" w:rsidR="00667144" w:rsidRDefault="00667144" w:rsidP="00667144">
      <w:pPr>
        <w:pStyle w:val="Heading3"/>
        <w:rPr>
          <w:i w:val="0"/>
          <w:iCs/>
        </w:rPr>
      </w:pPr>
      <w:r>
        <w:rPr>
          <w:i w:val="0"/>
          <w:iCs/>
        </w:rPr>
        <w:lastRenderedPageBreak/>
        <w:t>NavLink</w:t>
      </w:r>
    </w:p>
    <w:p w14:paraId="59C4B79C" w14:textId="5BC143A0" w:rsidR="00B9279D" w:rsidRDefault="00B9279D" w:rsidP="00B9279D">
      <w:pPr>
        <w:pStyle w:val="BodyText"/>
        <w:ind w:firstLine="0"/>
      </w:pPr>
      <w:r>
        <w:t>Về cách sử dụng thì NavLink giống với Link, nhưng NavLink có h</w:t>
      </w:r>
      <w:r w:rsidR="00E606CB">
        <w:t>ỗ</w:t>
      </w:r>
      <w:r>
        <w:t xml:space="preserve"> trợ th</w:t>
      </w:r>
      <w:r w:rsidR="00E606CB">
        <w:t>êm</w:t>
      </w:r>
      <w:r>
        <w:t xml:space="preserve"> một số thuộc tính như là activeClassName và activeStyle hai thuộc tính này giúp cho khi trùng khớp </w:t>
      </w:r>
      <w:r w:rsidR="0035687D">
        <w:t>thì s</w:t>
      </w:r>
      <w:r w:rsidR="00E606CB">
        <w:t>ẽ</w:t>
      </w:r>
      <w:r w:rsidR="0035687D">
        <w:t xml:space="preserve"> được active lên và có thể style cho nó.</w:t>
      </w:r>
    </w:p>
    <w:p w14:paraId="20C0B2FC" w14:textId="1C0C0A18" w:rsidR="0035687D" w:rsidRPr="00B9279D" w:rsidRDefault="00D76EAD" w:rsidP="00D76EAD">
      <w:pPr>
        <w:pStyle w:val="BodyText"/>
        <w:ind w:firstLine="0"/>
        <w:jc w:val="center"/>
      </w:pPr>
      <w:r>
        <w:rPr>
          <w:noProof/>
        </w:rPr>
        <w:drawing>
          <wp:inline distT="0" distB="0" distL="0" distR="0" wp14:anchorId="14EC0760" wp14:editId="3DE39A62">
            <wp:extent cx="4181475" cy="1095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1095375"/>
                    </a:xfrm>
                    <a:prstGeom prst="rect">
                      <a:avLst/>
                    </a:prstGeom>
                  </pic:spPr>
                </pic:pic>
              </a:graphicData>
            </a:graphic>
          </wp:inline>
        </w:drawing>
      </w:r>
    </w:p>
    <w:p w14:paraId="508B9FF6" w14:textId="3C6ED0D1" w:rsidR="00667144" w:rsidRDefault="00D76EAD" w:rsidP="00D76EAD">
      <w:pPr>
        <w:pStyle w:val="Caption"/>
      </w:pPr>
      <w:r w:rsidRPr="00D455EA">
        <w:t>Hình 2</w:t>
      </w:r>
      <w:r w:rsidRPr="00D455EA">
        <w:noBreakHyphen/>
      </w:r>
      <w:r>
        <w:t>11</w:t>
      </w:r>
      <w:r w:rsidRPr="00D455EA">
        <w:t xml:space="preserve">. </w:t>
      </w:r>
      <w:r w:rsidR="00AC3CB7">
        <w:t>Sử dụng NavLink thay đổi màu khi active</w:t>
      </w:r>
      <w:r w:rsidR="00F02644">
        <w:t>.</w:t>
      </w:r>
    </w:p>
    <w:p w14:paraId="44ACDD5B" w14:textId="3F23B02B" w:rsidR="0016662E" w:rsidRDefault="0016662E" w:rsidP="0016662E">
      <w:pPr>
        <w:pStyle w:val="Heading3"/>
        <w:rPr>
          <w:rStyle w:val="Strong"/>
          <w:rFonts w:ascii="Segoe UI" w:hAnsi="Segoe UI" w:cs="Segoe UI"/>
          <w:b w:val="0"/>
          <w:bCs/>
          <w:i w:val="0"/>
          <w:iCs/>
          <w:color w:val="1B1B1B"/>
          <w:spacing w:val="-1"/>
          <w:sz w:val="27"/>
          <w:szCs w:val="27"/>
          <w:shd w:val="clear" w:color="auto" w:fill="FFFFFF"/>
        </w:rPr>
      </w:pPr>
      <w:r>
        <w:rPr>
          <w:rStyle w:val="Strong"/>
          <w:rFonts w:ascii="Segoe UI" w:hAnsi="Segoe UI" w:cs="Segoe UI"/>
          <w:b w:val="0"/>
          <w:bCs/>
          <w:i w:val="0"/>
          <w:iCs/>
          <w:color w:val="1B1B1B"/>
          <w:spacing w:val="-1"/>
          <w:sz w:val="27"/>
          <w:szCs w:val="27"/>
          <w:shd w:val="clear" w:color="auto" w:fill="FFFFFF"/>
        </w:rPr>
        <w:t>Prompt</w:t>
      </w:r>
    </w:p>
    <w:p w14:paraId="572A4221" w14:textId="187B4F68" w:rsidR="00700F25" w:rsidRDefault="00BC4746" w:rsidP="00700F25">
      <w:pPr>
        <w:pStyle w:val="BodyText"/>
        <w:ind w:firstLine="0"/>
      </w:pPr>
      <w:r>
        <w:t>Xác nhận khi chuyển trang</w:t>
      </w:r>
      <w:r w:rsidR="00955509">
        <w:t>. Khi chúng ta đang nhập liệu ở form nào đó mà không may click nút back hay chuyển trang thì dữ liệu sẻ bị mất để khắc phục điều đó ta sử dụng đối tượng prompt sẻ giúp chúng ta back hay chuyển trang s</w:t>
      </w:r>
      <w:r w:rsidR="007932E7">
        <w:t>ẽ</w:t>
      </w:r>
      <w:r w:rsidR="00955509">
        <w:t xml:space="preserve"> xác nhận xem là có chắc chắn muốn back hay chuyển trang không</w:t>
      </w:r>
      <w:r w:rsidR="00D25C07">
        <w:t>.</w:t>
      </w:r>
    </w:p>
    <w:p w14:paraId="7DD9AFE8" w14:textId="4BDBCB02" w:rsidR="00D25C07" w:rsidRPr="00700F25" w:rsidRDefault="00D25C07" w:rsidP="00D25C07">
      <w:pPr>
        <w:pStyle w:val="BodyText"/>
        <w:ind w:firstLine="0"/>
        <w:jc w:val="center"/>
      </w:pPr>
      <w:r>
        <w:rPr>
          <w:noProof/>
        </w:rPr>
        <w:drawing>
          <wp:inline distT="0" distB="0" distL="0" distR="0" wp14:anchorId="4A07E1BE" wp14:editId="2B6C23F2">
            <wp:extent cx="525780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1581150"/>
                    </a:xfrm>
                    <a:prstGeom prst="rect">
                      <a:avLst/>
                    </a:prstGeom>
                  </pic:spPr>
                </pic:pic>
              </a:graphicData>
            </a:graphic>
          </wp:inline>
        </w:drawing>
      </w:r>
    </w:p>
    <w:p w14:paraId="14386689" w14:textId="417CB2A1" w:rsidR="00D25C07" w:rsidRDefault="00D25C07" w:rsidP="00D25C07">
      <w:pPr>
        <w:pStyle w:val="Caption"/>
      </w:pPr>
      <w:r w:rsidRPr="00D455EA">
        <w:t>Hình 2</w:t>
      </w:r>
      <w:r w:rsidRPr="00D455EA">
        <w:noBreakHyphen/>
      </w:r>
      <w:r>
        <w:t>12</w:t>
      </w:r>
      <w:r w:rsidRPr="00D455EA">
        <w:t xml:space="preserve">. </w:t>
      </w:r>
      <w:r>
        <w:t>Xác nhận trước khi chuyển trang</w:t>
      </w:r>
    </w:p>
    <w:p w14:paraId="6231A53C" w14:textId="7B3C08FE" w:rsidR="00AD48F3" w:rsidRDefault="00115F81" w:rsidP="00115F81">
      <w:pPr>
        <w:pStyle w:val="BodyText"/>
        <w:ind w:firstLine="0"/>
      </w:pPr>
      <w:r>
        <w:t>Để sử dụng đối tượng prompt thì import tử react-router</w:t>
      </w:r>
      <w:r w:rsidR="00932E91">
        <w:t>.</w:t>
      </w:r>
    </w:p>
    <w:p w14:paraId="596FCB84" w14:textId="39EEAB8D" w:rsidR="00115F81" w:rsidRPr="00115F81" w:rsidRDefault="00115F81" w:rsidP="00115F81">
      <w:pPr>
        <w:pStyle w:val="BodyText"/>
        <w:ind w:firstLine="0"/>
        <w:jc w:val="center"/>
      </w:pPr>
      <w:r>
        <w:rPr>
          <w:noProof/>
        </w:rPr>
        <w:lastRenderedPageBreak/>
        <w:drawing>
          <wp:inline distT="0" distB="0" distL="0" distR="0" wp14:anchorId="14381438" wp14:editId="047807C4">
            <wp:extent cx="5760085" cy="1210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210310"/>
                    </a:xfrm>
                    <a:prstGeom prst="rect">
                      <a:avLst/>
                    </a:prstGeom>
                  </pic:spPr>
                </pic:pic>
              </a:graphicData>
            </a:graphic>
          </wp:inline>
        </w:drawing>
      </w:r>
    </w:p>
    <w:p w14:paraId="024DC4D6" w14:textId="2B72613F" w:rsidR="0016662E" w:rsidRDefault="00115F81" w:rsidP="00115F81">
      <w:pPr>
        <w:pStyle w:val="Caption"/>
      </w:pPr>
      <w:r w:rsidRPr="00D455EA">
        <w:t>Hình 2</w:t>
      </w:r>
      <w:r w:rsidRPr="00D455EA">
        <w:noBreakHyphen/>
      </w:r>
      <w:r>
        <w:t>13</w:t>
      </w:r>
      <w:r w:rsidRPr="00D455EA">
        <w:t xml:space="preserve">. </w:t>
      </w:r>
      <w:r w:rsidR="006C7462">
        <w:t>Import prompt</w:t>
      </w:r>
      <w:r w:rsidR="00501262">
        <w:t xml:space="preserve"> vào component</w:t>
      </w:r>
    </w:p>
    <w:p w14:paraId="24381636" w14:textId="7DCB3C0C" w:rsidR="001379D2" w:rsidRDefault="001379D2" w:rsidP="001379D2">
      <w:pPr>
        <w:pStyle w:val="Heading3"/>
        <w:rPr>
          <w:rStyle w:val="Strong"/>
          <w:rFonts w:ascii="Segoe UI" w:hAnsi="Segoe UI" w:cs="Segoe UI"/>
          <w:b w:val="0"/>
          <w:bCs/>
          <w:i w:val="0"/>
          <w:iCs/>
          <w:color w:val="1B1B1B"/>
          <w:spacing w:val="-1"/>
          <w:sz w:val="27"/>
          <w:szCs w:val="27"/>
          <w:shd w:val="clear" w:color="auto" w:fill="FFFFFF"/>
        </w:rPr>
      </w:pPr>
      <w:r>
        <w:rPr>
          <w:rStyle w:val="Strong"/>
          <w:rFonts w:ascii="Segoe UI" w:hAnsi="Segoe UI" w:cs="Segoe UI"/>
          <w:b w:val="0"/>
          <w:bCs/>
          <w:i w:val="0"/>
          <w:iCs/>
          <w:color w:val="1B1B1B"/>
          <w:spacing w:val="-1"/>
          <w:sz w:val="27"/>
          <w:szCs w:val="27"/>
          <w:shd w:val="clear" w:color="auto" w:fill="FFFFFF"/>
        </w:rPr>
        <w:t>Redirect</w:t>
      </w:r>
    </w:p>
    <w:p w14:paraId="78CB8B85" w14:textId="3E555F1B" w:rsidR="001379D2" w:rsidRDefault="001379D2" w:rsidP="001379D2">
      <w:pPr>
        <w:pStyle w:val="BodyText"/>
        <w:ind w:firstLine="0"/>
      </w:pPr>
      <w:r>
        <w:t>Dùng để chuyển trang trước đó. Có thể truy xuất thông tin trang trước đó thông qua đối tượng location, để sử dụng redirect ta chỉ cần import từ react-router</w:t>
      </w:r>
    </w:p>
    <w:p w14:paraId="6C2E686C" w14:textId="411FA8F0" w:rsidR="001379D2" w:rsidRPr="001379D2" w:rsidRDefault="001379D2" w:rsidP="001379D2">
      <w:pPr>
        <w:pStyle w:val="BodyText"/>
        <w:ind w:firstLine="0"/>
        <w:jc w:val="center"/>
        <w:rPr>
          <w:b/>
          <w:bCs/>
        </w:rPr>
      </w:pPr>
      <w:r w:rsidRPr="001379D2">
        <w:rPr>
          <w:b/>
          <w:bCs/>
        </w:rPr>
        <w:t>Import { Redirect } from ‘react-router-dom’</w:t>
      </w:r>
    </w:p>
    <w:p w14:paraId="5E098720" w14:textId="762E2F2C" w:rsidR="001379D2" w:rsidRDefault="00841F9E" w:rsidP="00841F9E">
      <w:pPr>
        <w:pStyle w:val="BodyText"/>
        <w:ind w:firstLine="0"/>
      </w:pPr>
      <w:r>
        <w:t>Khi muốn sử dụng location tại cấu hình router ta chỉ cần truyền đối tượng location vào component mà cần sử dụng đối location</w:t>
      </w:r>
    </w:p>
    <w:p w14:paraId="64D4B12E" w14:textId="18B69CD4" w:rsidR="00EE43DB" w:rsidRDefault="00EE43DB" w:rsidP="00EE43DB">
      <w:pPr>
        <w:pStyle w:val="BodyText"/>
        <w:ind w:firstLine="0"/>
        <w:jc w:val="center"/>
      </w:pPr>
      <w:r>
        <w:rPr>
          <w:noProof/>
        </w:rPr>
        <w:drawing>
          <wp:inline distT="0" distB="0" distL="0" distR="0" wp14:anchorId="467A3F2E" wp14:editId="6A81A877">
            <wp:extent cx="5760085" cy="3250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50565"/>
                    </a:xfrm>
                    <a:prstGeom prst="rect">
                      <a:avLst/>
                    </a:prstGeom>
                  </pic:spPr>
                </pic:pic>
              </a:graphicData>
            </a:graphic>
          </wp:inline>
        </w:drawing>
      </w:r>
    </w:p>
    <w:p w14:paraId="44B93C91" w14:textId="27DDF82E" w:rsidR="002F2237" w:rsidRDefault="002F2237" w:rsidP="002F2237">
      <w:pPr>
        <w:pStyle w:val="Caption"/>
      </w:pPr>
      <w:r w:rsidRPr="00D455EA">
        <w:t>Hình 2</w:t>
      </w:r>
      <w:r w:rsidRPr="00D455EA">
        <w:noBreakHyphen/>
      </w:r>
      <w:r>
        <w:t>14</w:t>
      </w:r>
      <w:r w:rsidRPr="00D455EA">
        <w:t xml:space="preserve">. </w:t>
      </w:r>
      <w:r w:rsidR="00B2593C">
        <w:t>Truyền đối tượng location vào router</w:t>
      </w:r>
    </w:p>
    <w:p w14:paraId="70502E41" w14:textId="5DD3EC3E" w:rsidR="002B69B5" w:rsidRDefault="002B69B5" w:rsidP="002B69B5">
      <w:pPr>
        <w:pStyle w:val="Heading3"/>
        <w:rPr>
          <w:rStyle w:val="Strong"/>
          <w:rFonts w:ascii="Segoe UI" w:hAnsi="Segoe UI" w:cs="Segoe UI"/>
          <w:b w:val="0"/>
          <w:bCs/>
          <w:i w:val="0"/>
          <w:iCs/>
          <w:color w:val="1B1B1B"/>
          <w:spacing w:val="-1"/>
          <w:sz w:val="27"/>
          <w:szCs w:val="27"/>
          <w:shd w:val="clear" w:color="auto" w:fill="FFFFFF"/>
        </w:rPr>
      </w:pPr>
      <w:r>
        <w:rPr>
          <w:rStyle w:val="Strong"/>
          <w:rFonts w:ascii="Segoe UI" w:hAnsi="Segoe UI" w:cs="Segoe UI"/>
          <w:b w:val="0"/>
          <w:bCs/>
          <w:i w:val="0"/>
          <w:iCs/>
          <w:color w:val="1B1B1B"/>
          <w:spacing w:val="-1"/>
          <w:sz w:val="27"/>
          <w:szCs w:val="27"/>
          <w:shd w:val="clear" w:color="auto" w:fill="FFFFFF"/>
        </w:rPr>
        <w:lastRenderedPageBreak/>
        <w:t>Match</w:t>
      </w:r>
    </w:p>
    <w:p w14:paraId="261AE48F" w14:textId="0BE44C1C" w:rsidR="002B69B5" w:rsidRDefault="002B69B5" w:rsidP="002B69B5">
      <w:pPr>
        <w:pStyle w:val="BodyText"/>
        <w:ind w:firstLine="0"/>
      </w:pPr>
      <w:r>
        <w:t>Khi muốn lấy thông tin trên url có thể dung đối tượng match để lấy dữ liệu vể. Tại cấu hình router ta chỉ cần thêm đối tượng match vào component cần sử dụng.</w:t>
      </w:r>
    </w:p>
    <w:p w14:paraId="50488B9D" w14:textId="38300CFD" w:rsidR="00D13C87" w:rsidRDefault="00D13C87" w:rsidP="00D13C87">
      <w:pPr>
        <w:pStyle w:val="BodyText"/>
        <w:ind w:firstLine="0"/>
        <w:jc w:val="center"/>
      </w:pPr>
      <w:r>
        <w:rPr>
          <w:noProof/>
        </w:rPr>
        <w:drawing>
          <wp:inline distT="0" distB="0" distL="0" distR="0" wp14:anchorId="1CD87D87" wp14:editId="38546A07">
            <wp:extent cx="513397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3975" cy="1276350"/>
                    </a:xfrm>
                    <a:prstGeom prst="rect">
                      <a:avLst/>
                    </a:prstGeom>
                  </pic:spPr>
                </pic:pic>
              </a:graphicData>
            </a:graphic>
          </wp:inline>
        </w:drawing>
      </w:r>
    </w:p>
    <w:p w14:paraId="1C7E818C" w14:textId="5EDB196B" w:rsidR="00F905F6" w:rsidRDefault="00F905F6" w:rsidP="00F905F6">
      <w:pPr>
        <w:pStyle w:val="Caption"/>
      </w:pPr>
      <w:r w:rsidRPr="00D455EA">
        <w:t>Hình 2</w:t>
      </w:r>
      <w:r w:rsidRPr="00D455EA">
        <w:noBreakHyphen/>
      </w:r>
      <w:r>
        <w:t>15</w:t>
      </w:r>
      <w:r w:rsidRPr="00D455EA">
        <w:t xml:space="preserve">. </w:t>
      </w:r>
      <w:r>
        <w:t xml:space="preserve">Truyền đối tượng </w:t>
      </w:r>
      <w:r w:rsidR="00607863">
        <w:t>match</w:t>
      </w:r>
      <w:r>
        <w:t xml:space="preserve"> vào router</w:t>
      </w:r>
    </w:p>
    <w:p w14:paraId="266F2273" w14:textId="3D6E2E37" w:rsidR="00D13C87" w:rsidRDefault="00F6688D" w:rsidP="00D13C87">
      <w:pPr>
        <w:pStyle w:val="BodyText"/>
        <w:ind w:firstLine="0"/>
        <w:jc w:val="center"/>
      </w:pPr>
      <w:r>
        <w:rPr>
          <w:noProof/>
        </w:rPr>
        <w:drawing>
          <wp:inline distT="0" distB="0" distL="0" distR="0" wp14:anchorId="202CFC45" wp14:editId="03F5D5CA">
            <wp:extent cx="5760085" cy="2047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047875"/>
                    </a:xfrm>
                    <a:prstGeom prst="rect">
                      <a:avLst/>
                    </a:prstGeom>
                  </pic:spPr>
                </pic:pic>
              </a:graphicData>
            </a:graphic>
          </wp:inline>
        </w:drawing>
      </w:r>
    </w:p>
    <w:p w14:paraId="46EFDC21" w14:textId="77777777" w:rsidR="00F6688D" w:rsidRPr="002B69B5" w:rsidRDefault="00F6688D" w:rsidP="00D13C87">
      <w:pPr>
        <w:pStyle w:val="BodyText"/>
        <w:ind w:firstLine="0"/>
        <w:jc w:val="center"/>
      </w:pPr>
    </w:p>
    <w:p w14:paraId="0F87E61A" w14:textId="280739F8" w:rsidR="00F6688D" w:rsidRDefault="00F6688D" w:rsidP="00F6688D">
      <w:pPr>
        <w:pStyle w:val="Caption"/>
      </w:pPr>
      <w:r w:rsidRPr="00D455EA">
        <w:t>Hình 2</w:t>
      </w:r>
      <w:r w:rsidRPr="00D455EA">
        <w:noBreakHyphen/>
      </w:r>
      <w:r>
        <w:t>16</w:t>
      </w:r>
      <w:r w:rsidRPr="00D455EA">
        <w:t xml:space="preserve">. </w:t>
      </w:r>
      <w:r w:rsidR="00126E89">
        <w:t>Kết quả khi log đối tượng match</w:t>
      </w:r>
    </w:p>
    <w:p w14:paraId="3B92F4F7" w14:textId="75AE104E" w:rsidR="00900D42" w:rsidRDefault="00900D42" w:rsidP="00900D42">
      <w:pPr>
        <w:pStyle w:val="Heading2"/>
      </w:pPr>
      <w:bookmarkStart w:id="19" w:name="_Toc43965638"/>
      <w:r>
        <w:t>Global state</w:t>
      </w:r>
      <w:bookmarkEnd w:id="19"/>
    </w:p>
    <w:p w14:paraId="2DCC6553" w14:textId="331D86D8" w:rsidR="00900D42" w:rsidRDefault="00900D42" w:rsidP="00900D42">
      <w:pPr>
        <w:pStyle w:val="BodyText"/>
        <w:ind w:firstLine="0"/>
      </w:pPr>
      <w:r>
        <w:t>Trong một dự án có nhiều component con long nhau việt truyền và cập nhật dữ liệu qua các component trở nên khó kh</w:t>
      </w:r>
      <w:r w:rsidR="00774B5D">
        <w:t>ăn</w:t>
      </w:r>
      <w:r>
        <w:t xml:space="preserve"> hơn. Để khắc phục dung một kho chứa dữ liệu state </w:t>
      </w:r>
      <w:r w:rsidR="003D00FF">
        <w:t>như Redux, các component con bên trong có thể truy xuất và cập nhật dữ liệu một cách d</w:t>
      </w:r>
      <w:r w:rsidR="001844CB">
        <w:t>ễ</w:t>
      </w:r>
      <w:r w:rsidR="003D00FF">
        <w:t xml:space="preserve"> dàng. Với version hiện tại React bổ sung c</w:t>
      </w:r>
      <w:r w:rsidR="002D70BB">
        <w:t>ác</w:t>
      </w:r>
      <w:r w:rsidR="003D00FF">
        <w:t xml:space="preserve"> API mới là uesState, createContext, </w:t>
      </w:r>
      <w:r w:rsidR="003D00FF">
        <w:lastRenderedPageBreak/>
        <w:t>useContext</w:t>
      </w:r>
      <w:r w:rsidR="00BF3F55">
        <w:t xml:space="preserve"> và thư viện RecoilJS </w:t>
      </w:r>
      <w:r w:rsidR="003D00FF">
        <w:t>chúng ta có th</w:t>
      </w:r>
      <w:r w:rsidR="00CB2B58">
        <w:t>êm</w:t>
      </w:r>
      <w:r w:rsidR="003D00FF">
        <w:t xml:space="preserve"> lựa ch</w:t>
      </w:r>
      <w:r w:rsidR="005E5813">
        <w:t>ọn</w:t>
      </w:r>
      <w:r w:rsidR="003D00FF">
        <w:t xml:space="preserve"> làm store mà không cần d</w:t>
      </w:r>
      <w:r w:rsidR="003075A8">
        <w:t>ùng</w:t>
      </w:r>
      <w:r w:rsidR="003D00FF">
        <w:t xml:space="preserve"> đến Redux</w:t>
      </w:r>
      <w:r w:rsidR="001F1372">
        <w:t>.</w:t>
      </w:r>
    </w:p>
    <w:p w14:paraId="1F9A521F" w14:textId="69ECCECD" w:rsidR="00AC3608" w:rsidRDefault="00AC3608" w:rsidP="00900D42">
      <w:pPr>
        <w:pStyle w:val="BodyText"/>
        <w:ind w:firstLine="0"/>
      </w:pPr>
      <w:r>
        <w:t xml:space="preserve">useContext: </w:t>
      </w:r>
      <w:r w:rsidR="00411C9A">
        <w:t>v</w:t>
      </w:r>
      <w:r w:rsidR="00C03770">
        <w:t>ới</w:t>
      </w:r>
      <w:r w:rsidR="00411C9A">
        <w:t xml:space="preserve"> bất kỳ component </w:t>
      </w:r>
      <w:r>
        <w:t>dùng để lấy bất cứ dữ liệu nào trong store</w:t>
      </w:r>
    </w:p>
    <w:p w14:paraId="46A6681D" w14:textId="3ED0670A" w:rsidR="00411C9A" w:rsidRDefault="00411C9A" w:rsidP="00411C9A">
      <w:pPr>
        <w:pStyle w:val="BodyText"/>
        <w:ind w:firstLine="0"/>
        <w:jc w:val="center"/>
      </w:pPr>
      <w:r>
        <w:rPr>
          <w:noProof/>
        </w:rPr>
        <w:drawing>
          <wp:inline distT="0" distB="0" distL="0" distR="0" wp14:anchorId="5C0DCBD0" wp14:editId="1850DAF5">
            <wp:extent cx="56388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8800" cy="2228850"/>
                    </a:xfrm>
                    <a:prstGeom prst="rect">
                      <a:avLst/>
                    </a:prstGeom>
                  </pic:spPr>
                </pic:pic>
              </a:graphicData>
            </a:graphic>
          </wp:inline>
        </w:drawing>
      </w:r>
    </w:p>
    <w:p w14:paraId="272C8E84" w14:textId="5D228A7F" w:rsidR="009C251B" w:rsidRDefault="009C251B" w:rsidP="009C251B">
      <w:pPr>
        <w:pStyle w:val="Caption"/>
      </w:pPr>
      <w:r w:rsidRPr="00D455EA">
        <w:t>Hình 2</w:t>
      </w:r>
      <w:r w:rsidRPr="00D455EA">
        <w:noBreakHyphen/>
      </w:r>
      <w:r>
        <w:t>17: component sử dụng useContext để lấy dữ liệu trong store</w:t>
      </w:r>
    </w:p>
    <w:p w14:paraId="30AB2BD6" w14:textId="0D9C934F" w:rsidR="002F2237" w:rsidRDefault="00B24FE7" w:rsidP="0098778E">
      <w:pPr>
        <w:pStyle w:val="BodyText"/>
        <w:ind w:firstLine="0"/>
      </w:pPr>
      <w:r>
        <w:t>useReducer có hao tham số state, action và trả về new State sau khi thực hiện một action, useReducer function nhận vào reducer và initialState khởi tạo ban đầu</w:t>
      </w:r>
      <w:r w:rsidR="004126C9">
        <w:t>.</w:t>
      </w:r>
    </w:p>
    <w:p w14:paraId="4ACBE7E2" w14:textId="5E134611" w:rsidR="00532662" w:rsidRPr="001379D2" w:rsidRDefault="00532662" w:rsidP="0098778E">
      <w:pPr>
        <w:pStyle w:val="BodyText"/>
        <w:ind w:firstLine="0"/>
      </w:pPr>
      <w:r>
        <w:t>Để đáp ứng việt quản lý state với nhiều tính năng hơn RecoilJS xuất hiện gần đây, RecoilJS có một số ưu điểm so với Redux như công cụ quản lý state đơn giản, cú pháp giống như state đơn thuần của react</w:t>
      </w:r>
      <w:r w:rsidR="002E08BA">
        <w:t>. Hỗ trợ quản lý state bất đồng bộ, việc sử dụng bất đồng bộ trên redux phải kết h</w:t>
      </w:r>
      <w:r w:rsidR="00F633AC">
        <w:t>ợp</w:t>
      </w:r>
      <w:r w:rsidR="002E08BA">
        <w:t xml:space="preserve"> với các thư viện khác như redux-thunk hoặc redux-saga</w:t>
      </w:r>
    </w:p>
    <w:p w14:paraId="6D7566F2" w14:textId="0E127B63" w:rsidR="00076BAE" w:rsidRDefault="00076BAE" w:rsidP="00076BAE">
      <w:pPr>
        <w:pStyle w:val="Heading2"/>
      </w:pPr>
      <w:bookmarkStart w:id="20" w:name="_Toc43965639"/>
      <w:r>
        <w:t>Công cụ cho Dev</w:t>
      </w:r>
      <w:bookmarkEnd w:id="20"/>
    </w:p>
    <w:p w14:paraId="4A64DD12" w14:textId="5CC2A663" w:rsidR="00076BAE" w:rsidRDefault="00076BAE" w:rsidP="00076BAE">
      <w:pPr>
        <w:pStyle w:val="BodyText"/>
        <w:ind w:firstLine="0"/>
      </w:pPr>
      <w:r>
        <w:t>Ứng dụng mở rộng Reac</w:t>
      </w:r>
      <w:r w:rsidR="00C85575">
        <w:t>t</w:t>
      </w:r>
      <w:r>
        <w:t xml:space="preserve"> Devtools trên chrome và firefox cho phép kiểm tra giá trị props và tây hiện tại của một cây react component.</w:t>
      </w:r>
    </w:p>
    <w:p w14:paraId="61837CB2" w14:textId="51458E17" w:rsidR="00076BAE" w:rsidRDefault="00076BAE" w:rsidP="00076BAE">
      <w:pPr>
        <w:pStyle w:val="BodyText"/>
        <w:ind w:firstLine="0"/>
      </w:pPr>
      <w:r>
        <w:t xml:space="preserve">Sau </w:t>
      </w:r>
      <w:r w:rsidR="002D7074">
        <w:t>khi cài đặ</w:t>
      </w:r>
      <w:r w:rsidR="00025906">
        <w:t>t</w:t>
      </w:r>
      <w:r w:rsidR="002D7074">
        <w:t xml:space="preserve"> React Devtools cho trình duyệt web, nhấp chuột phải vào bất kỳ phần tử nào trên web, chọn kiểm tra phần tử (Inspect) để mở công cụ cho nhà phát triển </w:t>
      </w:r>
    </w:p>
    <w:p w14:paraId="6DD8E7AA" w14:textId="0ED956B4" w:rsidR="00076BAE" w:rsidRDefault="00755BDA" w:rsidP="00EA2351">
      <w:pPr>
        <w:tabs>
          <w:tab w:val="left" w:pos="2895"/>
        </w:tabs>
      </w:pPr>
      <w:r>
        <w:rPr>
          <w:noProof/>
        </w:rPr>
        <w:lastRenderedPageBreak/>
        <w:drawing>
          <wp:inline distT="0" distB="0" distL="0" distR="0" wp14:anchorId="33FDCDC0" wp14:editId="69692E5A">
            <wp:extent cx="5760085" cy="309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095625"/>
                    </a:xfrm>
                    <a:prstGeom prst="rect">
                      <a:avLst/>
                    </a:prstGeom>
                  </pic:spPr>
                </pic:pic>
              </a:graphicData>
            </a:graphic>
          </wp:inline>
        </w:drawing>
      </w:r>
    </w:p>
    <w:p w14:paraId="1B01160E" w14:textId="43126100" w:rsidR="00D728EC" w:rsidRPr="00A22D6D" w:rsidRDefault="00D728EC" w:rsidP="00D455EA">
      <w:pPr>
        <w:pStyle w:val="Caption"/>
      </w:pPr>
      <w:r w:rsidRPr="00347121">
        <w:t xml:space="preserve">Hình </w:t>
      </w:r>
      <w:r>
        <w:t>2</w:t>
      </w:r>
      <w:r w:rsidRPr="00347121">
        <w:noBreakHyphen/>
      </w:r>
      <w:r>
        <w:t>1</w:t>
      </w:r>
      <w:r w:rsidR="007058D3">
        <w:t>7</w:t>
      </w:r>
      <w:r>
        <w:t>.</w:t>
      </w:r>
      <w:r w:rsidRPr="00347121">
        <w:t xml:space="preserve"> </w:t>
      </w:r>
      <w:r>
        <w:t>Kiểm tra giá trị một props và state của một component</w:t>
      </w:r>
    </w:p>
    <w:p w14:paraId="62926406" w14:textId="77777777" w:rsidR="00076BAE" w:rsidRDefault="00076BAE" w:rsidP="00076BAE">
      <w:pPr>
        <w:pStyle w:val="BodyText"/>
        <w:ind w:firstLine="0"/>
        <w:jc w:val="center"/>
      </w:pPr>
    </w:p>
    <w:p w14:paraId="7C63485C" w14:textId="77777777" w:rsidR="00A94FEA" w:rsidRDefault="00692CD9">
      <w:pPr>
        <w:pStyle w:val="Heading1"/>
        <w:jc w:val="center"/>
      </w:pPr>
      <w:bookmarkStart w:id="21" w:name="_Toc43965640"/>
      <w:bookmarkEnd w:id="6"/>
      <w:r>
        <w:lastRenderedPageBreak/>
        <w:t>Tổng quan về Spring Boot</w:t>
      </w:r>
      <w:bookmarkEnd w:id="21"/>
    </w:p>
    <w:p w14:paraId="07DBE587" w14:textId="77777777" w:rsidR="00A94FEA" w:rsidRDefault="00692CD9">
      <w:pPr>
        <w:pStyle w:val="Heading2"/>
      </w:pPr>
      <w:bookmarkStart w:id="22" w:name="_Toc43965641"/>
      <w:r>
        <w:t>Giới thiệu</w:t>
      </w:r>
      <w:bookmarkEnd w:id="22"/>
    </w:p>
    <w:p w14:paraId="1A011DB9" w14:textId="77777777" w:rsidR="00A94FEA" w:rsidRDefault="00692CD9">
      <w:pPr>
        <w:pStyle w:val="ListBullet"/>
        <w:tabs>
          <w:tab w:val="left" w:pos="360"/>
        </w:tabs>
        <w:ind w:firstLine="280"/>
      </w:pPr>
      <w:r>
        <w:t>Spring là một mã nguồn mở,một giải pháp gọn nhẹ cho Java Enterprise, được phát triển, chia sẻ và có cộng đồng người dùng rất lớn,Spring Framework được xây dựng dựa trên 2 nguyên tắc design chính là: Dependency Injection và Aspect Oriented Programming.Spring được coi là khung framework phổ biến nhất được sử dụng bởi các nhà phát triển Java</w:t>
      </w:r>
    </w:p>
    <w:p w14:paraId="37DE0618" w14:textId="4E4F8BD7" w:rsidR="00A94FEA" w:rsidRDefault="00692CD9">
      <w:pPr>
        <w:pStyle w:val="ListBullet"/>
        <w:numPr>
          <w:ilvl w:val="0"/>
          <w:numId w:val="0"/>
        </w:numPr>
        <w:ind w:left="567" w:firstLine="280"/>
      </w:pPr>
      <w:r>
        <w:t>Mục tiêu chính của Spring là giúp phát triển các ứng dụng J2EE một cách dễ dàng hơn dựa trên mô hình sử dụng POJO (Plain Old Java Object)</w:t>
      </w:r>
      <w:r w:rsidR="002102AD">
        <w:t>.</w:t>
      </w:r>
    </w:p>
    <w:p w14:paraId="5CB48375" w14:textId="60EFD945" w:rsidR="002102AD" w:rsidRDefault="002102AD">
      <w:pPr>
        <w:pStyle w:val="ListBullet"/>
        <w:numPr>
          <w:ilvl w:val="0"/>
          <w:numId w:val="0"/>
        </w:numPr>
        <w:ind w:left="567" w:firstLine="280"/>
      </w:pPr>
      <w:r>
        <w:t xml:space="preserve">Spring Boot là một </w:t>
      </w:r>
      <w:r w:rsidR="00F91ECE">
        <w:t>phần mở rộng</w:t>
      </w:r>
      <w:r>
        <w:t xml:space="preserve"> của Spring Framework của nền tảng Java</w:t>
      </w:r>
      <w:r w:rsidR="00F612EF">
        <w:t xml:space="preserve"> được phát triển bởi Pivotal Team</w:t>
      </w:r>
      <w:r>
        <w:t>.</w:t>
      </w:r>
    </w:p>
    <w:p w14:paraId="32CBE586" w14:textId="25CAAC26" w:rsidR="002102AD" w:rsidRDefault="002102AD" w:rsidP="002102AD">
      <w:pPr>
        <w:pStyle w:val="ListBullet"/>
        <w:numPr>
          <w:ilvl w:val="0"/>
          <w:numId w:val="0"/>
        </w:numPr>
        <w:ind w:left="567"/>
      </w:pPr>
      <w:r>
        <w:t>Spring Boot giúp chúng ta dễ dàng tạo các ứng dụng dựa trên Spring độc lập mà không cần cấu hình quá nhiều như Spring</w:t>
      </w:r>
      <w:r w:rsidR="00CA3CB8">
        <w:t xml:space="preserve"> MVC</w:t>
      </w:r>
      <w:r>
        <w:t>.Có thể sử dụng Spring Boot để tạo các ứng dụng bằng cách sử dụng java –jar hoặc thực hiện thao tác thủ công.</w:t>
      </w:r>
    </w:p>
    <w:p w14:paraId="6B3AE9D2" w14:textId="5FB24A6A" w:rsidR="00CA3CB8" w:rsidRDefault="00CA3CB8" w:rsidP="002102AD">
      <w:pPr>
        <w:pStyle w:val="ListBullet"/>
        <w:numPr>
          <w:ilvl w:val="0"/>
          <w:numId w:val="0"/>
        </w:numPr>
        <w:ind w:left="567"/>
      </w:pPr>
      <w:r>
        <w:t>Để phát triển 1 ứng dụng cơ bản của Spring Framework thì ta cần phải :</w:t>
      </w:r>
    </w:p>
    <w:p w14:paraId="55DDAE75" w14:textId="3CC895E8" w:rsidR="00CA3CB8" w:rsidRDefault="00CA3CB8" w:rsidP="00CA3CB8">
      <w:pPr>
        <w:pStyle w:val="ListBullet"/>
        <w:numPr>
          <w:ilvl w:val="0"/>
          <w:numId w:val="33"/>
        </w:numPr>
      </w:pPr>
      <w:r>
        <w:t>Tạo project sử dụng Maven và các dependency cần thiết cho Spring MVC và Servlet API.</w:t>
      </w:r>
    </w:p>
    <w:p w14:paraId="762BB0F5" w14:textId="39504D39" w:rsidR="00CA3CB8" w:rsidRPr="00CA3CB8" w:rsidRDefault="00CA3CB8" w:rsidP="00CA3CB8">
      <w:pPr>
        <w:pStyle w:val="ListBullet"/>
        <w:numPr>
          <w:ilvl w:val="0"/>
          <w:numId w:val="33"/>
        </w:numPr>
      </w:pPr>
      <w:r>
        <w:t xml:space="preserve">Tạo 1 tập tin web.xml </w:t>
      </w:r>
      <w:r>
        <w:rPr>
          <w:color w:val="222222"/>
          <w:shd w:val="clear" w:color="auto" w:fill="FFFFFF"/>
        </w:rPr>
        <w:t>để khai báo DispatcherServlet của Spring MVC.</w:t>
      </w:r>
    </w:p>
    <w:p w14:paraId="58AF5574" w14:textId="044FBB2C" w:rsidR="00CA3CB8" w:rsidRPr="00CA3CB8" w:rsidRDefault="00CA3CB8" w:rsidP="00CA3CB8">
      <w:pPr>
        <w:pStyle w:val="ListBullet"/>
        <w:numPr>
          <w:ilvl w:val="0"/>
          <w:numId w:val="33"/>
        </w:numPr>
      </w:pPr>
      <w:r>
        <w:rPr>
          <w:color w:val="222222"/>
          <w:shd w:val="clear" w:color="auto" w:fill="FFFFFF"/>
        </w:rPr>
        <w:t>Một tập tin cấu hình của Spring MVC.</w:t>
      </w:r>
    </w:p>
    <w:p w14:paraId="01CC4C72" w14:textId="1ECFC572" w:rsidR="00CA3CB8" w:rsidRPr="00CA3CB8" w:rsidRDefault="00CA3CB8" w:rsidP="00CA3CB8">
      <w:pPr>
        <w:pStyle w:val="ListBullet"/>
        <w:numPr>
          <w:ilvl w:val="0"/>
          <w:numId w:val="33"/>
        </w:numPr>
      </w:pPr>
      <w:r>
        <w:rPr>
          <w:color w:val="222222"/>
          <w:shd w:val="clear" w:color="auto" w:fill="FFFFFF"/>
        </w:rPr>
        <w:t>Một class Controller trả về một trang khi có request đến.</w:t>
      </w:r>
    </w:p>
    <w:p w14:paraId="23D66282" w14:textId="024AA5B5" w:rsidR="00CA3CB8" w:rsidRPr="00CA3CB8" w:rsidRDefault="00CA3CB8" w:rsidP="00CA3CB8">
      <w:pPr>
        <w:pStyle w:val="ListBullet"/>
        <w:numPr>
          <w:ilvl w:val="0"/>
          <w:numId w:val="33"/>
        </w:numPr>
      </w:pPr>
      <w:r>
        <w:rPr>
          <w:color w:val="222222"/>
          <w:shd w:val="clear" w:color="auto" w:fill="FFFFFF"/>
        </w:rPr>
        <w:t>Cuối cùng là phải có một web server dùng để triển khai ứng dụng lên chạy</w:t>
      </w:r>
    </w:p>
    <w:p w14:paraId="04C3CB80" w14:textId="64C8D171" w:rsidR="00CA3CB8" w:rsidRDefault="00CA3CB8" w:rsidP="00CA3CB8">
      <w:pPr>
        <w:pStyle w:val="ListBullet"/>
        <w:numPr>
          <w:ilvl w:val="0"/>
          <w:numId w:val="0"/>
        </w:numPr>
        <w:ind w:left="1215"/>
      </w:pPr>
      <w:r>
        <w:rPr>
          <w:color w:val="222222"/>
          <w:shd w:val="clear" w:color="auto" w:fill="FFFFFF"/>
        </w:rPr>
        <w:lastRenderedPageBreak/>
        <w:t>Còn khi sử dụng Spring Boot thì ta có thể dùng Sublime Text để  phát triển mà không nhất thiết phải sử dụng eclipse , netbean , cấu hình project tự động , thêm các dependency đơn giản , nhanh chóng , không yêu cầu file xml config , có sẵn nhiều plugin.</w:t>
      </w:r>
    </w:p>
    <w:p w14:paraId="5B9C8FEC" w14:textId="77777777" w:rsidR="00A94FEA" w:rsidRDefault="00A94FEA">
      <w:pPr>
        <w:pStyle w:val="BodyText"/>
      </w:pPr>
    </w:p>
    <w:p w14:paraId="204A3C55" w14:textId="7321E75F" w:rsidR="00A94FEA" w:rsidRDefault="00692CD9">
      <w:pPr>
        <w:pStyle w:val="Heading2"/>
      </w:pPr>
      <w:bookmarkStart w:id="23" w:name="_Toc43965642"/>
      <w:r>
        <w:t>Lịch sử phát triển</w:t>
      </w:r>
      <w:bookmarkEnd w:id="23"/>
    </w:p>
    <w:p w14:paraId="32A18EA3" w14:textId="65E252E6" w:rsidR="000057A6" w:rsidRDefault="00DB429D" w:rsidP="00DB429D">
      <w:pPr>
        <w:pStyle w:val="BodyText"/>
      </w:pPr>
      <w:r w:rsidRPr="00DB429D">
        <w:rPr>
          <w:color w:val="000000"/>
          <w:shd w:val="clear" w:color="auto" w:fill="FFFFFF"/>
        </w:rPr>
        <w:t>Vào tháng 10 năm 2012, Mike Youngstrom đã tạo một </w:t>
      </w:r>
      <w:r>
        <w:rPr>
          <w:rFonts w:ascii="Verdana" w:hAnsi="Verdana"/>
          <w:color w:val="000000"/>
          <w:shd w:val="clear" w:color="auto" w:fill="FFFFFF"/>
        </w:rPr>
        <w:t> </w:t>
      </w:r>
      <w:hyperlink r:id="rId44" w:tgtFrame="_blank" w:history="1">
        <w:r>
          <w:rPr>
            <w:rStyle w:val="Hyperlink"/>
            <w:rFonts w:ascii="Verdana" w:hAnsi="Verdana"/>
            <w:color w:val="CC3300"/>
            <w:shd w:val="clear" w:color="auto" w:fill="FFFFFF"/>
          </w:rPr>
          <w:t>feature request in spring jira</w:t>
        </w:r>
      </w:hyperlink>
      <w:r w:rsidRPr="00DB429D">
        <w:rPr>
          <w:color w:val="000000"/>
          <w:shd w:val="clear" w:color="auto" w:fill="FFFFFF"/>
        </w:rPr>
        <w:t xml:space="preserve"> yêu cầu hỗ trợ cho các kiến ​​trúc ứng dụng web không chứa trong </w:t>
      </w:r>
      <w:r>
        <w:rPr>
          <w:color w:val="000000"/>
          <w:shd w:val="clear" w:color="auto" w:fill="FFFFFF"/>
        </w:rPr>
        <w:t>Spring Framework</w:t>
      </w:r>
      <w:r w:rsidRPr="00DB429D">
        <w:rPr>
          <w:color w:val="000000"/>
          <w:shd w:val="clear" w:color="auto" w:fill="FFFFFF"/>
        </w:rPr>
        <w:t>. </w:t>
      </w:r>
      <w:r>
        <w:rPr>
          <w:color w:val="000000"/>
          <w:shd w:val="clear" w:color="auto" w:fill="FFFFFF"/>
        </w:rPr>
        <w:t xml:space="preserve">Yêu cầu đó được bắt đầu  vào đầu năm 2013 và </w:t>
      </w:r>
      <w:r>
        <w:t>t</w:t>
      </w:r>
      <w:r w:rsidR="000057A6">
        <w:t>háng 4 năm 2014 đội ngũ phát triển Spring đã cho ra đời Spring Boot 1.0.0 sau gần 1 năm bắt đầu dự án này .</w:t>
      </w:r>
    </w:p>
    <w:p w14:paraId="3BC5DF2B" w14:textId="221A8246" w:rsidR="000057A6" w:rsidRDefault="000057A6" w:rsidP="000057A6">
      <w:pPr>
        <w:pStyle w:val="BodyText"/>
      </w:pPr>
      <w:r>
        <w:t>Spring boot 1.1 : 6/2014</w:t>
      </w:r>
    </w:p>
    <w:p w14:paraId="6E04704C" w14:textId="5DC7BB06" w:rsidR="000057A6" w:rsidRDefault="000057A6" w:rsidP="000057A6">
      <w:pPr>
        <w:pStyle w:val="BodyText"/>
      </w:pPr>
      <w:r>
        <w:t>Spring Boot 1.2 : Tháng 3 năm 2015</w:t>
      </w:r>
    </w:p>
    <w:p w14:paraId="053E13A3" w14:textId="554D86E0" w:rsidR="000057A6" w:rsidRDefault="000057A6" w:rsidP="000057A6">
      <w:pPr>
        <w:pStyle w:val="BodyText"/>
      </w:pPr>
      <w:r>
        <w:t>Spring Boot</w:t>
      </w:r>
      <w:r w:rsidR="00F40F0A">
        <w:t xml:space="preserve"> 1.3 : Tháng 12 năm 2016</w:t>
      </w:r>
    </w:p>
    <w:p w14:paraId="1A3C2235" w14:textId="5EB9B93B" w:rsidR="00F40F0A" w:rsidRDefault="00F40F0A" w:rsidP="000057A6">
      <w:pPr>
        <w:pStyle w:val="BodyText"/>
      </w:pPr>
      <w:r>
        <w:t>Spring Boot 1.4 : Tháng 1 năm 2017</w:t>
      </w:r>
    </w:p>
    <w:p w14:paraId="1603F9D5" w14:textId="025074BD" w:rsidR="00F40F0A" w:rsidRDefault="00F40F0A" w:rsidP="000057A6">
      <w:pPr>
        <w:pStyle w:val="BodyText"/>
      </w:pPr>
      <w:r>
        <w:t>Spring Boot 1.5 : Tháng 2 2017</w:t>
      </w:r>
    </w:p>
    <w:p w14:paraId="51C27A15" w14:textId="3C75A21A" w:rsidR="00946355" w:rsidRPr="00DB429D" w:rsidRDefault="00DB429D" w:rsidP="000057A6">
      <w:pPr>
        <w:pStyle w:val="BodyText"/>
      </w:pPr>
      <w:r w:rsidRPr="00DB429D">
        <w:rPr>
          <w:color w:val="000000"/>
          <w:shd w:val="clear" w:color="auto" w:fill="FFFFFF"/>
        </w:rPr>
        <w:t>V</w:t>
      </w:r>
      <w:r>
        <w:rPr>
          <w:color w:val="000000"/>
          <w:shd w:val="clear" w:color="auto" w:fill="FFFFFF"/>
        </w:rPr>
        <w:t xml:space="preserve">ào tháng 3 năm 2017, nền tảng </w:t>
      </w:r>
      <w:r w:rsidRPr="00DB429D">
        <w:rPr>
          <w:color w:val="000000"/>
          <w:shd w:val="clear" w:color="auto" w:fill="FFFFFF"/>
        </w:rPr>
        <w:t xml:space="preserve"> </w:t>
      </w:r>
      <w:r>
        <w:rPr>
          <w:color w:val="000000"/>
          <w:shd w:val="clear" w:color="auto" w:fill="FFFFFF"/>
        </w:rPr>
        <w:t xml:space="preserve">Spring io </w:t>
      </w:r>
      <w:r w:rsidRPr="00DB429D">
        <w:rPr>
          <w:color w:val="000000"/>
          <w:shd w:val="clear" w:color="auto" w:fill="FFFFFF"/>
        </w:rPr>
        <w:t xml:space="preserve"> mới nhất (Brussels-SR1) đã được phát hành. Nó sử dụng bản phát hành </w:t>
      </w:r>
      <w:r>
        <w:rPr>
          <w:color w:val="000000"/>
          <w:shd w:val="clear" w:color="auto" w:fill="FFFFFF"/>
        </w:rPr>
        <w:t>Spring Boot</w:t>
      </w:r>
      <w:r w:rsidRPr="00DB429D">
        <w:rPr>
          <w:color w:val="000000"/>
          <w:shd w:val="clear" w:color="auto" w:fill="FFFFFF"/>
        </w:rPr>
        <w:t xml:space="preserve"> mới nhất (1.5.2.RELEASE). Nền tảng </w:t>
      </w:r>
      <w:r>
        <w:rPr>
          <w:color w:val="000000"/>
          <w:shd w:val="clear" w:color="auto" w:fill="FFFFFF"/>
        </w:rPr>
        <w:t>Spring io</w:t>
      </w:r>
      <w:r w:rsidRPr="00DB429D">
        <w:rPr>
          <w:color w:val="000000"/>
          <w:shd w:val="clear" w:color="auto" w:fill="FFFFFF"/>
        </w:rPr>
        <w:t xml:space="preserve"> tiếp theo là Cairo dự kiến ​​phát hành với spring boot 2.0 và spring framework 5.0</w:t>
      </w:r>
    </w:p>
    <w:p w14:paraId="525ECA84" w14:textId="77777777" w:rsidR="000057A6" w:rsidRPr="000057A6" w:rsidRDefault="000057A6" w:rsidP="000057A6">
      <w:pPr>
        <w:pStyle w:val="BodyText"/>
      </w:pPr>
    </w:p>
    <w:p w14:paraId="2B5B8961" w14:textId="77777777" w:rsidR="00A94FEA" w:rsidRDefault="00692CD9">
      <w:pPr>
        <w:pStyle w:val="Heading2"/>
      </w:pPr>
      <w:bookmarkStart w:id="24" w:name="_Toc43965643"/>
      <w:r>
        <w:lastRenderedPageBreak/>
        <w:t>Tình hình ứng dụng Spring Boot trên thế giới</w:t>
      </w:r>
      <w:bookmarkEnd w:id="24"/>
    </w:p>
    <w:p w14:paraId="71B22886" w14:textId="5B42C09C" w:rsidR="00A94FEA" w:rsidRDefault="00BF10A0">
      <w:pPr>
        <w:pStyle w:val="BodyText"/>
      </w:pPr>
      <w:r>
        <w:t>Hiện tại Spring Framework là top đầu trong các framework được ưa chuộng và sử dụng nhiều nhất trên thế giới (2020).</w:t>
      </w:r>
      <w:r w:rsidR="006D3C39">
        <w:t>[5,6,7]</w:t>
      </w:r>
    </w:p>
    <w:p w14:paraId="2AE3FC50" w14:textId="2B7F0958" w:rsidR="006D3C39" w:rsidRDefault="006D3C39">
      <w:pPr>
        <w:pStyle w:val="BodyText"/>
      </w:pPr>
      <w:r>
        <w:rPr>
          <w:noProof/>
        </w:rPr>
        <w:drawing>
          <wp:inline distT="0" distB="0" distL="0" distR="0" wp14:anchorId="508BBCF2" wp14:editId="0A5E64E8">
            <wp:extent cx="5760085"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038600"/>
                    </a:xfrm>
                    <a:prstGeom prst="rect">
                      <a:avLst/>
                    </a:prstGeom>
                  </pic:spPr>
                </pic:pic>
              </a:graphicData>
            </a:graphic>
          </wp:inline>
        </w:drawing>
      </w:r>
    </w:p>
    <w:p w14:paraId="439630D6" w14:textId="57325F37" w:rsidR="006D3C39" w:rsidRDefault="006D3C39">
      <w:pPr>
        <w:pStyle w:val="BodyText"/>
      </w:pPr>
      <w:r>
        <w:t>Hình 3.1 :Theo khảo sát đầu năm 2019 của JetBains về tỷ lệ sử dụng Spring Framework là rất cao(Cao hơn năm ngoái 14%)[8]</w:t>
      </w:r>
    </w:p>
    <w:p w14:paraId="427B95F3" w14:textId="064AA0D6" w:rsidR="00892D37" w:rsidRDefault="00892D37" w:rsidP="00892D37">
      <w:pPr>
        <w:pStyle w:val="BodyText"/>
        <w:ind w:hanging="567"/>
      </w:pPr>
      <w:r>
        <w:rPr>
          <w:noProof/>
        </w:rPr>
        <w:drawing>
          <wp:inline distT="0" distB="0" distL="0" distR="0" wp14:anchorId="7CF203DD" wp14:editId="71402F86">
            <wp:extent cx="6880860" cy="151711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04124" cy="1522240"/>
                    </a:xfrm>
                    <a:prstGeom prst="rect">
                      <a:avLst/>
                    </a:prstGeom>
                  </pic:spPr>
                </pic:pic>
              </a:graphicData>
            </a:graphic>
          </wp:inline>
        </w:drawing>
      </w:r>
    </w:p>
    <w:p w14:paraId="7808DD46" w14:textId="76374B07" w:rsidR="00892D37" w:rsidRDefault="00892D37" w:rsidP="00892D37">
      <w:pPr>
        <w:pStyle w:val="BodyText"/>
        <w:ind w:hanging="567"/>
      </w:pPr>
      <w:r>
        <w:lastRenderedPageBreak/>
        <w:tab/>
        <w:t>Hình 3.2: Spring Boot lọt top Trending Backend Framework năm 2019 theo Kellton Tech[9]</w:t>
      </w:r>
    </w:p>
    <w:p w14:paraId="42462F93" w14:textId="6F30536A" w:rsidR="003727C2" w:rsidRDefault="003727C2" w:rsidP="00892D37">
      <w:pPr>
        <w:pStyle w:val="BodyText"/>
        <w:ind w:hanging="567"/>
      </w:pPr>
      <w:r>
        <w:rPr>
          <w:noProof/>
        </w:rPr>
        <w:drawing>
          <wp:inline distT="0" distB="0" distL="0" distR="0" wp14:anchorId="78EA811A" wp14:editId="2B53D1B4">
            <wp:extent cx="5760085" cy="35579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557905"/>
                    </a:xfrm>
                    <a:prstGeom prst="rect">
                      <a:avLst/>
                    </a:prstGeom>
                  </pic:spPr>
                </pic:pic>
              </a:graphicData>
            </a:graphic>
          </wp:inline>
        </w:drawing>
      </w:r>
    </w:p>
    <w:p w14:paraId="2BFCF512" w14:textId="184405EC" w:rsidR="003727C2" w:rsidRDefault="003727C2" w:rsidP="00892D37">
      <w:pPr>
        <w:pStyle w:val="BodyText"/>
        <w:ind w:hanging="567"/>
      </w:pPr>
      <w:r>
        <w:t>Hình 3.3 :Thống kê về những Web Framework được yêu thích nhất trong năm 2019 theo Stack OverFlow[10]</w:t>
      </w:r>
    </w:p>
    <w:p w14:paraId="04A3EF67" w14:textId="3BB80429" w:rsidR="00422E02" w:rsidRDefault="00422E02" w:rsidP="00892D37">
      <w:pPr>
        <w:pStyle w:val="BodyText"/>
        <w:ind w:hanging="567"/>
      </w:pPr>
      <w:r>
        <w:rPr>
          <w:noProof/>
        </w:rPr>
        <w:lastRenderedPageBreak/>
        <w:drawing>
          <wp:inline distT="0" distB="0" distL="0" distR="0" wp14:anchorId="693E143E" wp14:editId="16539FB5">
            <wp:extent cx="5760085" cy="45885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588510"/>
                    </a:xfrm>
                    <a:prstGeom prst="rect">
                      <a:avLst/>
                    </a:prstGeom>
                  </pic:spPr>
                </pic:pic>
              </a:graphicData>
            </a:graphic>
          </wp:inline>
        </w:drawing>
      </w:r>
    </w:p>
    <w:p w14:paraId="1D846639" w14:textId="6A2EB75B" w:rsidR="00422E02" w:rsidRDefault="00422E02" w:rsidP="00892D37">
      <w:pPr>
        <w:pStyle w:val="BodyText"/>
        <w:ind w:hanging="567"/>
      </w:pPr>
      <w:r>
        <w:t>Hình 3.4 Top Web Framework được chọn theo Stack OverFlow 2020[11]</w:t>
      </w:r>
    </w:p>
    <w:p w14:paraId="1D3D1738" w14:textId="2AF3A09D" w:rsidR="00422E02" w:rsidRDefault="00422E02" w:rsidP="00892D37">
      <w:pPr>
        <w:pStyle w:val="BodyText"/>
        <w:ind w:hanging="567"/>
      </w:pPr>
      <w:r>
        <w:rPr>
          <w:noProof/>
        </w:rPr>
        <w:lastRenderedPageBreak/>
        <w:drawing>
          <wp:inline distT="0" distB="0" distL="0" distR="0" wp14:anchorId="6E4F3E52" wp14:editId="32C52C5F">
            <wp:extent cx="5760085" cy="43618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361815"/>
                    </a:xfrm>
                    <a:prstGeom prst="rect">
                      <a:avLst/>
                    </a:prstGeom>
                  </pic:spPr>
                </pic:pic>
              </a:graphicData>
            </a:graphic>
          </wp:inline>
        </w:drawing>
      </w:r>
    </w:p>
    <w:p w14:paraId="5F6562FB" w14:textId="57013AEE" w:rsidR="00422E02" w:rsidRDefault="00422E02" w:rsidP="00892D37">
      <w:pPr>
        <w:pStyle w:val="BodyText"/>
        <w:ind w:hanging="567"/>
      </w:pPr>
      <w:r>
        <w:t>Hình 3.5: Các Web Framework được yêu thích theo Stack OverFlow 2020 [11]</w:t>
      </w:r>
    </w:p>
    <w:p w14:paraId="2F1C2B6C" w14:textId="77777777" w:rsidR="00A94FEA" w:rsidRDefault="00692CD9" w:rsidP="00232A54">
      <w:pPr>
        <w:pStyle w:val="Heading2"/>
      </w:pPr>
      <w:bookmarkStart w:id="25" w:name="_Toc43965644"/>
      <w:r>
        <w:t>Các chức năng chính của Spring Boot</w:t>
      </w:r>
      <w:bookmarkEnd w:id="25"/>
    </w:p>
    <w:p w14:paraId="229229C8" w14:textId="1BA47B6C" w:rsidR="00A94FEA" w:rsidRDefault="00692CD9">
      <w:pPr>
        <w:pStyle w:val="BodyText"/>
      </w:pPr>
      <w:r>
        <w:t>Dưới đây là 1 số chức năng nổi bật của Spring Boot:</w:t>
      </w:r>
    </w:p>
    <w:p w14:paraId="5C59AB5B" w14:textId="3019966D" w:rsidR="00A94FEA" w:rsidRDefault="00692CD9">
      <w:pPr>
        <w:numPr>
          <w:ilvl w:val="0"/>
          <w:numId w:val="12"/>
        </w:numPr>
        <w:spacing w:before="100" w:beforeAutospacing="1" w:after="100" w:afterAutospacing="1" w:line="240" w:lineRule="auto"/>
        <w:ind w:left="360"/>
        <w:rPr>
          <w:sz w:val="28"/>
          <w:szCs w:val="28"/>
        </w:rPr>
      </w:pPr>
      <w:r w:rsidRPr="00DA3F97">
        <w:rPr>
          <w:sz w:val="28"/>
          <w:szCs w:val="28"/>
        </w:rPr>
        <w:t xml:space="preserve">Đóng gói ứng dụng Spring dưới dạng một file JAR (stand-alone application). </w:t>
      </w:r>
      <w:r w:rsidR="00CE44D5" w:rsidRPr="00DA3F97">
        <w:rPr>
          <w:sz w:val="28"/>
          <w:szCs w:val="28"/>
        </w:rPr>
        <w:t>C</w:t>
      </w:r>
      <w:r w:rsidRPr="00DA3F97">
        <w:rPr>
          <w:sz w:val="28"/>
          <w:szCs w:val="28"/>
        </w:rPr>
        <w:t xml:space="preserve">ó thể dễ dàng </w:t>
      </w:r>
      <w:r w:rsidR="00CE44D5" w:rsidRPr="00DA3F97">
        <w:rPr>
          <w:sz w:val="28"/>
          <w:szCs w:val="28"/>
        </w:rPr>
        <w:t>bắt đầu 1</w:t>
      </w:r>
      <w:r w:rsidRPr="00DA3F97">
        <w:rPr>
          <w:sz w:val="28"/>
          <w:szCs w:val="28"/>
        </w:rPr>
        <w:t xml:space="preserve"> ứng dụng Spring chỉ với câu lệnh quen thuộc </w:t>
      </w:r>
      <w:r w:rsidRPr="00DA3F97">
        <w:rPr>
          <w:sz w:val="28"/>
          <w:szCs w:val="28"/>
          <w:shd w:val="clear" w:color="auto" w:fill="F7F7F7"/>
        </w:rPr>
        <w:t xml:space="preserve">java </w:t>
      </w:r>
      <w:r w:rsidR="00DA3F97">
        <w:rPr>
          <w:sz w:val="28"/>
          <w:szCs w:val="28"/>
          <w:shd w:val="clear" w:color="auto" w:fill="F7F7F7"/>
        </w:rPr>
        <w:t>–</w:t>
      </w:r>
      <w:r w:rsidRPr="00DA3F97">
        <w:rPr>
          <w:sz w:val="28"/>
          <w:szCs w:val="28"/>
          <w:shd w:val="clear" w:color="auto" w:fill="F7F7F7"/>
        </w:rPr>
        <w:t>jar</w:t>
      </w:r>
      <w:r w:rsidR="00DA3F97">
        <w:rPr>
          <w:sz w:val="28"/>
          <w:szCs w:val="28"/>
        </w:rPr>
        <w:t>(Write one Run Everywhere). Khi ta đóng file project thành file jar thì ta có thể đem đi tới bất cứ máy nào  để sử dụng mà không cần phải gửi cả project.</w:t>
      </w:r>
    </w:p>
    <w:p w14:paraId="604867E0" w14:textId="77777777" w:rsidR="00DA3F97" w:rsidRPr="00DA3F97" w:rsidRDefault="00DA3F97" w:rsidP="00DA3F97">
      <w:pPr>
        <w:tabs>
          <w:tab w:val="left" w:pos="720"/>
        </w:tabs>
        <w:spacing w:before="100" w:beforeAutospacing="1" w:after="100" w:afterAutospacing="1" w:line="240" w:lineRule="auto"/>
        <w:ind w:left="360"/>
        <w:rPr>
          <w:sz w:val="28"/>
          <w:szCs w:val="28"/>
        </w:rPr>
      </w:pPr>
    </w:p>
    <w:p w14:paraId="770FA9C2" w14:textId="06DA35F2" w:rsidR="00A94FEA" w:rsidRPr="00DA3F97" w:rsidRDefault="00692CD9">
      <w:pPr>
        <w:numPr>
          <w:ilvl w:val="0"/>
          <w:numId w:val="12"/>
        </w:numPr>
        <w:spacing w:before="100" w:beforeAutospacing="1" w:after="100" w:afterAutospacing="1" w:line="240" w:lineRule="auto"/>
        <w:ind w:left="360"/>
        <w:rPr>
          <w:sz w:val="28"/>
          <w:szCs w:val="28"/>
        </w:rPr>
      </w:pPr>
      <w:r w:rsidRPr="00DA3F97">
        <w:rPr>
          <w:sz w:val="28"/>
          <w:szCs w:val="28"/>
        </w:rPr>
        <w:lastRenderedPageBreak/>
        <w:t>Tối ưu công đoạn cấu hình cho ứng dụng Spring, không sinh code cấu hình và không yêu cầu phải cấu hình bằng XML</w:t>
      </w:r>
      <w:r w:rsidR="00DA3F97">
        <w:rPr>
          <w:sz w:val="28"/>
          <w:szCs w:val="28"/>
        </w:rPr>
        <w:t>(Spring Boot Starter , DI,Spring Boot Application)</w:t>
      </w:r>
      <w:r w:rsidRPr="00DA3F97">
        <w:rPr>
          <w:sz w:val="28"/>
          <w:szCs w:val="28"/>
        </w:rPr>
        <w:t>.</w:t>
      </w:r>
    </w:p>
    <w:p w14:paraId="7BA25F6A" w14:textId="5D599F4D" w:rsidR="00DA3F97" w:rsidRPr="00BB4C16" w:rsidRDefault="00692CD9" w:rsidP="00BB4C16">
      <w:pPr>
        <w:numPr>
          <w:ilvl w:val="0"/>
          <w:numId w:val="12"/>
        </w:numPr>
        <w:spacing w:before="100" w:beforeAutospacing="1" w:after="100" w:afterAutospacing="1" w:line="240" w:lineRule="auto"/>
        <w:ind w:left="360"/>
        <w:rPr>
          <w:sz w:val="28"/>
          <w:szCs w:val="28"/>
        </w:rPr>
      </w:pPr>
      <w:r w:rsidRPr="00DA3F97">
        <w:rPr>
          <w:sz w:val="28"/>
          <w:szCs w:val="28"/>
        </w:rPr>
        <w:t>Cung cấp một loạt các tính năng phi chức năng phổ biến cho các dự án lớn như nhúng trực tiếp web server như Tomcat, Jetty, ... vào ứng dụng, bảo mật, health check...</w:t>
      </w:r>
    </w:p>
    <w:p w14:paraId="540E2CA0" w14:textId="1CF44273" w:rsidR="00A94FEA" w:rsidRPr="00BB4C16" w:rsidRDefault="00692CD9" w:rsidP="00BB4C16">
      <w:pPr>
        <w:pStyle w:val="ListParagraph"/>
        <w:numPr>
          <w:ilvl w:val="0"/>
          <w:numId w:val="12"/>
        </w:numPr>
        <w:shd w:val="clear" w:color="auto" w:fill="FFFFFF"/>
        <w:tabs>
          <w:tab w:val="clear" w:pos="720"/>
          <w:tab w:val="left" w:pos="993"/>
        </w:tabs>
        <w:spacing w:after="0" w:line="240" w:lineRule="auto"/>
        <w:ind w:left="426"/>
        <w:rPr>
          <w:color w:val="444444"/>
          <w:sz w:val="28"/>
          <w:szCs w:val="28"/>
        </w:rPr>
      </w:pPr>
      <w:r w:rsidRPr="00DA3F97">
        <w:rPr>
          <w:color w:val="444444"/>
          <w:sz w:val="28"/>
          <w:szCs w:val="28"/>
        </w:rPr>
        <w:t>Cho phép dự án tích hợp thêm các module</w:t>
      </w:r>
    </w:p>
    <w:p w14:paraId="3ED2DAD4" w14:textId="77777777" w:rsidR="00A94FEA" w:rsidRDefault="00A94FEA">
      <w:pPr>
        <w:pStyle w:val="ListParagraph"/>
        <w:numPr>
          <w:ilvl w:val="0"/>
          <w:numId w:val="12"/>
        </w:numPr>
        <w:shd w:val="clear" w:color="auto" w:fill="FFFFFF"/>
        <w:tabs>
          <w:tab w:val="clear" w:pos="720"/>
          <w:tab w:val="left" w:pos="426"/>
        </w:tabs>
        <w:spacing w:after="0" w:line="240" w:lineRule="auto"/>
        <w:ind w:left="0" w:firstLine="76"/>
        <w:rPr>
          <w:color w:val="444444"/>
          <w:sz w:val="26"/>
          <w:szCs w:val="26"/>
        </w:rPr>
      </w:pPr>
    </w:p>
    <w:p w14:paraId="3A21D5A7" w14:textId="65326F34" w:rsidR="00A94FEA" w:rsidRPr="00BB4C16" w:rsidRDefault="00A94FEA" w:rsidP="00BB4C16">
      <w:pPr>
        <w:shd w:val="clear" w:color="auto" w:fill="FFFFFF"/>
        <w:tabs>
          <w:tab w:val="left" w:pos="720"/>
        </w:tabs>
        <w:spacing w:after="0" w:line="240" w:lineRule="auto"/>
        <w:rPr>
          <w:color w:val="444444"/>
          <w:sz w:val="26"/>
          <w:szCs w:val="26"/>
        </w:rPr>
      </w:pPr>
    </w:p>
    <w:p w14:paraId="3F0E2AF4" w14:textId="77777777" w:rsidR="00A94FEA" w:rsidRDefault="00A94FEA">
      <w:pPr>
        <w:spacing w:before="100" w:beforeAutospacing="1" w:after="100" w:afterAutospacing="1" w:line="240" w:lineRule="auto"/>
        <w:ind w:left="360"/>
        <w:rPr>
          <w:sz w:val="26"/>
          <w:szCs w:val="26"/>
        </w:rPr>
      </w:pPr>
    </w:p>
    <w:p w14:paraId="1D92B0D4" w14:textId="77777777" w:rsidR="00A94FEA" w:rsidRDefault="00692CD9">
      <w:pPr>
        <w:spacing w:before="100" w:beforeAutospacing="1" w:after="100" w:afterAutospacing="1" w:line="240" w:lineRule="auto"/>
        <w:rPr>
          <w:sz w:val="26"/>
          <w:szCs w:val="26"/>
        </w:rPr>
      </w:pPr>
      <w:r>
        <w:rPr>
          <w:sz w:val="26"/>
          <w:szCs w:val="26"/>
        </w:rPr>
        <w:t>Hiện tại, Spring Boot có 2 version chính là:</w:t>
      </w:r>
    </w:p>
    <w:p w14:paraId="1F9674DB" w14:textId="77777777" w:rsidR="00A94FEA" w:rsidRDefault="00692CD9">
      <w:pPr>
        <w:numPr>
          <w:ilvl w:val="0"/>
          <w:numId w:val="13"/>
        </w:numPr>
        <w:spacing w:before="100" w:beforeAutospacing="1" w:after="100" w:afterAutospacing="1" w:line="240" w:lineRule="auto"/>
        <w:ind w:left="360"/>
        <w:rPr>
          <w:sz w:val="26"/>
          <w:szCs w:val="26"/>
        </w:rPr>
      </w:pPr>
      <w:r>
        <w:rPr>
          <w:sz w:val="26"/>
          <w:szCs w:val="26"/>
        </w:rPr>
        <w:t>v1.5.x</w:t>
      </w:r>
    </w:p>
    <w:p w14:paraId="6A0DC61B" w14:textId="72B60F4A" w:rsidR="00A94FEA" w:rsidRDefault="00692CD9">
      <w:pPr>
        <w:numPr>
          <w:ilvl w:val="0"/>
          <w:numId w:val="13"/>
        </w:numPr>
        <w:spacing w:before="100" w:beforeAutospacing="1" w:after="100" w:afterAutospacing="1" w:line="240" w:lineRule="auto"/>
        <w:ind w:left="360"/>
        <w:rPr>
          <w:sz w:val="26"/>
          <w:szCs w:val="26"/>
        </w:rPr>
      </w:pPr>
      <w:r>
        <w:rPr>
          <w:sz w:val="26"/>
          <w:szCs w:val="26"/>
        </w:rPr>
        <w:t>v2.x</w:t>
      </w:r>
    </w:p>
    <w:p w14:paraId="6BD06C56" w14:textId="4B7D3E07" w:rsidR="006D3B25" w:rsidRDefault="006D3B25" w:rsidP="006D3B25">
      <w:pPr>
        <w:pStyle w:val="Heading3"/>
        <w:rPr>
          <w:rStyle w:val="fontstyle01"/>
          <w:rFonts w:ascii="Times New Roman" w:hAnsi="Times New Roman"/>
          <w:i w:val="0"/>
          <w:sz w:val="26"/>
          <w:szCs w:val="26"/>
        </w:rPr>
      </w:pPr>
      <w:r>
        <w:rPr>
          <w:rStyle w:val="fontstyle01"/>
          <w:rFonts w:ascii="Times New Roman" w:hAnsi="Times New Roman"/>
          <w:i w:val="0"/>
          <w:sz w:val="26"/>
          <w:szCs w:val="26"/>
        </w:rPr>
        <w:t>Spring Boot Starter</w:t>
      </w:r>
    </w:p>
    <w:p w14:paraId="1EC16B7C" w14:textId="1BCCD610" w:rsidR="006D3B25" w:rsidRDefault="006D3B25" w:rsidP="006D3B25">
      <w:pPr>
        <w:pStyle w:val="BodyText"/>
      </w:pPr>
      <w:r>
        <w:t xml:space="preserve">Việc khởi động một Project trong các framework khác thường yêu cầu cài đặt các thư viện </w:t>
      </w:r>
      <w:r w:rsidR="00C606DC">
        <w:t xml:space="preserve">, …. Nhưng Spring Boot Starter cung cấp cho ta chức năng để có thể lựa chọn dễ dàng . Ví dụ ta muốn khởi tạo project spring boot và sử dụng JPA để truy cập csdl  , thì ta chỉ cần cài đặt dependence  </w:t>
      </w:r>
      <w:r w:rsidR="00C606DC" w:rsidRPr="00C606DC">
        <w:rPr>
          <w:b/>
        </w:rPr>
        <w:t>spring-boot-starter-data-jpa</w:t>
      </w:r>
      <w:r w:rsidR="00C606DC">
        <w:t xml:space="preserve"> .</w:t>
      </w:r>
    </w:p>
    <w:p w14:paraId="1C3CEDFE" w14:textId="44CDC399" w:rsidR="00C606DC" w:rsidRDefault="00C606DC" w:rsidP="006D3B25">
      <w:pPr>
        <w:pStyle w:val="BodyText"/>
      </w:pPr>
      <w:r>
        <w:t>Ta có thêm vài ví dụ về spring-boot-start-* dưới đây</w:t>
      </w:r>
    </w:p>
    <w:p w14:paraId="24D5B01B" w14:textId="0563CF7B" w:rsidR="00C606DC" w:rsidRDefault="00C606DC" w:rsidP="006D3B25">
      <w:pPr>
        <w:pStyle w:val="BodyText"/>
      </w:pPr>
      <w:r>
        <w:t>-* dấu * trong chỉ ra cái loại ứng dụng mà ta sử dụng</w:t>
      </w:r>
    </w:p>
    <w:p w14:paraId="611B4D24" w14:textId="0EF033CA" w:rsidR="00C606DC" w:rsidRDefault="00C606DC" w:rsidP="006D3B25">
      <w:pPr>
        <w:pStyle w:val="BodyText"/>
        <w:rPr>
          <w:noProof/>
        </w:rPr>
      </w:pPr>
      <w:r>
        <w:rPr>
          <w:b/>
          <w:bCs/>
          <w:color w:val="000000"/>
          <w:shd w:val="clear" w:color="auto" w:fill="FFFFFF"/>
        </w:rPr>
        <w:t xml:space="preserve">Ex 1: </w:t>
      </w:r>
      <w:r w:rsidRPr="00C606DC">
        <w:rPr>
          <w:b/>
          <w:bCs/>
          <w:color w:val="000000"/>
          <w:shd w:val="clear" w:color="auto" w:fill="FFFFFF"/>
        </w:rPr>
        <w:t>Spring Boot Starter Actuator</w:t>
      </w:r>
      <w:r>
        <w:rPr>
          <w:b/>
          <w:bCs/>
          <w:color w:val="000000"/>
          <w:shd w:val="clear" w:color="auto" w:fill="FFFFFF"/>
        </w:rPr>
        <w:t xml:space="preserve"> </w:t>
      </w:r>
      <w:r>
        <w:rPr>
          <w:bCs/>
          <w:color w:val="000000"/>
          <w:shd w:val="clear" w:color="auto" w:fill="FFFFFF"/>
        </w:rPr>
        <w:t xml:space="preserve"> sử dụng Actuator để giám sát và quản lí ứng dụng .</w:t>
      </w:r>
      <w:r w:rsidRPr="00C606DC">
        <w:rPr>
          <w:noProof/>
        </w:rPr>
        <w:t xml:space="preserve"> </w:t>
      </w:r>
      <w:r>
        <w:rPr>
          <w:noProof/>
        </w:rPr>
        <w:drawing>
          <wp:inline distT="0" distB="0" distL="0" distR="0" wp14:anchorId="6D350DB4" wp14:editId="275B99CB">
            <wp:extent cx="5695950"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5950" cy="1123950"/>
                    </a:xfrm>
                    <a:prstGeom prst="rect">
                      <a:avLst/>
                    </a:prstGeom>
                  </pic:spPr>
                </pic:pic>
              </a:graphicData>
            </a:graphic>
          </wp:inline>
        </w:drawing>
      </w:r>
    </w:p>
    <w:p w14:paraId="2FFF893A" w14:textId="28B063E6" w:rsidR="00C606DC" w:rsidRDefault="00C606DC" w:rsidP="006D3B25">
      <w:pPr>
        <w:pStyle w:val="BodyText"/>
        <w:rPr>
          <w:noProof/>
        </w:rPr>
      </w:pPr>
      <w:r w:rsidRPr="00C606DC">
        <w:rPr>
          <w:b/>
          <w:noProof/>
        </w:rPr>
        <w:t>Ex 2: Spring Boot Security</w:t>
      </w:r>
      <w:r>
        <w:rPr>
          <w:noProof/>
        </w:rPr>
        <w:t xml:space="preserve"> trong dependency</w:t>
      </w:r>
    </w:p>
    <w:p w14:paraId="11F52448" w14:textId="003D55D0" w:rsidR="00C606DC" w:rsidRDefault="00C606DC" w:rsidP="006D3B25">
      <w:pPr>
        <w:pStyle w:val="BodyText"/>
      </w:pPr>
      <w:r>
        <w:rPr>
          <w:noProof/>
        </w:rPr>
        <w:lastRenderedPageBreak/>
        <w:drawing>
          <wp:inline distT="0" distB="0" distL="0" distR="0" wp14:anchorId="54D0D876" wp14:editId="6B0D16CF">
            <wp:extent cx="5676900" cy="1076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900" cy="1076325"/>
                    </a:xfrm>
                    <a:prstGeom prst="rect">
                      <a:avLst/>
                    </a:prstGeom>
                  </pic:spPr>
                </pic:pic>
              </a:graphicData>
            </a:graphic>
          </wp:inline>
        </w:drawing>
      </w:r>
    </w:p>
    <w:p w14:paraId="4C11BEB0" w14:textId="269B8A2B" w:rsidR="00C606DC" w:rsidRDefault="00C606DC" w:rsidP="006D3B25">
      <w:pPr>
        <w:pStyle w:val="BodyText"/>
      </w:pPr>
      <w:r>
        <w:t>Ta có thể sử dụng các Module khác như Thymeleaf, Spring Web, Test bằng cách như trên</w:t>
      </w:r>
    </w:p>
    <w:p w14:paraId="38106B5D" w14:textId="285C3DB8" w:rsidR="00C606DC" w:rsidRDefault="00C606DC" w:rsidP="00C606DC">
      <w:pPr>
        <w:pStyle w:val="Heading3"/>
        <w:rPr>
          <w:b/>
          <w:i w:val="0"/>
        </w:rPr>
      </w:pPr>
      <w:r w:rsidRPr="00C606DC">
        <w:rPr>
          <w:b/>
          <w:i w:val="0"/>
        </w:rPr>
        <w:t>Spring Boot Application</w:t>
      </w:r>
    </w:p>
    <w:p w14:paraId="75B88CEA" w14:textId="3C45E932" w:rsidR="00C606DC" w:rsidRDefault="00C606DC" w:rsidP="002634DB">
      <w:pPr>
        <w:pStyle w:val="BodyText"/>
      </w:pPr>
      <w:r>
        <w:t xml:space="preserve">Khi bắt đầu project Spring Boot ta để Annotation </w:t>
      </w:r>
      <w:r>
        <w:rPr>
          <w:b/>
        </w:rPr>
        <w:t xml:space="preserve">@SpringBootApplication </w:t>
      </w:r>
      <w:r>
        <w:t xml:space="preserve">ở trên . </w:t>
      </w:r>
      <w:r w:rsidR="002634DB" w:rsidRPr="002634DB">
        <w:rPr>
          <w:b/>
        </w:rPr>
        <w:t xml:space="preserve"> </w:t>
      </w:r>
      <w:r w:rsidR="002634DB">
        <w:rPr>
          <w:b/>
        </w:rPr>
        <w:t>@SpringBootApplication</w:t>
      </w:r>
      <w:r w:rsidR="002634DB">
        <w:t xml:space="preserve"> bao gồm cấu hình tự động  , quét project và khởi động.</w:t>
      </w:r>
    </w:p>
    <w:p w14:paraId="610FF848" w14:textId="673738F2" w:rsidR="002634DB" w:rsidRDefault="002634DB" w:rsidP="002634DB">
      <w:pPr>
        <w:pStyle w:val="BodyText"/>
        <w:spacing w:line="480" w:lineRule="auto"/>
      </w:pPr>
      <w:r>
        <w:t xml:space="preserve">Khi ta sử dụng nó thì ko cần phải thêm cái Annotation khác như </w:t>
      </w:r>
      <w:r>
        <w:rPr>
          <w:b/>
        </w:rPr>
        <w:t xml:space="preserve">@EnableAutoConFiguration ,@ComponentScan </w:t>
      </w:r>
      <w:r>
        <w:t xml:space="preserve">và </w:t>
      </w:r>
      <w:r>
        <w:rPr>
          <w:b/>
        </w:rPr>
        <w:t>@SpringBootConFiguration.</w:t>
      </w:r>
    </w:p>
    <w:p w14:paraId="4C9089FC" w14:textId="3226B22C" w:rsidR="002634DB" w:rsidRDefault="002634DB" w:rsidP="002634DB">
      <w:pPr>
        <w:pStyle w:val="BodyText"/>
        <w:spacing w:line="480" w:lineRule="auto"/>
        <w:rPr>
          <w:b/>
        </w:rPr>
      </w:pPr>
      <w:r>
        <w:t xml:space="preserve">Xem qua hình mình họa để hiểu rõ hơn về </w:t>
      </w:r>
      <w:r>
        <w:rPr>
          <w:b/>
        </w:rPr>
        <w:t>@SpringBootApplication:</w:t>
      </w:r>
    </w:p>
    <w:p w14:paraId="118E135C" w14:textId="4D6926C3" w:rsidR="002634DB" w:rsidRPr="002634DB" w:rsidRDefault="002634DB" w:rsidP="002634DB">
      <w:pPr>
        <w:pStyle w:val="BodyText"/>
        <w:spacing w:line="480" w:lineRule="auto"/>
        <w:rPr>
          <w:b/>
        </w:rPr>
      </w:pPr>
      <w:r>
        <w:rPr>
          <w:noProof/>
        </w:rPr>
        <w:drawing>
          <wp:inline distT="0" distB="0" distL="0" distR="0" wp14:anchorId="5600EF70" wp14:editId="07FD3A31">
            <wp:extent cx="5760085" cy="190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906905"/>
                    </a:xfrm>
                    <a:prstGeom prst="rect">
                      <a:avLst/>
                    </a:prstGeom>
                  </pic:spPr>
                </pic:pic>
              </a:graphicData>
            </a:graphic>
          </wp:inline>
        </w:drawing>
      </w:r>
    </w:p>
    <w:p w14:paraId="46A39FBF" w14:textId="77271A73" w:rsidR="005458EC" w:rsidRDefault="005458EC" w:rsidP="005458EC">
      <w:pPr>
        <w:pStyle w:val="Heading3"/>
        <w:rPr>
          <w:b/>
          <w:i w:val="0"/>
        </w:rPr>
      </w:pPr>
      <w:r w:rsidRPr="005458EC">
        <w:rPr>
          <w:b/>
          <w:i w:val="0"/>
        </w:rPr>
        <w:t>AutoConfiguaration</w:t>
      </w:r>
    </w:p>
    <w:p w14:paraId="322EA297" w14:textId="6BB925D8" w:rsidR="005458EC" w:rsidRDefault="005458EC" w:rsidP="005458EC">
      <w:pPr>
        <w:pStyle w:val="BodyText"/>
      </w:pPr>
      <w:r>
        <w:t xml:space="preserve">Sử dụng Annotation @EnableAutoConfiguration  để cấu hình tự động , tự động tìm thư viện đang thiếu để bổ sung </w:t>
      </w:r>
    </w:p>
    <w:p w14:paraId="38EDC5C8" w14:textId="6DA0E51C" w:rsidR="004936E7" w:rsidRDefault="004936E7" w:rsidP="005458EC">
      <w:pPr>
        <w:pStyle w:val="BodyText"/>
      </w:pPr>
      <w:r>
        <w:lastRenderedPageBreak/>
        <w:t>Sping Boot AutoConFiguation triển khai cấu hình theo spring-boot-auto-configuration.jar .Ta có thể xem list of package ở dưới đây :</w:t>
      </w:r>
    </w:p>
    <w:p w14:paraId="5082464D" w14:textId="04104931" w:rsidR="004936E7" w:rsidRDefault="004936E7" w:rsidP="005458EC">
      <w:pPr>
        <w:pStyle w:val="BodyText"/>
      </w:pPr>
      <w:r>
        <w:rPr>
          <w:noProof/>
        </w:rPr>
        <w:drawing>
          <wp:inline distT="0" distB="0" distL="0" distR="0" wp14:anchorId="51F8C2D3" wp14:editId="42B29875">
            <wp:extent cx="5760085" cy="3817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817620"/>
                    </a:xfrm>
                    <a:prstGeom prst="rect">
                      <a:avLst/>
                    </a:prstGeom>
                  </pic:spPr>
                </pic:pic>
              </a:graphicData>
            </a:graphic>
          </wp:inline>
        </w:drawing>
      </w:r>
    </w:p>
    <w:p w14:paraId="7FD4A10F" w14:textId="3142DC66" w:rsidR="002634DB" w:rsidRDefault="002634DB" w:rsidP="002634DB">
      <w:pPr>
        <w:pStyle w:val="Heading3"/>
        <w:rPr>
          <w:b/>
          <w:i w:val="0"/>
        </w:rPr>
      </w:pPr>
      <w:r w:rsidRPr="002634DB">
        <w:rPr>
          <w:b/>
          <w:i w:val="0"/>
        </w:rPr>
        <w:t>Spring Boot Command Line Interface</w:t>
      </w:r>
    </w:p>
    <w:p w14:paraId="6D0E0F44" w14:textId="77777777" w:rsidR="002634DB" w:rsidRPr="002634DB" w:rsidRDefault="002634DB" w:rsidP="002634DB">
      <w:pPr>
        <w:pStyle w:val="BodyText"/>
      </w:pPr>
    </w:p>
    <w:p w14:paraId="2D493908" w14:textId="0CD7E12D" w:rsidR="002634DB" w:rsidRDefault="002634DB" w:rsidP="002634DB">
      <w:pPr>
        <w:pStyle w:val="BodyText"/>
      </w:pPr>
      <w:r>
        <w:t>Spring Boot CLI hỗ trợ sử dụng cmd để viết ứng dụng SpringBoot .</w:t>
      </w:r>
    </w:p>
    <w:p w14:paraId="50E62289" w14:textId="7C05E40B" w:rsidR="002634DB" w:rsidRDefault="002634DB" w:rsidP="002634DB">
      <w:pPr>
        <w:pStyle w:val="BodyText"/>
      </w:pPr>
      <w:r>
        <w:t xml:space="preserve">Ta có thể cài đặt Spring Boot Cli thủ công bằng SDKMAN hoặc Homebrew,MacPorts nếu sử dụng hệ điều hành Macos. Truy cập </w:t>
      </w:r>
      <w:hyperlink r:id="rId54" w:anchor="getting-started-installing-the-cli" w:history="1">
        <w:r>
          <w:rPr>
            <w:rStyle w:val="Hyperlink"/>
            <w:rFonts w:ascii="Arial" w:hAnsi="Arial" w:cs="Arial"/>
            <w:i/>
            <w:iCs/>
            <w:color w:val="086DC3"/>
            <w:shd w:val="clear" w:color="auto" w:fill="FFFFFF"/>
          </w:rPr>
          <w:t>get-started.html</w:t>
        </w:r>
      </w:hyperlink>
      <w:r>
        <w:t xml:space="preserve"> để  xem hướng dẫn cài đặt.</w:t>
      </w:r>
    </w:p>
    <w:p w14:paraId="090A66A5" w14:textId="012A35AC" w:rsidR="002634DB" w:rsidRDefault="002634DB" w:rsidP="002634DB">
      <w:pPr>
        <w:pStyle w:val="BodyText"/>
      </w:pPr>
    </w:p>
    <w:p w14:paraId="4B59B1B5" w14:textId="77777777" w:rsidR="002634DB" w:rsidRDefault="002634DB" w:rsidP="002634DB">
      <w:pPr>
        <w:pStyle w:val="BodyText"/>
      </w:pPr>
    </w:p>
    <w:p w14:paraId="554C3C46" w14:textId="32CA035A" w:rsidR="002634DB" w:rsidRDefault="002634DB" w:rsidP="002634DB">
      <w:pPr>
        <w:pStyle w:val="BodyText"/>
      </w:pPr>
      <w:r>
        <w:lastRenderedPageBreak/>
        <w:t>Khi đã cài đặt Cli , ta có thể sử dụng cmd mà nhập spring và enter thì nó sẽ hiện thì màn hình trợ giúp  đơn giản :</w:t>
      </w:r>
    </w:p>
    <w:p w14:paraId="0AEF6273" w14:textId="0DC59AAD" w:rsidR="002634DB" w:rsidRDefault="002634DB" w:rsidP="002634DB">
      <w:pPr>
        <w:pStyle w:val="BodyText"/>
      </w:pPr>
      <w:r>
        <w:rPr>
          <w:noProof/>
        </w:rPr>
        <w:drawing>
          <wp:inline distT="0" distB="0" distL="0" distR="0" wp14:anchorId="77CCC3B1" wp14:editId="4BBF06EB">
            <wp:extent cx="4486275" cy="192024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275" cy="1920240"/>
                    </a:xfrm>
                    <a:prstGeom prst="rect">
                      <a:avLst/>
                    </a:prstGeom>
                  </pic:spPr>
                </pic:pic>
              </a:graphicData>
            </a:graphic>
          </wp:inline>
        </w:drawing>
      </w:r>
    </w:p>
    <w:p w14:paraId="70CB9804" w14:textId="5F9931D0" w:rsidR="002634DB" w:rsidRDefault="00F838D3" w:rsidP="002634DB">
      <w:pPr>
        <w:pStyle w:val="BodyText"/>
      </w:pPr>
      <w:r>
        <w:t>Nếu sử dụng spring help thì sẽ được thêm nhiều thông tin hỗ trợ hơn trừ Spring Boot CLI:</w:t>
      </w:r>
    </w:p>
    <w:p w14:paraId="1318E67C" w14:textId="06545276" w:rsidR="00F838D3" w:rsidRDefault="00F838D3" w:rsidP="002634DB">
      <w:pPr>
        <w:pStyle w:val="BodyText"/>
      </w:pPr>
      <w:r>
        <w:rPr>
          <w:noProof/>
        </w:rPr>
        <w:drawing>
          <wp:inline distT="0" distB="0" distL="0" distR="0" wp14:anchorId="47562240" wp14:editId="09DC66F6">
            <wp:extent cx="5760085" cy="4438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4438650"/>
                    </a:xfrm>
                    <a:prstGeom prst="rect">
                      <a:avLst/>
                    </a:prstGeom>
                  </pic:spPr>
                </pic:pic>
              </a:graphicData>
            </a:graphic>
          </wp:inline>
        </w:drawing>
      </w:r>
    </w:p>
    <w:p w14:paraId="6BEC2D77" w14:textId="77777777" w:rsidR="00F838D3" w:rsidRPr="002634DB" w:rsidRDefault="00F838D3" w:rsidP="002634DB">
      <w:pPr>
        <w:pStyle w:val="BodyText"/>
      </w:pPr>
    </w:p>
    <w:p w14:paraId="23861A90" w14:textId="276F4AE3" w:rsidR="00C16D41" w:rsidRDefault="00CA3CB8" w:rsidP="002504E1">
      <w:pPr>
        <w:pStyle w:val="Heading3"/>
        <w:rPr>
          <w:i w:val="0"/>
        </w:rPr>
      </w:pPr>
      <w:r>
        <w:rPr>
          <w:i w:val="0"/>
        </w:rPr>
        <w:t>Có thể liên kết với nhiều module khác</w:t>
      </w:r>
    </w:p>
    <w:p w14:paraId="7398A208" w14:textId="61E648A8" w:rsidR="00CA3CB8" w:rsidRPr="00CA3CB8" w:rsidRDefault="00CA3CB8" w:rsidP="00CA3CB8">
      <w:pPr>
        <w:pStyle w:val="BodyText"/>
      </w:pPr>
      <w:r>
        <w:t>Khi sử dụng Spring Boot , đồng thời ta có thể sử dụng chung nhiều framework khác như Spring Security để gia tăng tính bảo mật của sản phẩm</w:t>
      </w:r>
    </w:p>
    <w:p w14:paraId="0F639DB6" w14:textId="77F12C01" w:rsidR="002504E1" w:rsidRDefault="002504E1" w:rsidP="002504E1">
      <w:pPr>
        <w:pStyle w:val="BodyText"/>
        <w:ind w:left="284" w:firstLine="0"/>
        <w:rPr>
          <w:color w:val="1B1B1B"/>
          <w:spacing w:val="-1"/>
          <w:szCs w:val="26"/>
          <w:shd w:val="clear" w:color="auto" w:fill="FFFFFF"/>
        </w:rPr>
      </w:pPr>
      <w:r>
        <w:t xml:space="preserve">Spring Security : là 1 framework </w:t>
      </w:r>
      <w:r>
        <w:rPr>
          <w:rFonts w:ascii="Segoe UI" w:hAnsi="Segoe UI" w:cs="Segoe UI"/>
          <w:color w:val="1B1B1B"/>
          <w:spacing w:val="-1"/>
          <w:sz w:val="27"/>
          <w:szCs w:val="27"/>
          <w:shd w:val="clear" w:color="auto" w:fill="FFFFFF"/>
        </w:rPr>
        <w:t> </w:t>
      </w:r>
      <w:r>
        <w:rPr>
          <w:color w:val="1B1B1B"/>
          <w:spacing w:val="-1"/>
          <w:sz w:val="27"/>
          <w:szCs w:val="27"/>
          <w:shd w:val="clear" w:color="auto" w:fill="FFFFFF"/>
        </w:rPr>
        <w:t>giúp ta</w:t>
      </w:r>
      <w:r w:rsidRPr="002504E1">
        <w:rPr>
          <w:color w:val="1B1B1B"/>
          <w:spacing w:val="-1"/>
          <w:sz w:val="27"/>
          <w:szCs w:val="27"/>
          <w:shd w:val="clear" w:color="auto" w:fill="FFFFFF"/>
        </w:rPr>
        <w:t xml:space="preserve"> tích hợp tính năng xác thực và phân quyề</w:t>
      </w:r>
      <w:r>
        <w:rPr>
          <w:color w:val="1B1B1B"/>
          <w:spacing w:val="-1"/>
          <w:sz w:val="27"/>
          <w:szCs w:val="27"/>
          <w:shd w:val="clear" w:color="auto" w:fill="FFFFFF"/>
        </w:rPr>
        <w:t xml:space="preserve">n một cách dễ dàng vào ứng dụng, </w:t>
      </w:r>
      <w:r w:rsidRPr="002504E1">
        <w:rPr>
          <w:color w:val="1B1B1B"/>
          <w:spacing w:val="-1"/>
          <w:szCs w:val="26"/>
          <w:shd w:val="clear" w:color="auto" w:fill="FFFFFF"/>
        </w:rPr>
        <w:t>Chống lại CSRF attack Bảo vệ Session Fixation Mã hóa mật khẩu. Cache control X-XSS-Protection</w:t>
      </w:r>
    </w:p>
    <w:p w14:paraId="7A322329" w14:textId="61C38494" w:rsidR="00624A75" w:rsidRDefault="00624A75" w:rsidP="002504E1">
      <w:pPr>
        <w:pStyle w:val="BodyText"/>
        <w:ind w:left="284" w:firstLine="0"/>
        <w:rPr>
          <w:color w:val="222222"/>
          <w:szCs w:val="26"/>
          <w:shd w:val="clear" w:color="auto" w:fill="FFFFFF"/>
        </w:rPr>
      </w:pPr>
      <w:r>
        <w:rPr>
          <w:color w:val="1B1B1B"/>
          <w:spacing w:val="-1"/>
          <w:szCs w:val="26"/>
          <w:shd w:val="clear" w:color="auto" w:fill="FFFFFF"/>
        </w:rPr>
        <w:t>Chế độ tự động kiểm tra ByteCode</w:t>
      </w:r>
      <w:r w:rsidR="006D5817">
        <w:rPr>
          <w:color w:val="1B1B1B"/>
          <w:spacing w:val="-1"/>
          <w:szCs w:val="26"/>
          <w:shd w:val="clear" w:color="auto" w:fill="FFFFFF"/>
        </w:rPr>
        <w:t xml:space="preserve">, và có các chức năng bảo mật như </w:t>
      </w:r>
      <w:r w:rsidR="006D5817" w:rsidRPr="006D5817">
        <w:rPr>
          <w:color w:val="222222"/>
          <w:szCs w:val="26"/>
          <w:shd w:val="clear" w:color="auto" w:fill="FFFFFF"/>
        </w:rPr>
        <w:t>Servlet filter, URL endcoding, Secure Web Services</w:t>
      </w:r>
    </w:p>
    <w:p w14:paraId="71007BEB" w14:textId="77777777" w:rsidR="006D5817" w:rsidRPr="006D5817" w:rsidRDefault="006D5817" w:rsidP="006D5817">
      <w:pPr>
        <w:shd w:val="clear" w:color="auto" w:fill="FFFFFF"/>
        <w:spacing w:after="0" w:line="240" w:lineRule="auto"/>
        <w:ind w:left="284"/>
        <w:rPr>
          <w:color w:val="222222"/>
          <w:sz w:val="26"/>
          <w:szCs w:val="26"/>
        </w:rPr>
      </w:pPr>
      <w:r w:rsidRPr="006D5817">
        <w:rPr>
          <w:color w:val="222222"/>
          <w:sz w:val="26"/>
          <w:szCs w:val="26"/>
        </w:rPr>
        <w:t>Không có con trỏ tường minh.</w:t>
      </w:r>
    </w:p>
    <w:p w14:paraId="3A9ED87D" w14:textId="77777777" w:rsidR="006D5817" w:rsidRPr="006D5817" w:rsidRDefault="006D5817" w:rsidP="006D5817">
      <w:pPr>
        <w:shd w:val="clear" w:color="auto" w:fill="FFFFFF"/>
        <w:spacing w:after="0" w:line="240" w:lineRule="auto"/>
        <w:ind w:left="284"/>
        <w:rPr>
          <w:color w:val="222222"/>
          <w:sz w:val="26"/>
          <w:szCs w:val="26"/>
        </w:rPr>
      </w:pPr>
    </w:p>
    <w:p w14:paraId="7AE3FF76" w14:textId="77777777" w:rsidR="006D5817" w:rsidRPr="006D5817" w:rsidRDefault="006D5817" w:rsidP="006D5817">
      <w:pPr>
        <w:shd w:val="clear" w:color="auto" w:fill="FFFFFF"/>
        <w:spacing w:after="0" w:line="240" w:lineRule="auto"/>
        <w:ind w:left="284"/>
        <w:rPr>
          <w:color w:val="222222"/>
          <w:sz w:val="26"/>
          <w:szCs w:val="26"/>
        </w:rPr>
      </w:pPr>
      <w:r w:rsidRPr="006D5817">
        <w:rPr>
          <w:color w:val="222222"/>
          <w:sz w:val="26"/>
          <w:szCs w:val="26"/>
        </w:rPr>
        <w:t>Chương trình chạy bên trong các hộp thiết bị ảo.</w:t>
      </w:r>
    </w:p>
    <w:p w14:paraId="17CC39B8" w14:textId="77777777" w:rsidR="006D5817" w:rsidRPr="006D5817" w:rsidRDefault="006D5817" w:rsidP="006D5817">
      <w:pPr>
        <w:shd w:val="clear" w:color="auto" w:fill="FFFFFF"/>
        <w:spacing w:after="0" w:line="240" w:lineRule="auto"/>
        <w:ind w:left="284"/>
        <w:rPr>
          <w:color w:val="222222"/>
          <w:sz w:val="26"/>
          <w:szCs w:val="26"/>
        </w:rPr>
      </w:pPr>
    </w:p>
    <w:p w14:paraId="10CF1865" w14:textId="77777777" w:rsidR="006D5817" w:rsidRPr="006D5817" w:rsidRDefault="006D5817" w:rsidP="006D5817">
      <w:pPr>
        <w:shd w:val="clear" w:color="auto" w:fill="FFFFFF"/>
        <w:spacing w:after="0" w:line="240" w:lineRule="auto"/>
        <w:ind w:left="284"/>
        <w:rPr>
          <w:color w:val="222222"/>
          <w:sz w:val="26"/>
          <w:szCs w:val="26"/>
        </w:rPr>
      </w:pPr>
      <w:r w:rsidRPr="006D5817">
        <w:rPr>
          <w:color w:val="222222"/>
          <w:sz w:val="26"/>
          <w:szCs w:val="26"/>
        </w:rPr>
        <w:t>Thêm sự bảo vệ bằng việc phân biệt riêng rẽ các package cho các lớp của hệ thống local file mà từ đó chúng được import với các file từ nguồn mạng.</w:t>
      </w:r>
    </w:p>
    <w:p w14:paraId="73E79848" w14:textId="77777777" w:rsidR="006D5817" w:rsidRPr="006D5817" w:rsidRDefault="006D5817" w:rsidP="006D5817">
      <w:pPr>
        <w:shd w:val="clear" w:color="auto" w:fill="FFFFFF"/>
        <w:spacing w:after="0" w:line="240" w:lineRule="auto"/>
        <w:ind w:left="284"/>
        <w:rPr>
          <w:color w:val="222222"/>
          <w:sz w:val="26"/>
          <w:szCs w:val="26"/>
        </w:rPr>
      </w:pPr>
    </w:p>
    <w:p w14:paraId="16C9E7D6" w14:textId="5E0BCD15" w:rsidR="006D5817" w:rsidRDefault="006D5817" w:rsidP="006D5817">
      <w:pPr>
        <w:shd w:val="clear" w:color="auto" w:fill="FFFFFF"/>
        <w:spacing w:after="0" w:line="240" w:lineRule="auto"/>
        <w:ind w:left="284"/>
        <w:rPr>
          <w:color w:val="222222"/>
          <w:sz w:val="26"/>
          <w:szCs w:val="26"/>
        </w:rPr>
      </w:pPr>
      <w:r w:rsidRPr="006D5817">
        <w:rPr>
          <w:color w:val="222222"/>
          <w:sz w:val="26"/>
          <w:szCs w:val="26"/>
        </w:rPr>
        <w:t>Khả năng tìm ra các đoạn code không hợp lệ mà có thể truy cập trái phép tới các đối tượng</w:t>
      </w:r>
    </w:p>
    <w:p w14:paraId="05C77972" w14:textId="689FD3D3" w:rsidR="00EA6E98" w:rsidRDefault="00EA6E98" w:rsidP="006D5817">
      <w:pPr>
        <w:shd w:val="clear" w:color="auto" w:fill="FFFFFF"/>
        <w:spacing w:after="0" w:line="240" w:lineRule="auto"/>
        <w:ind w:left="284"/>
        <w:rPr>
          <w:color w:val="000000"/>
          <w:sz w:val="28"/>
          <w:szCs w:val="28"/>
          <w:shd w:val="clear" w:color="auto" w:fill="FFFFFF"/>
        </w:rPr>
      </w:pPr>
      <w:r>
        <w:rPr>
          <w:color w:val="000000"/>
          <w:sz w:val="28"/>
          <w:szCs w:val="28"/>
          <w:shd w:val="clear" w:color="auto" w:fill="FFFFFF"/>
        </w:rPr>
        <w:t>N</w:t>
      </w:r>
      <w:r w:rsidRPr="00EA6E98">
        <w:rPr>
          <w:color w:val="000000"/>
          <w:sz w:val="28"/>
          <w:szCs w:val="28"/>
          <w:shd w:val="clear" w:color="auto" w:fill="FFFFFF"/>
        </w:rPr>
        <w:t xml:space="preserve">ó được bảo mật theo mặc định với xác thực cơ bản trên tất cả các </w:t>
      </w:r>
      <w:r>
        <w:rPr>
          <w:color w:val="000000"/>
          <w:sz w:val="28"/>
          <w:szCs w:val="28"/>
          <w:shd w:val="clear" w:color="auto" w:fill="FFFFFF"/>
        </w:rPr>
        <w:t>endpoint</w:t>
      </w:r>
      <w:r w:rsidRPr="00EA6E98">
        <w:rPr>
          <w:color w:val="000000"/>
          <w:sz w:val="28"/>
          <w:szCs w:val="28"/>
          <w:shd w:val="clear" w:color="auto" w:fill="FFFFFF"/>
        </w:rPr>
        <w:t xml:space="preserve"> HTTP. Một bộ </w:t>
      </w:r>
      <w:r>
        <w:rPr>
          <w:color w:val="000000"/>
          <w:sz w:val="28"/>
          <w:szCs w:val="28"/>
          <w:shd w:val="clear" w:color="auto" w:fill="FFFFFF"/>
        </w:rPr>
        <w:t>endpoint</w:t>
      </w:r>
      <w:r w:rsidRPr="00EA6E98">
        <w:rPr>
          <w:color w:val="000000"/>
          <w:sz w:val="28"/>
          <w:szCs w:val="28"/>
          <w:shd w:val="clear" w:color="auto" w:fill="FFFFFF"/>
        </w:rPr>
        <w:t xml:space="preserve"> phong phú có sẵn để phát triển ứng dụng Spring Boot an toàn.</w:t>
      </w:r>
    </w:p>
    <w:p w14:paraId="781EDB8F" w14:textId="77777777" w:rsidR="00AF2255" w:rsidRDefault="00AF2255" w:rsidP="00AF2255">
      <w:pPr>
        <w:pStyle w:val="Heading3"/>
      </w:pPr>
      <w:r>
        <w:t>DI(Dependency Injection)</w:t>
      </w:r>
    </w:p>
    <w:p w14:paraId="52DA00AC" w14:textId="77777777" w:rsidR="00AF2255" w:rsidRDefault="00AF2255" w:rsidP="00AF2255">
      <w:pPr>
        <w:pStyle w:val="BodyText"/>
        <w:rPr>
          <w:rStyle w:val="Strong"/>
          <w:rFonts w:ascii="Verdana" w:hAnsi="Verdana"/>
          <w:color w:val="000000"/>
          <w:sz w:val="20"/>
          <w:szCs w:val="20"/>
          <w:shd w:val="clear" w:color="auto" w:fill="FFFFFF"/>
        </w:rPr>
      </w:pPr>
      <w:r>
        <w:t xml:space="preserve">Là 1 trong những tính năng nổi bậc của Spring Boot cho phép chúng ta thay đổi version của Java bằng cách sử dụng </w:t>
      </w:r>
      <w:r>
        <w:rPr>
          <w:rStyle w:val="Strong"/>
          <w:rFonts w:ascii="Verdana" w:hAnsi="Verdana"/>
          <w:color w:val="000000"/>
          <w:sz w:val="20"/>
          <w:szCs w:val="20"/>
          <w:shd w:val="clear" w:color="auto" w:fill="FFFFFF"/>
        </w:rPr>
        <w:t> &lt;java.version&gt;</w:t>
      </w:r>
    </w:p>
    <w:p w14:paraId="1058ACEA"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&lt;properties&gt;    </w:t>
      </w:r>
    </w:p>
    <w:p w14:paraId="34EE4C19"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&lt;java.version&gt;</w:t>
      </w:r>
      <w:r w:rsidRPr="000428DB">
        <w:rPr>
          <w:rFonts w:ascii="Verdana" w:hAnsi="Verdana"/>
          <w:color w:val="C00000"/>
          <w:sz w:val="20"/>
          <w:szCs w:val="20"/>
          <w:bdr w:val="none" w:sz="0" w:space="0" w:color="auto" w:frame="1"/>
        </w:rPr>
        <w:t>1.8</w:t>
      </w:r>
      <w:r w:rsidRPr="000428DB">
        <w:rPr>
          <w:rFonts w:ascii="Verdana" w:hAnsi="Verdana"/>
          <w:color w:val="000000"/>
          <w:sz w:val="20"/>
          <w:szCs w:val="20"/>
          <w:bdr w:val="none" w:sz="0" w:space="0" w:color="auto" w:frame="1"/>
        </w:rPr>
        <w:t>&lt;/java.version&gt;    </w:t>
      </w:r>
    </w:p>
    <w:p w14:paraId="34EA32AD" w14:textId="77777777" w:rsidR="00AF2255" w:rsidRDefault="00AF2255" w:rsidP="00AF2255">
      <w:pPr>
        <w:spacing w:after="0" w:line="315" w:lineRule="atLeast"/>
        <w:ind w:left="360"/>
        <w:rPr>
          <w:rFonts w:ascii="Verdana" w:hAnsi="Verdana"/>
          <w:color w:val="000000"/>
          <w:sz w:val="20"/>
          <w:szCs w:val="20"/>
          <w:bdr w:val="none" w:sz="0" w:space="0" w:color="auto" w:frame="1"/>
        </w:rPr>
      </w:pPr>
      <w:r w:rsidRPr="000428DB">
        <w:rPr>
          <w:rFonts w:ascii="Verdana" w:hAnsi="Verdana"/>
          <w:color w:val="000000"/>
          <w:sz w:val="20"/>
          <w:szCs w:val="20"/>
          <w:bdr w:val="none" w:sz="0" w:space="0" w:color="auto" w:frame="1"/>
        </w:rPr>
        <w:t>&lt;/properties&gt;  </w:t>
      </w:r>
    </w:p>
    <w:p w14:paraId="17A6D74A" w14:textId="77777777" w:rsidR="00AF2255" w:rsidRDefault="00AF2255" w:rsidP="00AF2255">
      <w:pPr>
        <w:spacing w:after="0" w:line="315" w:lineRule="atLeast"/>
        <w:ind w:left="360"/>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xml:space="preserve">Thêm Maven Plugin chỉ cần thêm vài dòng ở file Pom là có thể thêm vào </w:t>
      </w:r>
    </w:p>
    <w:p w14:paraId="769DED73" w14:textId="77777777" w:rsidR="00AF2255" w:rsidRDefault="00AF2255" w:rsidP="00AF2255">
      <w:pPr>
        <w:spacing w:after="0" w:line="315" w:lineRule="atLeast"/>
        <w:ind w:left="360"/>
        <w:rPr>
          <w:rFonts w:ascii="Verdana" w:hAnsi="Verdana"/>
          <w:color w:val="000000"/>
          <w:sz w:val="20"/>
          <w:szCs w:val="20"/>
          <w:bdr w:val="none" w:sz="0" w:space="0" w:color="auto" w:frame="1"/>
        </w:rPr>
      </w:pPr>
    </w:p>
    <w:p w14:paraId="23AB3E21" w14:textId="77777777" w:rsidR="00AF2255" w:rsidRDefault="00AF2255" w:rsidP="00AF2255">
      <w:pPr>
        <w:spacing w:after="0" w:line="315" w:lineRule="atLeast"/>
        <w:ind w:left="360"/>
        <w:rPr>
          <w:rFonts w:ascii="Verdana" w:hAnsi="Verdana"/>
          <w:color w:val="000000"/>
          <w:sz w:val="20"/>
          <w:szCs w:val="20"/>
          <w:bdr w:val="none" w:sz="0" w:space="0" w:color="auto" w:frame="1"/>
        </w:rPr>
      </w:pPr>
    </w:p>
    <w:p w14:paraId="7B7B3A72"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&lt;build&gt;    </w:t>
      </w:r>
    </w:p>
    <w:p w14:paraId="417E2C0A"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&lt;plugins&gt;    </w:t>
      </w:r>
    </w:p>
    <w:p w14:paraId="206C4298"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&lt;plugin&gt;    </w:t>
      </w:r>
    </w:p>
    <w:p w14:paraId="74437537"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&lt;groupId&gt;org.springframework.boot&lt;/groupId&gt;    </w:t>
      </w:r>
    </w:p>
    <w:p w14:paraId="5AF4C16E"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&lt;artifactId&gt;spring-boot-maven-plugin&lt;/artifactId&gt;    </w:t>
      </w:r>
    </w:p>
    <w:p w14:paraId="7AAD7BF0"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&lt;/plugin&gt;    </w:t>
      </w:r>
    </w:p>
    <w:p w14:paraId="6C78A45D"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&lt;/plugins&gt;    </w:t>
      </w:r>
    </w:p>
    <w:p w14:paraId="6B467F7D" w14:textId="77777777" w:rsidR="00AF2255" w:rsidRDefault="00AF2255" w:rsidP="00AF2255">
      <w:pPr>
        <w:spacing w:after="0" w:line="315" w:lineRule="atLeast"/>
        <w:ind w:left="360"/>
        <w:rPr>
          <w:rFonts w:ascii="Verdana" w:hAnsi="Verdana"/>
          <w:color w:val="000000"/>
          <w:sz w:val="20"/>
          <w:szCs w:val="20"/>
          <w:bdr w:val="none" w:sz="0" w:space="0" w:color="auto" w:frame="1"/>
        </w:rPr>
      </w:pPr>
      <w:r w:rsidRPr="000428DB">
        <w:rPr>
          <w:rFonts w:ascii="Verdana" w:hAnsi="Verdana"/>
          <w:color w:val="000000"/>
          <w:sz w:val="20"/>
          <w:szCs w:val="20"/>
          <w:bdr w:val="none" w:sz="0" w:space="0" w:color="auto" w:frame="1"/>
        </w:rPr>
        <w:t>&lt;/build&gt;    </w:t>
      </w:r>
    </w:p>
    <w:p w14:paraId="0A95DA6C" w14:textId="77777777" w:rsidR="00AF2255" w:rsidRDefault="00AF2255" w:rsidP="00AF2255">
      <w:pPr>
        <w:spacing w:after="0" w:line="315" w:lineRule="atLeast"/>
        <w:ind w:left="360"/>
        <w:rPr>
          <w:rFonts w:ascii="Verdana" w:hAnsi="Verdana"/>
          <w:color w:val="000000"/>
          <w:sz w:val="20"/>
          <w:szCs w:val="20"/>
          <w:bdr w:val="none" w:sz="0" w:space="0" w:color="auto" w:frame="1"/>
        </w:rPr>
      </w:pPr>
    </w:p>
    <w:p w14:paraId="31E90606" w14:textId="77777777" w:rsidR="00AF2255" w:rsidRDefault="00AF2255" w:rsidP="00AF2255">
      <w:pPr>
        <w:spacing w:after="0" w:line="315" w:lineRule="atLeast"/>
        <w:ind w:left="360"/>
        <w:rPr>
          <w:rFonts w:ascii="Verdana" w:hAnsi="Verdana"/>
          <w:color w:val="000000"/>
          <w:sz w:val="20"/>
          <w:szCs w:val="20"/>
          <w:shd w:val="clear" w:color="auto" w:fill="FFFFFF"/>
        </w:rPr>
      </w:pPr>
      <w:r>
        <w:rPr>
          <w:rFonts w:ascii="Verdana" w:hAnsi="Verdana"/>
          <w:color w:val="000000"/>
          <w:sz w:val="20"/>
          <w:szCs w:val="20"/>
          <w:bdr w:val="none" w:sz="0" w:space="0" w:color="auto" w:frame="1"/>
        </w:rPr>
        <w:t xml:space="preserve">Nếu chúng ta không sử dụng </w:t>
      </w:r>
      <w:r>
        <w:rPr>
          <w:rStyle w:val="Strong"/>
          <w:rFonts w:ascii="Verdana" w:hAnsi="Verdana"/>
          <w:color w:val="000000"/>
          <w:sz w:val="20"/>
          <w:szCs w:val="20"/>
          <w:shd w:val="clear" w:color="auto" w:fill="FFFFFF"/>
        </w:rPr>
        <w:t>spring-boot starter-parent</w:t>
      </w:r>
      <w:r>
        <w:rPr>
          <w:rFonts w:ascii="Verdana" w:hAnsi="Verdana"/>
          <w:color w:val="000000"/>
          <w:sz w:val="20"/>
          <w:szCs w:val="20"/>
          <w:shd w:val="clear" w:color="auto" w:fill="FFFFFF"/>
        </w:rPr>
        <w:t> dependency nhưng vẫn muốn  sử dụng lợi thế của DI , ta có thể sử dụng tag &lt;scope&gt; ví dụ như :</w:t>
      </w:r>
    </w:p>
    <w:p w14:paraId="5398F523"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&lt;dependencyManagement&gt;  </w:t>
      </w:r>
    </w:p>
    <w:p w14:paraId="2E011B34"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&lt;dependencies&gt;  </w:t>
      </w:r>
    </w:p>
    <w:p w14:paraId="7B7D6B69"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&lt;dependency&gt;&lt;!-- Import dependency management from Spring Boot --&gt;  </w:t>
      </w:r>
    </w:p>
    <w:p w14:paraId="158E8CF7"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&lt;groupId&gt;org.springframework.boot&lt;/groupId&gt;  </w:t>
      </w:r>
    </w:p>
    <w:p w14:paraId="18C28FE9"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&lt;artifactId&gt;spring-boot-dependencies&lt;/artifactId&gt;  </w:t>
      </w:r>
    </w:p>
    <w:p w14:paraId="7B17AF9D"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&lt;version&gt;</w:t>
      </w:r>
      <w:r w:rsidRPr="000428DB">
        <w:rPr>
          <w:rFonts w:ascii="Verdana" w:hAnsi="Verdana"/>
          <w:color w:val="C00000"/>
          <w:sz w:val="20"/>
          <w:szCs w:val="20"/>
          <w:bdr w:val="none" w:sz="0" w:space="0" w:color="auto" w:frame="1"/>
        </w:rPr>
        <w:t>2.2</w:t>
      </w:r>
      <w:r w:rsidRPr="000428DB">
        <w:rPr>
          <w:rFonts w:ascii="Verdana" w:hAnsi="Verdana"/>
          <w:color w:val="000000"/>
          <w:sz w:val="20"/>
          <w:szCs w:val="20"/>
          <w:bdr w:val="none" w:sz="0" w:space="0" w:color="auto" w:frame="1"/>
        </w:rPr>
        <w:t>.</w:t>
      </w:r>
      <w:r w:rsidRPr="000428DB">
        <w:rPr>
          <w:rFonts w:ascii="Verdana" w:hAnsi="Verdana"/>
          <w:color w:val="C00000"/>
          <w:sz w:val="20"/>
          <w:szCs w:val="20"/>
          <w:bdr w:val="none" w:sz="0" w:space="0" w:color="auto" w:frame="1"/>
        </w:rPr>
        <w:t>2</w:t>
      </w:r>
      <w:r w:rsidRPr="000428DB">
        <w:rPr>
          <w:rFonts w:ascii="Verdana" w:hAnsi="Verdana"/>
          <w:color w:val="000000"/>
          <w:sz w:val="20"/>
          <w:szCs w:val="20"/>
          <w:bdr w:val="none" w:sz="0" w:space="0" w:color="auto" w:frame="1"/>
        </w:rPr>
        <w:t>.RELEASE&lt;/version&gt;  </w:t>
      </w:r>
    </w:p>
    <w:p w14:paraId="56B90F4C"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&lt;type&gt;pom&lt;/type&gt;  </w:t>
      </w:r>
    </w:p>
    <w:p w14:paraId="148CBACB"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&lt;scope&gt;</w:t>
      </w:r>
      <w:r w:rsidRPr="000428DB">
        <w:rPr>
          <w:rFonts w:ascii="Verdana" w:hAnsi="Verdana"/>
          <w:b/>
          <w:bCs/>
          <w:color w:val="006699"/>
          <w:sz w:val="20"/>
          <w:szCs w:val="20"/>
          <w:bdr w:val="none" w:sz="0" w:space="0" w:color="auto" w:frame="1"/>
        </w:rPr>
        <w:t>import</w:t>
      </w:r>
      <w:r w:rsidRPr="000428DB">
        <w:rPr>
          <w:rFonts w:ascii="Verdana" w:hAnsi="Verdana"/>
          <w:color w:val="000000"/>
          <w:sz w:val="20"/>
          <w:szCs w:val="20"/>
          <w:bdr w:val="none" w:sz="0" w:space="0" w:color="auto" w:frame="1"/>
        </w:rPr>
        <w:t>&lt;/scope&gt;  </w:t>
      </w:r>
    </w:p>
    <w:p w14:paraId="75E6AB99"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&lt;/dependency&gt;  </w:t>
      </w:r>
    </w:p>
    <w:p w14:paraId="2D521314"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&lt;/dependencies&gt;  </w:t>
      </w:r>
    </w:p>
    <w:p w14:paraId="40B2C1E7"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&lt;/dependencyManagement&gt;  </w:t>
      </w:r>
    </w:p>
    <w:p w14:paraId="24C59A61" w14:textId="77777777" w:rsidR="00AF2255" w:rsidRPr="000428DB" w:rsidRDefault="00AF2255" w:rsidP="00AF2255">
      <w:pPr>
        <w:spacing w:after="0" w:line="315" w:lineRule="atLeast"/>
        <w:ind w:left="360"/>
        <w:rPr>
          <w:rFonts w:ascii="Verdana" w:hAnsi="Verdana"/>
          <w:color w:val="000000"/>
          <w:sz w:val="20"/>
          <w:szCs w:val="20"/>
        </w:rPr>
      </w:pPr>
    </w:p>
    <w:p w14:paraId="4BC03E73" w14:textId="77777777" w:rsidR="00AF2255" w:rsidRDefault="00AF2255" w:rsidP="00AF2255">
      <w:pPr>
        <w:spacing w:after="0" w:line="315" w:lineRule="atLeast"/>
        <w:ind w:left="360"/>
        <w:rPr>
          <w:rStyle w:val="Strong"/>
          <w:rFonts w:ascii="Verdana" w:hAnsi="Verdana"/>
          <w:b w:val="0"/>
          <w:color w:val="000000"/>
          <w:sz w:val="20"/>
          <w:szCs w:val="20"/>
          <w:shd w:val="clear" w:color="auto" w:fill="FFFFFF"/>
        </w:rPr>
      </w:pPr>
      <w:r w:rsidRPr="00AA6819">
        <w:rPr>
          <w:color w:val="000000"/>
          <w:sz w:val="26"/>
          <w:szCs w:val="26"/>
        </w:rPr>
        <w:t>Cách sử dụng DI vừa liệt kê trên không cho phép ghi đè . Để</w:t>
      </w:r>
      <w:r>
        <w:rPr>
          <w:rFonts w:ascii="Verdana" w:hAnsi="Verdana"/>
          <w:color w:val="000000"/>
          <w:sz w:val="20"/>
          <w:szCs w:val="20"/>
        </w:rPr>
        <w:t xml:space="preserve"> </w:t>
      </w:r>
      <w:r w:rsidRPr="00AA6819">
        <w:rPr>
          <w:color w:val="000000"/>
          <w:sz w:val="26"/>
          <w:szCs w:val="26"/>
          <w:shd w:val="clear" w:color="auto" w:fill="FFFFFF"/>
        </w:rPr>
        <w:t>overriding</w:t>
      </w:r>
      <w:r>
        <w:rPr>
          <w:color w:val="000000"/>
          <w:sz w:val="26"/>
          <w:szCs w:val="26"/>
          <w:shd w:val="clear" w:color="auto" w:fill="FFFFFF"/>
        </w:rPr>
        <w:t xml:space="preserve"> thì ta cần sử dụng thẻ </w:t>
      </w:r>
      <w:r>
        <w:rPr>
          <w:rStyle w:val="Strong"/>
          <w:rFonts w:ascii="Verdana" w:hAnsi="Verdana"/>
          <w:color w:val="000000"/>
          <w:sz w:val="20"/>
          <w:szCs w:val="20"/>
          <w:shd w:val="clear" w:color="auto" w:fill="FFFFFF"/>
        </w:rPr>
        <w:t xml:space="preserve">&lt;dependencyManagement&gt; </w:t>
      </w:r>
      <w:r>
        <w:rPr>
          <w:rStyle w:val="Strong"/>
          <w:rFonts w:ascii="Verdana" w:hAnsi="Verdana"/>
          <w:b w:val="0"/>
          <w:color w:val="000000"/>
          <w:sz w:val="20"/>
          <w:szCs w:val="20"/>
          <w:shd w:val="clear" w:color="auto" w:fill="FFFFFF"/>
        </w:rPr>
        <w:t xml:space="preserve"> Ví dụ :</w:t>
      </w:r>
    </w:p>
    <w:p w14:paraId="292898FF" w14:textId="77777777" w:rsidR="00AF2255" w:rsidRPr="00AA6819" w:rsidRDefault="00AF2255" w:rsidP="00AF2255">
      <w:pPr>
        <w:spacing w:after="0" w:line="315" w:lineRule="atLeast"/>
        <w:ind w:left="284"/>
        <w:rPr>
          <w:rFonts w:ascii="Verdana" w:hAnsi="Verdana"/>
          <w:b/>
          <w:color w:val="000000"/>
          <w:sz w:val="20"/>
          <w:szCs w:val="20"/>
        </w:rPr>
      </w:pPr>
      <w:r w:rsidRPr="00AA6819">
        <w:rPr>
          <w:rFonts w:ascii="Verdana" w:hAnsi="Verdana"/>
          <w:b/>
          <w:color w:val="000000"/>
          <w:sz w:val="20"/>
          <w:szCs w:val="20"/>
          <w:bdr w:val="none" w:sz="0" w:space="0" w:color="auto" w:frame="1"/>
        </w:rPr>
        <w:t>&lt;dependencyManagement&gt;  </w:t>
      </w:r>
    </w:p>
    <w:p w14:paraId="15823299"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&lt;dependencies&gt;  </w:t>
      </w:r>
    </w:p>
    <w:p w14:paraId="3EDBE7C1"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&lt;!--Override Spring Data release train--&gt;  </w:t>
      </w:r>
    </w:p>
    <w:p w14:paraId="1556BE98"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3BDA7AC7"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&lt;groupId&gt;org.springframework.data&lt;/groupId&gt;  </w:t>
      </w:r>
    </w:p>
    <w:p w14:paraId="47A4E88D"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&lt;artifactId&gt;spring-data-releasetrain&lt;/artifactId&gt;  </w:t>
      </w:r>
    </w:p>
    <w:p w14:paraId="1C7A5546"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&lt;version&gt;Fowler-SR2&lt;/version&gt;  </w:t>
      </w:r>
    </w:p>
    <w:p w14:paraId="1C260F10"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&lt;type&gt;pom&lt;/type&gt;  </w:t>
      </w:r>
    </w:p>
    <w:p w14:paraId="7B1C87DD"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&lt;scope&gt;</w:t>
      </w:r>
      <w:r w:rsidRPr="00AA6819">
        <w:rPr>
          <w:rFonts w:ascii="Verdana" w:hAnsi="Verdana"/>
          <w:b/>
          <w:bCs/>
          <w:color w:val="006699"/>
          <w:sz w:val="20"/>
          <w:szCs w:val="20"/>
          <w:bdr w:val="none" w:sz="0" w:space="0" w:color="auto" w:frame="1"/>
        </w:rPr>
        <w:t>import</w:t>
      </w:r>
      <w:r w:rsidRPr="00AA6819">
        <w:rPr>
          <w:rFonts w:ascii="Verdana" w:hAnsi="Verdana"/>
          <w:color w:val="000000"/>
          <w:sz w:val="20"/>
          <w:szCs w:val="20"/>
          <w:bdr w:val="none" w:sz="0" w:space="0" w:color="auto" w:frame="1"/>
        </w:rPr>
        <w:t>&lt;/scope&gt;  </w:t>
      </w:r>
    </w:p>
    <w:p w14:paraId="10952C30"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45CCED80"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61C02CF3"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&lt;groupId&gt;org.springframework.boot&lt;/groupId&gt;  </w:t>
      </w:r>
    </w:p>
    <w:p w14:paraId="2489643C"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&lt;artifactId&gt;spring-boot-dependencies&lt;/artifactId&gt;  </w:t>
      </w:r>
    </w:p>
    <w:p w14:paraId="45D7123C"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&lt;version&gt;</w:t>
      </w:r>
      <w:r w:rsidRPr="00AA6819">
        <w:rPr>
          <w:rFonts w:ascii="Verdana" w:hAnsi="Verdana"/>
          <w:color w:val="C00000"/>
          <w:sz w:val="20"/>
          <w:szCs w:val="20"/>
          <w:bdr w:val="none" w:sz="0" w:space="0" w:color="auto" w:frame="1"/>
        </w:rPr>
        <w:t>2.2</w:t>
      </w:r>
      <w:r w:rsidRPr="00AA6819">
        <w:rPr>
          <w:rFonts w:ascii="Verdana" w:hAnsi="Verdana"/>
          <w:color w:val="000000"/>
          <w:sz w:val="20"/>
          <w:szCs w:val="20"/>
          <w:bdr w:val="none" w:sz="0" w:space="0" w:color="auto" w:frame="1"/>
        </w:rPr>
        <w:t>.</w:t>
      </w:r>
      <w:r w:rsidRPr="00AA6819">
        <w:rPr>
          <w:rFonts w:ascii="Verdana" w:hAnsi="Verdana"/>
          <w:color w:val="C00000"/>
          <w:sz w:val="20"/>
          <w:szCs w:val="20"/>
          <w:bdr w:val="none" w:sz="0" w:space="0" w:color="auto" w:frame="1"/>
        </w:rPr>
        <w:t>2</w:t>
      </w:r>
      <w:r w:rsidRPr="00AA6819">
        <w:rPr>
          <w:rFonts w:ascii="Verdana" w:hAnsi="Verdana"/>
          <w:color w:val="000000"/>
          <w:sz w:val="20"/>
          <w:szCs w:val="20"/>
          <w:bdr w:val="none" w:sz="0" w:space="0" w:color="auto" w:frame="1"/>
        </w:rPr>
        <w:t>.RELEASE&lt;/version&gt;  </w:t>
      </w:r>
    </w:p>
    <w:p w14:paraId="66E369BA"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lastRenderedPageBreak/>
        <w:t>&lt;type&gt;pom&lt;/type&gt;  </w:t>
      </w:r>
    </w:p>
    <w:p w14:paraId="3D5BEDEC"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&lt;scope&gt;</w:t>
      </w:r>
      <w:r w:rsidRPr="00AA6819">
        <w:rPr>
          <w:rFonts w:ascii="Verdana" w:hAnsi="Verdana"/>
          <w:b/>
          <w:bCs/>
          <w:color w:val="006699"/>
          <w:sz w:val="20"/>
          <w:szCs w:val="20"/>
          <w:bdr w:val="none" w:sz="0" w:space="0" w:color="auto" w:frame="1"/>
        </w:rPr>
        <w:t>import</w:t>
      </w:r>
      <w:r w:rsidRPr="00AA6819">
        <w:rPr>
          <w:rFonts w:ascii="Verdana" w:hAnsi="Verdana"/>
          <w:color w:val="000000"/>
          <w:sz w:val="20"/>
          <w:szCs w:val="20"/>
          <w:bdr w:val="none" w:sz="0" w:space="0" w:color="auto" w:frame="1"/>
        </w:rPr>
        <w:t>&lt;/scope&gt;  </w:t>
      </w:r>
    </w:p>
    <w:p w14:paraId="0AC3390D"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7E7051AE"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&lt;/dependencies&gt;  </w:t>
      </w:r>
    </w:p>
    <w:p w14:paraId="568E3837" w14:textId="019827D9" w:rsidR="00AF2255" w:rsidRPr="00AF2255" w:rsidRDefault="00AF2255" w:rsidP="00AF2255">
      <w:pPr>
        <w:spacing w:after="0" w:line="315" w:lineRule="atLeast"/>
        <w:ind w:left="284"/>
        <w:rPr>
          <w:rFonts w:ascii="Verdana" w:hAnsi="Verdana"/>
          <w:b/>
          <w:color w:val="000000"/>
          <w:sz w:val="20"/>
          <w:szCs w:val="20"/>
        </w:rPr>
      </w:pPr>
      <w:r w:rsidRPr="00AA6819">
        <w:rPr>
          <w:rFonts w:ascii="Verdana" w:hAnsi="Verdana"/>
          <w:b/>
          <w:color w:val="000000"/>
          <w:sz w:val="20"/>
          <w:szCs w:val="20"/>
          <w:bdr w:val="none" w:sz="0" w:space="0" w:color="auto" w:frame="1"/>
        </w:rPr>
        <w:t>&lt;/dependencyManagement&gt;  </w:t>
      </w:r>
    </w:p>
    <w:p w14:paraId="24C20D4A" w14:textId="77777777" w:rsidR="006D5817" w:rsidRDefault="006D5817" w:rsidP="002504E1">
      <w:pPr>
        <w:pStyle w:val="BodyText"/>
        <w:ind w:left="284" w:firstLine="0"/>
      </w:pPr>
    </w:p>
    <w:p w14:paraId="285C1014" w14:textId="77777777" w:rsidR="00C16D41" w:rsidRPr="002F5824" w:rsidRDefault="00C16D41" w:rsidP="00C16D41">
      <w:pPr>
        <w:pStyle w:val="BodyText"/>
      </w:pPr>
    </w:p>
    <w:p w14:paraId="1DC96785" w14:textId="77777777" w:rsidR="00A94FEA" w:rsidRPr="00C16D41" w:rsidRDefault="00692CD9">
      <w:pPr>
        <w:pStyle w:val="Heading3"/>
        <w:rPr>
          <w:i w:val="0"/>
          <w:sz w:val="26"/>
        </w:rPr>
      </w:pPr>
      <w:r w:rsidRPr="00C16D41">
        <w:rPr>
          <w:i w:val="0"/>
          <w:sz w:val="26"/>
        </w:rPr>
        <w:t>Tạo một Ứng dụng bằng Spring Boot</w:t>
      </w:r>
    </w:p>
    <w:p w14:paraId="52951F73" w14:textId="77777777" w:rsidR="00A94FEA" w:rsidRPr="00C16D41" w:rsidRDefault="00692CD9">
      <w:pPr>
        <w:pStyle w:val="NormalWeb"/>
        <w:spacing w:before="0" w:beforeAutospacing="0"/>
        <w:rPr>
          <w:sz w:val="26"/>
          <w:szCs w:val="26"/>
        </w:rPr>
      </w:pPr>
      <w:r w:rsidRPr="00C16D41">
        <w:rPr>
          <w:sz w:val="26"/>
          <w:szCs w:val="26"/>
        </w:rPr>
        <w:t>Cách đơn giản nhất để khởi tạo một ứng dụng Spring Boot, đó là chúng ta sẽ truy cập vào trang web </w:t>
      </w:r>
      <w:hyperlink r:id="rId57" w:history="1">
        <w:r w:rsidRPr="00C16D41">
          <w:rPr>
            <w:rStyle w:val="Hyperlink"/>
            <w:color w:val="00B5AD"/>
            <w:sz w:val="26"/>
            <w:szCs w:val="26"/>
          </w:rPr>
          <w:t>Spring Initializr</w:t>
        </w:r>
      </w:hyperlink>
      <w:r w:rsidRPr="00C16D41">
        <w:rPr>
          <w:sz w:val="26"/>
          <w:szCs w:val="26"/>
        </w:rPr>
        <w:t>:</w:t>
      </w:r>
    </w:p>
    <w:p w14:paraId="3DE45937"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Chọn build tool: Maven hay Gradle</w:t>
      </w:r>
    </w:p>
    <w:p w14:paraId="7C3F7608"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Chọn ngôn ngữ lập trình: Java, Kotlin hay Groovy</w:t>
      </w:r>
    </w:p>
    <w:p w14:paraId="29A0160E"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Chọn version của Spring Boot</w:t>
      </w:r>
    </w:p>
    <w:p w14:paraId="7D7AE861"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Nhập tên của Group và Artifact</w:t>
      </w:r>
    </w:p>
    <w:p w14:paraId="6F31D483"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Lựa chọn các dependency cần cho ứng dụng (ví dụ như Web, Security, JPA, Actuator, Devtools, ...)</w:t>
      </w:r>
    </w:p>
    <w:p w14:paraId="65B2886B" w14:textId="7C6E048B" w:rsidR="00A94FEA" w:rsidRPr="00C16D41" w:rsidRDefault="00C16D41">
      <w:pPr>
        <w:pStyle w:val="NormalWeb"/>
        <w:rPr>
          <w:rFonts w:ascii="Arial" w:hAnsi="Arial" w:cs="Arial"/>
          <w:sz w:val="26"/>
          <w:szCs w:val="26"/>
        </w:rPr>
      </w:pPr>
      <w:r w:rsidRPr="00C16D41">
        <w:rPr>
          <w:sz w:val="26"/>
          <w:szCs w:val="26"/>
        </w:rPr>
        <w:t>C</w:t>
      </w:r>
      <w:r w:rsidR="00692CD9" w:rsidRPr="00C16D41">
        <w:rPr>
          <w:sz w:val="26"/>
          <w:szCs w:val="26"/>
        </w:rPr>
        <w:t>lick button </w:t>
      </w:r>
      <w:r w:rsidR="00692CD9" w:rsidRPr="00C16D41">
        <w:rPr>
          <w:rStyle w:val="Strong"/>
          <w:sz w:val="26"/>
          <w:szCs w:val="26"/>
        </w:rPr>
        <w:t>Generate Project</w:t>
      </w:r>
      <w:r w:rsidR="00692CD9" w:rsidRPr="00C16D41">
        <w:rPr>
          <w:sz w:val="26"/>
          <w:szCs w:val="26"/>
        </w:rPr>
        <w:t> để download project xuống.</w:t>
      </w:r>
    </w:p>
    <w:p w14:paraId="0D286131" w14:textId="77777777" w:rsidR="00A94FEA" w:rsidRDefault="00692CD9">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"https://s3-ap-southeast-1.amazonaws.com/kipalog.com/3v90pjljvq_201901270916.png" </w:instrText>
      </w:r>
      <w:r>
        <w:rPr>
          <w:rFonts w:ascii="Arial" w:hAnsi="Arial" w:cs="Arial"/>
        </w:rPr>
        <w:fldChar w:fldCharType="separate"/>
      </w:r>
    </w:p>
    <w:p w14:paraId="612552FD" w14:textId="77777777" w:rsidR="00A94FEA" w:rsidRDefault="00692CD9">
      <w:r>
        <w:rPr>
          <w:noProof/>
          <w:color w:val="00B5AD"/>
        </w:rPr>
        <w:drawing>
          <wp:inline distT="0" distB="0" distL="0" distR="0" wp14:anchorId="6C821078" wp14:editId="54BEC99F">
            <wp:extent cx="5921375" cy="2541905"/>
            <wp:effectExtent l="0" t="0" r="3175" b="0"/>
            <wp:docPr id="17" name="Picture 17" descr="Spring Boot Initializer">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pring Boot Initializ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52183" cy="2555436"/>
                    </a:xfrm>
                    <a:prstGeom prst="rect">
                      <a:avLst/>
                    </a:prstGeom>
                    <a:noFill/>
                    <a:ln>
                      <a:noFill/>
                    </a:ln>
                  </pic:spPr>
                </pic:pic>
              </a:graphicData>
            </a:graphic>
          </wp:inline>
        </w:drawing>
      </w:r>
    </w:p>
    <w:p w14:paraId="6FEDAAF8" w14:textId="77777777" w:rsidR="00A94FEA" w:rsidRDefault="00692CD9">
      <w:r>
        <w:rPr>
          <w:rFonts w:ascii="Arial" w:hAnsi="Arial" w:cs="Arial"/>
        </w:rPr>
        <w:fldChar w:fldCharType="end"/>
      </w:r>
    </w:p>
    <w:p w14:paraId="0BC4DDFD" w14:textId="51E5F3BC" w:rsidR="00A94FEA" w:rsidRPr="00C16D41" w:rsidRDefault="00692CD9">
      <w:pPr>
        <w:pStyle w:val="NormalWeb"/>
        <w:rPr>
          <w:sz w:val="26"/>
          <w:szCs w:val="26"/>
        </w:rPr>
      </w:pPr>
      <w:r w:rsidRPr="00C16D41">
        <w:rPr>
          <w:sz w:val="26"/>
          <w:szCs w:val="26"/>
        </w:rPr>
        <w:lastRenderedPageBreak/>
        <w:t>Ngoài ra, chúng ta cũng có thể dùng các </w:t>
      </w:r>
      <w:hyperlink r:id="rId60" w:history="1">
        <w:r w:rsidRPr="00C16D41">
          <w:rPr>
            <w:rStyle w:val="Hyperlink"/>
            <w:color w:val="00B5AD"/>
            <w:sz w:val="26"/>
            <w:szCs w:val="26"/>
          </w:rPr>
          <w:t>tool khác</w:t>
        </w:r>
      </w:hyperlink>
      <w:r w:rsidRPr="00C16D41">
        <w:rPr>
          <w:sz w:val="26"/>
          <w:szCs w:val="26"/>
        </w:rPr>
        <w:t> để khởi tạo ứng dụng Spring Boot như Spring Tool Suite.</w:t>
      </w:r>
    </w:p>
    <w:p w14:paraId="1A84E9FC" w14:textId="77777777" w:rsidR="00A94FEA" w:rsidRDefault="00692CD9">
      <w:pPr>
        <w:pStyle w:val="Heading3"/>
        <w:rPr>
          <w:i w:val="0"/>
        </w:rPr>
      </w:pPr>
      <w:r>
        <w:t xml:space="preserve"> </w:t>
      </w:r>
      <w:r>
        <w:rPr>
          <w:i w:val="0"/>
        </w:rPr>
        <w:t>Cấu trúc thư mục</w:t>
      </w:r>
    </w:p>
    <w:p w14:paraId="78112F6D" w14:textId="77777777" w:rsidR="00A94FEA" w:rsidRPr="00C16D41" w:rsidRDefault="00692CD9">
      <w:pPr>
        <w:pStyle w:val="NormalWeb"/>
        <w:spacing w:before="0" w:beforeAutospacing="0"/>
        <w:rPr>
          <w:sz w:val="26"/>
          <w:szCs w:val="26"/>
        </w:rPr>
      </w:pPr>
      <w:r w:rsidRPr="00C16D41">
        <w:rPr>
          <w:sz w:val="26"/>
          <w:szCs w:val="26"/>
        </w:rPr>
        <w:t>Dưới đây là cây thư mục của ứng dụng</w:t>
      </w:r>
    </w:p>
    <w:p w14:paraId="4655625B" w14:textId="77777777" w:rsidR="00A94FEA" w:rsidRDefault="00692CD9">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"https://s3-ap-southeast-1.amazonaws.com/kipalog.com/lbjw8pppiw_201901270924.png" </w:instrText>
      </w:r>
      <w:r>
        <w:rPr>
          <w:rFonts w:ascii="Arial" w:hAnsi="Arial" w:cs="Arial"/>
        </w:rPr>
        <w:fldChar w:fldCharType="separate"/>
      </w:r>
    </w:p>
    <w:p w14:paraId="54AB1D57" w14:textId="77777777" w:rsidR="00A94FEA" w:rsidRDefault="00692CD9">
      <w:r>
        <w:rPr>
          <w:noProof/>
          <w:color w:val="00B5AD"/>
        </w:rPr>
        <w:drawing>
          <wp:inline distT="0" distB="0" distL="0" distR="0" wp14:anchorId="3649C6AF" wp14:editId="4757ECF5">
            <wp:extent cx="2667000" cy="3061970"/>
            <wp:effectExtent l="0" t="0" r="0" b="5080"/>
            <wp:docPr id="16" name="Picture 16" descr="Spring Boot source tre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ing Boot source tre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667000" cy="3061970"/>
                    </a:xfrm>
                    <a:prstGeom prst="rect">
                      <a:avLst/>
                    </a:prstGeom>
                    <a:noFill/>
                    <a:ln>
                      <a:noFill/>
                    </a:ln>
                  </pic:spPr>
                </pic:pic>
              </a:graphicData>
            </a:graphic>
          </wp:inline>
        </w:drawing>
      </w:r>
    </w:p>
    <w:p w14:paraId="43917C1B" w14:textId="77777777" w:rsidR="00A94FEA" w:rsidRDefault="00692CD9">
      <w:r>
        <w:rPr>
          <w:rFonts w:ascii="Arial" w:hAnsi="Arial" w:cs="Arial"/>
        </w:rPr>
        <w:fldChar w:fldCharType="end"/>
      </w:r>
    </w:p>
    <w:p w14:paraId="3F52E80F" w14:textId="5883F44F" w:rsidR="00A94FEA" w:rsidRDefault="00692CD9">
      <w:pPr>
        <w:pStyle w:val="NormalWeb"/>
        <w:rPr>
          <w:sz w:val="26"/>
          <w:szCs w:val="26"/>
        </w:rPr>
      </w:pPr>
      <w:r>
        <w:rPr>
          <w:sz w:val="26"/>
          <w:szCs w:val="26"/>
        </w:rPr>
        <w:t>Còn đây là file</w:t>
      </w:r>
      <w:r>
        <w:rPr>
          <w:rFonts w:ascii="Arial" w:hAnsi="Arial" w:cs="Arial"/>
        </w:rPr>
        <w:t> </w:t>
      </w:r>
      <w:r>
        <w:rPr>
          <w:rStyle w:val="HTMLCode"/>
          <w:rFonts w:ascii="Consolas" w:hAnsi="Consolas"/>
          <w:shd w:val="clear" w:color="auto" w:fill="F7F7F7"/>
        </w:rPr>
        <w:t>pom.xml</w:t>
      </w:r>
      <w:r>
        <w:rPr>
          <w:rFonts w:ascii="Arial" w:hAnsi="Arial" w:cs="Arial"/>
        </w:rPr>
        <w:t xml:space="preserve">, </w:t>
      </w:r>
      <w:r>
        <w:rPr>
          <w:sz w:val="26"/>
          <w:szCs w:val="26"/>
        </w:rPr>
        <w:t>đơn giản hơn rất nhiều so với cách khởi tạo thông thường:</w:t>
      </w:r>
    </w:p>
    <w:p w14:paraId="594071AF" w14:textId="12589CD7" w:rsidR="005277B0" w:rsidRDefault="005277B0">
      <w:pPr>
        <w:pStyle w:val="NormalWeb"/>
        <w:rPr>
          <w:sz w:val="26"/>
          <w:szCs w:val="26"/>
        </w:rPr>
      </w:pPr>
      <w:r>
        <w:rPr>
          <w:noProof/>
        </w:rPr>
        <w:lastRenderedPageBreak/>
        <w:drawing>
          <wp:inline distT="0" distB="0" distL="0" distR="0" wp14:anchorId="2D4F7879" wp14:editId="4FB8719B">
            <wp:extent cx="5760085" cy="429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4290695"/>
                    </a:xfrm>
                    <a:prstGeom prst="rect">
                      <a:avLst/>
                    </a:prstGeom>
                  </pic:spPr>
                </pic:pic>
              </a:graphicData>
            </a:graphic>
          </wp:inline>
        </w:drawing>
      </w:r>
    </w:p>
    <w:p w14:paraId="6C85A6B7" w14:textId="35DCE5BD" w:rsidR="005277B0" w:rsidRDefault="005277B0">
      <w:pPr>
        <w:pStyle w:val="NormalWeb"/>
        <w:rPr>
          <w:sz w:val="26"/>
          <w:szCs w:val="26"/>
        </w:rPr>
      </w:pPr>
      <w:r>
        <w:rPr>
          <w:noProof/>
        </w:rPr>
        <w:lastRenderedPageBreak/>
        <w:drawing>
          <wp:inline distT="0" distB="0" distL="0" distR="0" wp14:anchorId="76665A6D" wp14:editId="4FA7EE79">
            <wp:extent cx="5200650" cy="656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0650" cy="6562725"/>
                    </a:xfrm>
                    <a:prstGeom prst="rect">
                      <a:avLst/>
                    </a:prstGeom>
                  </pic:spPr>
                </pic:pic>
              </a:graphicData>
            </a:graphic>
          </wp:inline>
        </w:drawing>
      </w:r>
    </w:p>
    <w:p w14:paraId="0BBCA520" w14:textId="321341C2" w:rsidR="00A94FEA" w:rsidRDefault="00692CD9" w:rsidP="005277B0">
      <w:pPr>
        <w:pStyle w:val="NormalWeb"/>
        <w:rPr>
          <w:rFonts w:ascii="Arial" w:hAnsi="Arial" w:cs="Arial"/>
        </w:rPr>
      </w:pPr>
      <w:r>
        <w:rPr>
          <w:sz w:val="26"/>
          <w:szCs w:val="26"/>
        </w:rPr>
        <w:t>Lúc này toàn bộ cấu hình của dự án sẽ gói gọn trong 1 file</w:t>
      </w:r>
      <w:r>
        <w:rPr>
          <w:rFonts w:ascii="Arial" w:hAnsi="Arial" w:cs="Arial"/>
        </w:rPr>
        <w:t xml:space="preserve"> </w:t>
      </w:r>
      <w:r>
        <w:rPr>
          <w:rStyle w:val="HTMLCode"/>
          <w:rFonts w:ascii="Consolas" w:hAnsi="Consolas"/>
          <w:shd w:val="clear" w:color="auto" w:fill="F7F7F7"/>
        </w:rPr>
        <w:t>HelloworldApplication.java</w:t>
      </w:r>
      <w:r>
        <w:rPr>
          <w:rFonts w:ascii="Arial" w:hAnsi="Arial" w:cs="Arial"/>
        </w:rPr>
        <w:t>:</w:t>
      </w:r>
    </w:p>
    <w:p w14:paraId="27CE6B59" w14:textId="2B1C57AC" w:rsidR="005277B0" w:rsidRPr="005277B0" w:rsidRDefault="005277B0" w:rsidP="005277B0">
      <w:pPr>
        <w:pStyle w:val="NormalWeb"/>
        <w:rPr>
          <w:rStyle w:val="HTMLCode"/>
          <w:rFonts w:ascii="Times New Roman" w:hAnsi="Times New Roman" w:cs="Times New Roman"/>
          <w:color w:val="333333"/>
        </w:rPr>
      </w:pPr>
      <w:r>
        <w:rPr>
          <w:noProof/>
        </w:rPr>
        <w:lastRenderedPageBreak/>
        <w:drawing>
          <wp:inline distT="0" distB="0" distL="0" distR="0" wp14:anchorId="795C1A94" wp14:editId="5D748957">
            <wp:extent cx="5438775" cy="3295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8775" cy="3295650"/>
                    </a:xfrm>
                    <a:prstGeom prst="rect">
                      <a:avLst/>
                    </a:prstGeom>
                  </pic:spPr>
                </pic:pic>
              </a:graphicData>
            </a:graphic>
          </wp:inline>
        </w:drawing>
      </w:r>
    </w:p>
    <w:p w14:paraId="5F17799D" w14:textId="77777777" w:rsidR="00A94FEA" w:rsidRDefault="00692CD9">
      <w:pPr>
        <w:pStyle w:val="NormalWeb"/>
        <w:rPr>
          <w:rFonts w:ascii="Arial" w:hAnsi="Arial" w:cs="Arial"/>
        </w:rPr>
      </w:pPr>
      <w:r>
        <w:t>Annotation</w:t>
      </w:r>
      <w:r>
        <w:rPr>
          <w:rFonts w:ascii="Arial" w:hAnsi="Arial" w:cs="Arial"/>
        </w:rPr>
        <w:t> </w:t>
      </w:r>
      <w:r>
        <w:rPr>
          <w:rStyle w:val="HTMLCode"/>
          <w:rFonts w:ascii="Consolas" w:hAnsi="Consolas"/>
          <w:shd w:val="clear" w:color="auto" w:fill="F7F7F7"/>
        </w:rPr>
        <w:t>@SpringBootApplication</w:t>
      </w:r>
      <w:r>
        <w:rPr>
          <w:rFonts w:ascii="Arial" w:hAnsi="Arial" w:cs="Arial"/>
        </w:rPr>
        <w:t> </w:t>
      </w:r>
      <w:r>
        <w:rPr>
          <w:sz w:val="26"/>
          <w:szCs w:val="26"/>
        </w:rPr>
        <w:t>là </w:t>
      </w:r>
      <w:r>
        <w:rPr>
          <w:rStyle w:val="Emphasis"/>
          <w:sz w:val="26"/>
          <w:szCs w:val="26"/>
        </w:rPr>
        <w:t>composed annotation</w:t>
      </w:r>
      <w:r>
        <w:rPr>
          <w:sz w:val="26"/>
          <w:szCs w:val="26"/>
        </w:rPr>
        <w:t> của 3</w:t>
      </w:r>
      <w:r>
        <w:rPr>
          <w:rFonts w:ascii="Arial" w:hAnsi="Arial" w:cs="Arial"/>
        </w:rPr>
        <w:t xml:space="preserve"> </w:t>
      </w:r>
      <w:r>
        <w:rPr>
          <w:sz w:val="26"/>
          <w:szCs w:val="26"/>
        </w:rPr>
        <w:t>annotation</w:t>
      </w:r>
      <w:r>
        <w:rPr>
          <w:rFonts w:ascii="Arial" w:hAnsi="Arial" w:cs="Arial"/>
        </w:rPr>
        <w:t> </w:t>
      </w:r>
      <w:r>
        <w:rPr>
          <w:rStyle w:val="HTMLCode"/>
          <w:rFonts w:ascii="Consolas" w:hAnsi="Consolas"/>
          <w:shd w:val="clear" w:color="auto" w:fill="F7F7F7"/>
        </w:rPr>
        <w:t>@EnableAutoConfiguration</w:t>
      </w:r>
      <w:r>
        <w:rPr>
          <w:rFonts w:ascii="Arial" w:hAnsi="Arial" w:cs="Arial"/>
        </w:rPr>
        <w:t>, </w:t>
      </w:r>
      <w:r>
        <w:rPr>
          <w:rStyle w:val="HTMLCode"/>
          <w:rFonts w:ascii="Consolas" w:hAnsi="Consolas"/>
          <w:shd w:val="clear" w:color="auto" w:fill="F7F7F7"/>
        </w:rPr>
        <w:t>@ComponentScan</w:t>
      </w:r>
      <w:r>
        <w:rPr>
          <w:rFonts w:ascii="Arial" w:hAnsi="Arial" w:cs="Arial"/>
        </w:rPr>
        <w:t>, </w:t>
      </w:r>
      <w:r>
        <w:rPr>
          <w:rStyle w:val="HTMLCode"/>
          <w:rFonts w:ascii="Consolas" w:hAnsi="Consolas"/>
          <w:shd w:val="clear" w:color="auto" w:fill="F7F7F7"/>
        </w:rPr>
        <w:t>@Configuration</w:t>
      </w:r>
      <w:r>
        <w:rPr>
          <w:rFonts w:ascii="Arial" w:hAnsi="Arial" w:cs="Arial"/>
        </w:rPr>
        <w:t>:</w:t>
      </w:r>
    </w:p>
    <w:p w14:paraId="22A176B2" w14:textId="77777777" w:rsidR="00A94FEA" w:rsidRDefault="00692CD9">
      <w:pPr>
        <w:numPr>
          <w:ilvl w:val="0"/>
          <w:numId w:val="15"/>
        </w:numPr>
        <w:spacing w:before="100" w:beforeAutospacing="1" w:after="100" w:afterAutospacing="1" w:line="240" w:lineRule="auto"/>
        <w:ind w:left="360"/>
        <w:rPr>
          <w:sz w:val="26"/>
          <w:szCs w:val="26"/>
        </w:rPr>
      </w:pPr>
      <w:r>
        <w:rPr>
          <w:rStyle w:val="HTMLCode"/>
          <w:rFonts w:ascii="Times New Roman" w:hAnsi="Times New Roman" w:cs="Times New Roman"/>
          <w:sz w:val="26"/>
          <w:szCs w:val="26"/>
          <w:shd w:val="clear" w:color="auto" w:fill="F7F7F7"/>
        </w:rPr>
        <w:t>@Configuration</w:t>
      </w:r>
      <w:r>
        <w:rPr>
          <w:sz w:val="26"/>
          <w:szCs w:val="26"/>
        </w:rPr>
        <w:t>: đánh dấu lớp </w:t>
      </w:r>
      <w:r>
        <w:rPr>
          <w:rStyle w:val="HTMLCode"/>
          <w:rFonts w:ascii="Times New Roman" w:hAnsi="Times New Roman" w:cs="Times New Roman"/>
          <w:sz w:val="26"/>
          <w:szCs w:val="26"/>
          <w:shd w:val="clear" w:color="auto" w:fill="F7F7F7"/>
        </w:rPr>
        <w:t>HelloworldApplication</w:t>
      </w:r>
      <w:r>
        <w:rPr>
          <w:sz w:val="26"/>
          <w:szCs w:val="26"/>
        </w:rPr>
        <w:t> là lớp chứa các định nghĩa bean của </w:t>
      </w:r>
      <w:r>
        <w:rPr>
          <w:rStyle w:val="HTMLCode"/>
          <w:rFonts w:ascii="Times New Roman" w:hAnsi="Times New Roman" w:cs="Times New Roman"/>
          <w:sz w:val="26"/>
          <w:szCs w:val="26"/>
          <w:shd w:val="clear" w:color="auto" w:fill="F7F7F7"/>
        </w:rPr>
        <w:t>ApplicationContext</w:t>
      </w:r>
      <w:r>
        <w:rPr>
          <w:sz w:val="26"/>
          <w:szCs w:val="26"/>
        </w:rPr>
        <w:t>.</w:t>
      </w:r>
    </w:p>
    <w:p w14:paraId="27534B67" w14:textId="77777777" w:rsidR="00A94FEA" w:rsidRDefault="00692CD9">
      <w:pPr>
        <w:numPr>
          <w:ilvl w:val="0"/>
          <w:numId w:val="15"/>
        </w:numPr>
        <w:spacing w:before="100" w:beforeAutospacing="1" w:after="100" w:afterAutospacing="1" w:line="240" w:lineRule="auto"/>
        <w:ind w:left="360"/>
        <w:rPr>
          <w:sz w:val="26"/>
          <w:szCs w:val="26"/>
        </w:rPr>
      </w:pPr>
      <w:r>
        <w:rPr>
          <w:rStyle w:val="HTMLCode"/>
          <w:rFonts w:ascii="Times New Roman" w:hAnsi="Times New Roman" w:cs="Times New Roman"/>
          <w:sz w:val="26"/>
          <w:szCs w:val="26"/>
          <w:shd w:val="clear" w:color="auto" w:fill="F7F7F7"/>
        </w:rPr>
        <w:t>@EnableAutoConfiguration</w:t>
      </w:r>
      <w:r>
        <w:rPr>
          <w:sz w:val="26"/>
          <w:szCs w:val="26"/>
        </w:rPr>
        <w:t>: nhắc Spring Boot bắt đầu thêm các bean dựa trên các classpath setting, các property setting và các bean khác. Đối với ứng dụng Spring MVC, chúng ta thường phải thêm </w:t>
      </w:r>
      <w:r>
        <w:rPr>
          <w:rStyle w:val="HTMLCode"/>
          <w:rFonts w:ascii="Times New Roman" w:hAnsi="Times New Roman" w:cs="Times New Roman"/>
          <w:sz w:val="26"/>
          <w:szCs w:val="26"/>
          <w:shd w:val="clear" w:color="auto" w:fill="F7F7F7"/>
        </w:rPr>
        <w:t>@EnableWebMvc</w:t>
      </w:r>
      <w:r>
        <w:rPr>
          <w:sz w:val="26"/>
          <w:szCs w:val="26"/>
        </w:rPr>
        <w:t>, tuy nhiên Spring Boot sẽ tự động thêm annotation này.</w:t>
      </w:r>
    </w:p>
    <w:p w14:paraId="418085DC" w14:textId="77777777" w:rsidR="00A94FEA" w:rsidRDefault="00692CD9">
      <w:pPr>
        <w:numPr>
          <w:ilvl w:val="0"/>
          <w:numId w:val="15"/>
        </w:numPr>
        <w:spacing w:before="100" w:beforeAutospacing="1" w:after="100" w:afterAutospacing="1" w:line="240" w:lineRule="auto"/>
        <w:ind w:left="360"/>
        <w:rPr>
          <w:sz w:val="26"/>
          <w:szCs w:val="26"/>
        </w:rPr>
      </w:pPr>
      <w:r>
        <w:rPr>
          <w:rStyle w:val="HTMLCode"/>
          <w:rFonts w:ascii="Times New Roman" w:hAnsi="Times New Roman" w:cs="Times New Roman"/>
          <w:sz w:val="26"/>
          <w:szCs w:val="26"/>
          <w:shd w:val="clear" w:color="auto" w:fill="F7F7F7"/>
        </w:rPr>
        <w:t>@ComponentScan</w:t>
      </w:r>
      <w:r>
        <w:rPr>
          <w:sz w:val="26"/>
          <w:szCs w:val="26"/>
        </w:rPr>
        <w:t>: nhắc Spring tìm kiếm các component và configuration bên trong package </w:t>
      </w:r>
      <w:r>
        <w:rPr>
          <w:rStyle w:val="HTMLCode"/>
          <w:rFonts w:ascii="Times New Roman" w:hAnsi="Times New Roman" w:cs="Times New Roman"/>
          <w:sz w:val="26"/>
          <w:szCs w:val="26"/>
          <w:shd w:val="clear" w:color="auto" w:fill="F7F7F7"/>
        </w:rPr>
        <w:t>org.ashina.helloworld</w:t>
      </w:r>
      <w:r>
        <w:rPr>
          <w:sz w:val="26"/>
          <w:szCs w:val="26"/>
        </w:rPr>
        <w:t>.</w:t>
      </w:r>
    </w:p>
    <w:p w14:paraId="7A9C21C9" w14:textId="77777777" w:rsidR="00A94FEA" w:rsidRDefault="00692CD9">
      <w:pPr>
        <w:pStyle w:val="Heading3"/>
        <w:rPr>
          <w:rFonts w:cs="Times New Roman"/>
          <w:i w:val="0"/>
        </w:rPr>
      </w:pPr>
      <w:r>
        <w:t xml:space="preserve"> </w:t>
      </w:r>
      <w:r>
        <w:rPr>
          <w:i w:val="0"/>
        </w:rPr>
        <w:t>Build ứng dụng</w:t>
      </w:r>
    </w:p>
    <w:p w14:paraId="52C90631" w14:textId="77777777" w:rsidR="00A94FEA" w:rsidRDefault="00692CD9">
      <w:pPr>
        <w:pStyle w:val="NormalWeb"/>
        <w:spacing w:before="0" w:beforeAutospacing="0"/>
        <w:rPr>
          <w:sz w:val="26"/>
          <w:szCs w:val="26"/>
        </w:rPr>
      </w:pPr>
      <w:r>
        <w:rPr>
          <w:sz w:val="26"/>
          <w:szCs w:val="26"/>
        </w:rPr>
        <w:t>Trong thư mục của source code, chúng ta chạy lệnh sau để build ứng dụng:</w:t>
      </w:r>
    </w:p>
    <w:p w14:paraId="04FF6E7B" w14:textId="77777777" w:rsidR="00A94FEA" w:rsidRDefault="00692CD9">
      <w:pPr>
        <w:pStyle w:val="HTMLPreformatted"/>
        <w:shd w:val="clear" w:color="auto" w:fill="F7F7F7"/>
        <w:wordWrap w:val="0"/>
        <w:spacing w:line="360" w:lineRule="atLeast"/>
        <w:rPr>
          <w:rStyle w:val="HTMLCode"/>
          <w:rFonts w:ascii="Consolas" w:hAnsi="Consolas"/>
          <w:color w:val="333333"/>
        </w:rPr>
      </w:pPr>
      <w:r>
        <w:rPr>
          <w:rStyle w:val="HTMLCode"/>
          <w:rFonts w:ascii="Consolas" w:hAnsi="Consolas"/>
          <w:color w:val="333333"/>
        </w:rPr>
        <w:t>$ mvn clean install</w:t>
      </w:r>
    </w:p>
    <w:p w14:paraId="563E0EA4" w14:textId="77777777" w:rsidR="00A94FEA" w:rsidRDefault="00692CD9">
      <w:pPr>
        <w:pStyle w:val="NormalWeb"/>
        <w:rPr>
          <w:rFonts w:ascii="Arial" w:hAnsi="Arial" w:cs="Arial"/>
        </w:rPr>
      </w:pPr>
      <w:r>
        <w:rPr>
          <w:sz w:val="26"/>
          <w:szCs w:val="26"/>
        </w:rPr>
        <w:t>Sau khi build thành công, chúng ta thử vào thư mục</w:t>
      </w:r>
      <w:r>
        <w:t> </w:t>
      </w:r>
      <w:r>
        <w:rPr>
          <w:rStyle w:val="HTMLCode"/>
          <w:rFonts w:ascii="Times New Roman" w:hAnsi="Times New Roman" w:cs="Times New Roman"/>
          <w:shd w:val="clear" w:color="auto" w:fill="F7F7F7"/>
        </w:rPr>
        <w:t>target</w:t>
      </w:r>
      <w:r>
        <w:t> </w:t>
      </w:r>
      <w:r>
        <w:rPr>
          <w:sz w:val="26"/>
          <w:szCs w:val="26"/>
        </w:rPr>
        <w:t>của source code, sẽ thấy file</w:t>
      </w:r>
      <w:r>
        <w:rPr>
          <w:rFonts w:ascii="Arial" w:hAnsi="Arial" w:cs="Arial"/>
        </w:rPr>
        <w:t> </w:t>
      </w:r>
      <w:r>
        <w:rPr>
          <w:rStyle w:val="HTMLCode"/>
          <w:rFonts w:ascii="Consolas" w:hAnsi="Consolas"/>
          <w:shd w:val="clear" w:color="auto" w:fill="F7F7F7"/>
        </w:rPr>
        <w:t>helloworld-0.0.1-SNAPSHOT.jar</w:t>
      </w:r>
      <w:r>
        <w:rPr>
          <w:rFonts w:ascii="Arial" w:hAnsi="Arial" w:cs="Arial"/>
        </w:rPr>
        <w:t> </w:t>
      </w:r>
      <w:r>
        <w:t>được sinh ra</w:t>
      </w:r>
      <w:r>
        <w:rPr>
          <w:rFonts w:ascii="Arial" w:hAnsi="Arial" w:cs="Arial"/>
        </w:rPr>
        <w:t>.</w:t>
      </w:r>
    </w:p>
    <w:p w14:paraId="25C49EFE" w14:textId="77777777" w:rsidR="00A94FEA" w:rsidRDefault="00692CD9">
      <w:pPr>
        <w:pStyle w:val="Heading3"/>
        <w:rPr>
          <w:rFonts w:cs="Times New Roman"/>
          <w:i w:val="0"/>
        </w:rPr>
      </w:pPr>
      <w:r>
        <w:lastRenderedPageBreak/>
        <w:t xml:space="preserve"> </w:t>
      </w:r>
      <w:r>
        <w:rPr>
          <w:i w:val="0"/>
        </w:rPr>
        <w:t>Chạy ứng dụng</w:t>
      </w:r>
    </w:p>
    <w:p w14:paraId="031441F4" w14:textId="50E9E90C" w:rsidR="00A94FEA" w:rsidRDefault="00692CD9">
      <w:pPr>
        <w:pStyle w:val="NormalWeb"/>
        <w:spacing w:before="0" w:beforeAutospacing="0"/>
        <w:rPr>
          <w:rFonts w:ascii="Arial" w:hAnsi="Arial" w:cs="Arial"/>
        </w:rPr>
      </w:pPr>
      <w:r>
        <w:rPr>
          <w:rFonts w:ascii="Arial" w:hAnsi="Arial" w:cs="Arial"/>
        </w:rPr>
        <w:t>Trong thư mục </w:t>
      </w:r>
      <w:r>
        <w:rPr>
          <w:rStyle w:val="HTMLCode"/>
          <w:rFonts w:ascii="Consolas" w:hAnsi="Consolas"/>
          <w:shd w:val="clear" w:color="auto" w:fill="F7F7F7"/>
        </w:rPr>
        <w:t>target</w:t>
      </w:r>
      <w:r>
        <w:rPr>
          <w:rFonts w:ascii="Arial" w:hAnsi="Arial" w:cs="Arial"/>
        </w:rPr>
        <w:t>, chạy file </w:t>
      </w:r>
      <w:r>
        <w:rPr>
          <w:rStyle w:val="HTMLCode"/>
          <w:rFonts w:ascii="Consolas" w:hAnsi="Consolas"/>
          <w:shd w:val="clear" w:color="auto" w:fill="F7F7F7"/>
        </w:rPr>
        <w:t>helloworld-0.0.1-SNAPSHOT.jar</w:t>
      </w:r>
      <w:r>
        <w:rPr>
          <w:rFonts w:ascii="Arial" w:hAnsi="Arial" w:cs="Arial"/>
        </w:rPr>
        <w:t> bằng lệnh:</w:t>
      </w:r>
    </w:p>
    <w:p w14:paraId="27C63A0B" w14:textId="342FB077" w:rsidR="005277B0" w:rsidRDefault="007E5D43" w:rsidP="005277B0">
      <w:pPr>
        <w:pStyle w:val="NormalWeb"/>
        <w:spacing w:before="0" w:beforeAutospacing="0"/>
        <w:rPr>
          <w:rFonts w:ascii="Arial" w:hAnsi="Arial" w:cs="Arial"/>
        </w:rPr>
      </w:pPr>
      <w:r>
        <w:rPr>
          <w:noProof/>
        </w:rPr>
        <w:drawing>
          <wp:inline distT="0" distB="0" distL="0" distR="0" wp14:anchorId="135E01A9" wp14:editId="18725FC1">
            <wp:extent cx="3724275" cy="200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24275" cy="200025"/>
                    </a:xfrm>
                    <a:prstGeom prst="rect">
                      <a:avLst/>
                    </a:prstGeom>
                  </pic:spPr>
                </pic:pic>
              </a:graphicData>
            </a:graphic>
          </wp:inline>
        </w:drawing>
      </w:r>
    </w:p>
    <w:p w14:paraId="249190C3" w14:textId="408FB1E9" w:rsidR="005277B0" w:rsidRDefault="00E96CFC" w:rsidP="005277B0">
      <w:pPr>
        <w:pStyle w:val="NormalWeb"/>
        <w:spacing w:before="0" w:beforeAutospacing="0"/>
        <w:rPr>
          <w:rFonts w:ascii="Arial" w:hAnsi="Arial" w:cs="Arial"/>
        </w:rPr>
      </w:pPr>
      <w:r>
        <w:rPr>
          <w:rFonts w:ascii="Arial" w:hAnsi="Arial" w:cs="Arial"/>
        </w:rPr>
        <w:t>Khi chạy project  thì sẽ hiện ra bảng Spring  và hiện thị version của Spring Boot đang sử dụng.</w:t>
      </w:r>
    </w:p>
    <w:p w14:paraId="040D80E7" w14:textId="77777777" w:rsidR="0056551A" w:rsidRDefault="0056551A" w:rsidP="005277B0">
      <w:pPr>
        <w:pStyle w:val="NormalWeb"/>
        <w:spacing w:before="0" w:beforeAutospacing="0"/>
        <w:rPr>
          <w:rFonts w:ascii="Arial" w:hAnsi="Arial" w:cs="Arial"/>
        </w:rPr>
      </w:pPr>
    </w:p>
    <w:p w14:paraId="03E4A7B7" w14:textId="56689F65" w:rsidR="005277B0" w:rsidRDefault="00E96CFC" w:rsidP="005277B0">
      <w:pPr>
        <w:pStyle w:val="NormalWeb"/>
        <w:spacing w:before="0" w:beforeAutospacing="0"/>
        <w:rPr>
          <w:rFonts w:ascii="Arial" w:hAnsi="Arial" w:cs="Arial"/>
        </w:rPr>
      </w:pPr>
      <w:r>
        <w:rPr>
          <w:noProof/>
        </w:rPr>
        <w:drawing>
          <wp:inline distT="0" distB="0" distL="0" distR="0" wp14:anchorId="06B7D32A" wp14:editId="552CB432">
            <wp:extent cx="4600575" cy="167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0575" cy="1676400"/>
                    </a:xfrm>
                    <a:prstGeom prst="rect">
                      <a:avLst/>
                    </a:prstGeom>
                  </pic:spPr>
                </pic:pic>
              </a:graphicData>
            </a:graphic>
          </wp:inline>
        </w:drawing>
      </w:r>
    </w:p>
    <w:p w14:paraId="7DB599F3" w14:textId="57FF1AB2" w:rsidR="005277B0" w:rsidRDefault="00E96CFC" w:rsidP="005277B0">
      <w:pPr>
        <w:pStyle w:val="NormalWeb"/>
        <w:spacing w:before="0" w:beforeAutospacing="0"/>
        <w:rPr>
          <w:rFonts w:ascii="Arial" w:hAnsi="Arial" w:cs="Arial"/>
        </w:rPr>
      </w:pPr>
      <w:r>
        <w:rPr>
          <w:noProof/>
        </w:rPr>
        <w:drawing>
          <wp:inline distT="0" distB="0" distL="0" distR="0" wp14:anchorId="61D79BAC" wp14:editId="581CEA66">
            <wp:extent cx="5760085" cy="2345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6566" cy="2356049"/>
                    </a:xfrm>
                    <a:prstGeom prst="rect">
                      <a:avLst/>
                    </a:prstGeom>
                  </pic:spPr>
                </pic:pic>
              </a:graphicData>
            </a:graphic>
          </wp:inline>
        </w:drawing>
      </w:r>
    </w:p>
    <w:p w14:paraId="70B00696" w14:textId="7B87D130" w:rsidR="00E96CFC" w:rsidRDefault="00E96CFC" w:rsidP="005277B0">
      <w:pPr>
        <w:pStyle w:val="NormalWeb"/>
        <w:spacing w:before="0" w:beforeAutospacing="0"/>
        <w:rPr>
          <w:rFonts w:ascii="Arial" w:hAnsi="Arial" w:cs="Arial"/>
        </w:rPr>
      </w:pPr>
      <w:r>
        <w:rPr>
          <w:rFonts w:ascii="Arial" w:hAnsi="Arial" w:cs="Arial"/>
        </w:rPr>
        <w:t>Màn hình console sẽ hiện thị cho chúng ta biết các thông tin như Tomcat ở cổng 8080 , tình hình của template , JPA Data ,version của hibernate , LiveReload server ở cổng 35729 và nhiều thông tin khác.</w:t>
      </w:r>
    </w:p>
    <w:p w14:paraId="7DE464C9" w14:textId="6CAD07B5" w:rsidR="007E5D43" w:rsidRDefault="007E5D43" w:rsidP="005277B0">
      <w:pPr>
        <w:pStyle w:val="NormalWeb"/>
        <w:spacing w:before="0" w:beforeAutospacing="0"/>
        <w:rPr>
          <w:rFonts w:ascii="Arial" w:hAnsi="Arial" w:cs="Arial"/>
        </w:rPr>
      </w:pPr>
    </w:p>
    <w:p w14:paraId="0D049E47" w14:textId="6935997F" w:rsidR="00AA6819" w:rsidRDefault="00232A54" w:rsidP="00232A54">
      <w:pPr>
        <w:pStyle w:val="Heading2"/>
        <w:rPr>
          <w:rStyle w:val="fontstyle01"/>
          <w:rFonts w:ascii="Times New Roman" w:hAnsi="Times New Roman" w:cs="Times New Roman"/>
          <w:sz w:val="26"/>
          <w:szCs w:val="26"/>
        </w:rPr>
      </w:pPr>
      <w:bookmarkStart w:id="26" w:name="_Toc43965645"/>
      <w:r w:rsidRPr="00232A54">
        <w:rPr>
          <w:rStyle w:val="fontstyle01"/>
          <w:rFonts w:ascii="Times New Roman" w:hAnsi="Times New Roman" w:cs="Times New Roman"/>
          <w:sz w:val="26"/>
          <w:szCs w:val="26"/>
        </w:rPr>
        <w:lastRenderedPageBreak/>
        <w:t>System Requirements</w:t>
      </w:r>
      <w:bookmarkEnd w:id="26"/>
    </w:p>
    <w:p w14:paraId="484E97A5" w14:textId="491B99F3" w:rsidR="00232A54" w:rsidRDefault="00232A54" w:rsidP="00232A54">
      <w:pPr>
        <w:pStyle w:val="BodyText"/>
      </w:pPr>
      <w:r>
        <w:t>Spring Boot 2.3 yêu cầu java 8 và tương thích với java 14 . Spring Framework 5.2.6 hoặc cao hơn</w:t>
      </w:r>
    </w:p>
    <w:p w14:paraId="42EDE388" w14:textId="4AA36EC7" w:rsidR="00B04561" w:rsidRDefault="00B04561" w:rsidP="00232A54">
      <w:pPr>
        <w:pStyle w:val="BodyText"/>
      </w:pPr>
      <w:r>
        <w:t>Khi cài đặt ta phải đảm bảo cái Environment được cài đặt đúng chỗ.</w:t>
      </w:r>
    </w:p>
    <w:p w14:paraId="7ADDA0A1" w14:textId="7382A560" w:rsidR="00B04561" w:rsidRDefault="00B04561" w:rsidP="00232A54">
      <w:pPr>
        <w:pStyle w:val="BodyText"/>
      </w:pPr>
      <w:r>
        <w:t>Cài đặt JDK ví dụ :</w:t>
      </w:r>
    </w:p>
    <w:p w14:paraId="2BD8DF0F" w14:textId="77777777" w:rsidR="00B04561" w:rsidRPr="00B04561" w:rsidRDefault="00B04561" w:rsidP="00B04561">
      <w:pPr>
        <w:spacing w:after="0" w:line="240" w:lineRule="auto"/>
        <w:rPr>
          <w:color w:val="333333"/>
          <w:sz w:val="28"/>
          <w:szCs w:val="28"/>
        </w:rPr>
      </w:pPr>
      <w:r w:rsidRPr="00B04561">
        <w:rPr>
          <w:color w:val="333333"/>
          <w:sz w:val="28"/>
          <w:szCs w:val="28"/>
        </w:rPr>
        <w:t>PATH=%PATH%;C:\Program Files\Java\jdk1.7.0_51\bin</w:t>
      </w:r>
    </w:p>
    <w:p w14:paraId="39F205BC" w14:textId="59F50287" w:rsidR="00B04561" w:rsidRDefault="00B04561" w:rsidP="00B04561">
      <w:pPr>
        <w:spacing w:after="0" w:line="240" w:lineRule="auto"/>
        <w:rPr>
          <w:color w:val="333333"/>
          <w:sz w:val="28"/>
          <w:szCs w:val="28"/>
        </w:rPr>
      </w:pPr>
      <w:r w:rsidRPr="00B04561">
        <w:rPr>
          <w:color w:val="333333"/>
          <w:sz w:val="28"/>
          <w:szCs w:val="28"/>
        </w:rPr>
        <w:t>JAVA_HOME=C:\Program Files\Java\jdk1.7.0_51</w:t>
      </w:r>
    </w:p>
    <w:p w14:paraId="276ED81A" w14:textId="2FFF3D73" w:rsidR="00B04561" w:rsidRDefault="00B04561" w:rsidP="00B04561">
      <w:pPr>
        <w:spacing w:after="0" w:line="240" w:lineRule="auto"/>
        <w:rPr>
          <w:color w:val="333333"/>
          <w:sz w:val="28"/>
          <w:szCs w:val="28"/>
        </w:rPr>
      </w:pPr>
      <w:r>
        <w:rPr>
          <w:color w:val="333333"/>
          <w:sz w:val="28"/>
          <w:szCs w:val="28"/>
        </w:rPr>
        <w:t>Hiện tại có nhiều phần mềm để viết java :</w:t>
      </w:r>
    </w:p>
    <w:p w14:paraId="0939D21B" w14:textId="77777777" w:rsidR="00B04561" w:rsidRPr="00B04561" w:rsidRDefault="00B04561" w:rsidP="00B04561">
      <w:pPr>
        <w:numPr>
          <w:ilvl w:val="0"/>
          <w:numId w:val="23"/>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Eclipse</w:t>
      </w:r>
    </w:p>
    <w:p w14:paraId="0A3E05D7" w14:textId="77777777" w:rsidR="00B04561" w:rsidRPr="00B04561" w:rsidRDefault="00B04561" w:rsidP="00B04561">
      <w:pPr>
        <w:numPr>
          <w:ilvl w:val="0"/>
          <w:numId w:val="24"/>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IntelliJ</w:t>
      </w:r>
    </w:p>
    <w:p w14:paraId="0872CD25" w14:textId="77777777" w:rsidR="00B04561" w:rsidRPr="00B04561" w:rsidRDefault="00B04561" w:rsidP="00B04561">
      <w:pPr>
        <w:numPr>
          <w:ilvl w:val="0"/>
          <w:numId w:val="25"/>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NetBeans</w:t>
      </w:r>
    </w:p>
    <w:p w14:paraId="3734B538" w14:textId="77777777" w:rsidR="00B04561" w:rsidRPr="00B04561" w:rsidRDefault="00B04561" w:rsidP="00B04561">
      <w:pPr>
        <w:numPr>
          <w:ilvl w:val="0"/>
          <w:numId w:val="26"/>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JDeveloper</w:t>
      </w:r>
    </w:p>
    <w:p w14:paraId="7C1908B2" w14:textId="77777777" w:rsidR="00B04561" w:rsidRPr="00B04561" w:rsidRDefault="00B04561" w:rsidP="00B04561">
      <w:pPr>
        <w:numPr>
          <w:ilvl w:val="0"/>
          <w:numId w:val="27"/>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MyEclipse</w:t>
      </w:r>
    </w:p>
    <w:p w14:paraId="676F8F52" w14:textId="77777777" w:rsidR="00B04561" w:rsidRPr="00B04561" w:rsidRDefault="00B04561" w:rsidP="00B04561">
      <w:pPr>
        <w:numPr>
          <w:ilvl w:val="0"/>
          <w:numId w:val="28"/>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BlueJ</w:t>
      </w:r>
    </w:p>
    <w:p w14:paraId="3DDA23F7" w14:textId="77777777" w:rsidR="00B04561" w:rsidRPr="00B04561" w:rsidRDefault="00B04561" w:rsidP="00B04561">
      <w:pPr>
        <w:numPr>
          <w:ilvl w:val="0"/>
          <w:numId w:val="29"/>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Visual Studio Code</w:t>
      </w:r>
    </w:p>
    <w:p w14:paraId="6DE53E04" w14:textId="77777777" w:rsidR="00B04561" w:rsidRDefault="00B04561" w:rsidP="00B04561">
      <w:pPr>
        <w:spacing w:after="0" w:line="240" w:lineRule="auto"/>
        <w:rPr>
          <w:color w:val="333333"/>
          <w:sz w:val="28"/>
          <w:szCs w:val="28"/>
        </w:rPr>
      </w:pPr>
    </w:p>
    <w:p w14:paraId="1C712698" w14:textId="77777777" w:rsidR="00B04561" w:rsidRPr="00B04561" w:rsidRDefault="00B04561" w:rsidP="00B04561">
      <w:pPr>
        <w:spacing w:after="0" w:line="240" w:lineRule="auto"/>
        <w:rPr>
          <w:color w:val="333333"/>
          <w:sz w:val="28"/>
          <w:szCs w:val="28"/>
        </w:rPr>
      </w:pPr>
    </w:p>
    <w:p w14:paraId="760F4756" w14:textId="77777777" w:rsidR="00B04561" w:rsidRDefault="00B04561" w:rsidP="00232A54">
      <w:pPr>
        <w:pStyle w:val="BodyTex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84"/>
        <w:gridCol w:w="3984"/>
      </w:tblGrid>
      <w:tr w:rsidR="00232A54" w:rsidRPr="00B04561" w14:paraId="362F842C"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43E9A140" w14:textId="77777777" w:rsidR="00232A54" w:rsidRPr="00B04561" w:rsidRDefault="00232A54" w:rsidP="00232A54">
            <w:pPr>
              <w:spacing w:after="0" w:line="240" w:lineRule="auto"/>
              <w:rPr>
                <w:sz w:val="28"/>
                <w:szCs w:val="28"/>
              </w:rPr>
            </w:pPr>
            <w:r w:rsidRPr="00B04561">
              <w:rPr>
                <w:b/>
                <w:bCs/>
                <w:color w:val="333333"/>
                <w:sz w:val="28"/>
                <w:szCs w:val="28"/>
              </w:rPr>
              <w:t xml:space="preserve">Build Tool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74DBFAC0" w14:textId="77777777" w:rsidR="00232A54" w:rsidRPr="00B04561" w:rsidRDefault="00232A54" w:rsidP="00232A54">
            <w:pPr>
              <w:spacing w:after="0" w:line="240" w:lineRule="auto"/>
              <w:rPr>
                <w:sz w:val="28"/>
                <w:szCs w:val="28"/>
              </w:rPr>
            </w:pPr>
            <w:r w:rsidRPr="00B04561">
              <w:rPr>
                <w:b/>
                <w:bCs/>
                <w:color w:val="333333"/>
                <w:sz w:val="28"/>
                <w:szCs w:val="28"/>
              </w:rPr>
              <w:t>Version</w:t>
            </w:r>
          </w:p>
        </w:tc>
      </w:tr>
      <w:tr w:rsidR="00232A54" w:rsidRPr="00B04561" w14:paraId="498187BA"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57EE5F87" w14:textId="77777777" w:rsidR="00232A54" w:rsidRPr="00B04561" w:rsidRDefault="00232A54" w:rsidP="00232A54">
            <w:pPr>
              <w:spacing w:after="0" w:line="240" w:lineRule="auto"/>
              <w:rPr>
                <w:sz w:val="28"/>
                <w:szCs w:val="28"/>
              </w:rPr>
            </w:pPr>
            <w:r w:rsidRPr="00B04561">
              <w:rPr>
                <w:color w:val="333333"/>
                <w:sz w:val="28"/>
                <w:szCs w:val="28"/>
              </w:rPr>
              <w:t xml:space="preserve">Maven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6ED3AC2F" w14:textId="77777777" w:rsidR="00232A54" w:rsidRPr="00B04561" w:rsidRDefault="00232A54" w:rsidP="00232A54">
            <w:pPr>
              <w:spacing w:after="0" w:line="240" w:lineRule="auto"/>
              <w:rPr>
                <w:sz w:val="28"/>
                <w:szCs w:val="28"/>
              </w:rPr>
            </w:pPr>
            <w:r w:rsidRPr="00B04561">
              <w:rPr>
                <w:color w:val="333333"/>
                <w:sz w:val="28"/>
                <w:szCs w:val="28"/>
              </w:rPr>
              <w:t>3.3+</w:t>
            </w:r>
          </w:p>
        </w:tc>
      </w:tr>
      <w:tr w:rsidR="00232A54" w:rsidRPr="00B04561" w14:paraId="4CF9A318"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0940BFC4" w14:textId="77777777" w:rsidR="00232A54" w:rsidRPr="00B04561" w:rsidRDefault="00232A54" w:rsidP="00232A54">
            <w:pPr>
              <w:spacing w:after="0" w:line="240" w:lineRule="auto"/>
              <w:rPr>
                <w:sz w:val="28"/>
                <w:szCs w:val="28"/>
              </w:rPr>
            </w:pPr>
            <w:r w:rsidRPr="00B04561">
              <w:rPr>
                <w:color w:val="333333"/>
                <w:sz w:val="28"/>
                <w:szCs w:val="28"/>
              </w:rPr>
              <w:t xml:space="preserve">Gradle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140989D6" w14:textId="5F9774B0" w:rsidR="00232A54" w:rsidRPr="00B04561" w:rsidRDefault="00232A54" w:rsidP="00232A54">
            <w:pPr>
              <w:spacing w:after="0" w:line="240" w:lineRule="auto"/>
              <w:rPr>
                <w:sz w:val="28"/>
                <w:szCs w:val="28"/>
              </w:rPr>
            </w:pPr>
            <w:r w:rsidRPr="00B04561">
              <w:rPr>
                <w:color w:val="333333"/>
                <w:sz w:val="28"/>
                <w:szCs w:val="28"/>
              </w:rPr>
              <w:t xml:space="preserve">6 (6.3 or later). 5.6.x </w:t>
            </w:r>
          </w:p>
        </w:tc>
      </w:tr>
    </w:tbl>
    <w:p w14:paraId="57A18B00" w14:textId="63DBA408" w:rsidR="00232A54" w:rsidRPr="00B04561" w:rsidRDefault="00232A54" w:rsidP="00232A54">
      <w:pPr>
        <w:pStyle w:val="Heading3"/>
        <w:rPr>
          <w:rStyle w:val="fontstyle01"/>
          <w:rFonts w:ascii="Times New Roman" w:hAnsi="Times New Roman" w:cs="Times New Roman"/>
          <w:sz w:val="28"/>
          <w:szCs w:val="28"/>
        </w:rPr>
      </w:pPr>
      <w:r w:rsidRPr="00B04561">
        <w:rPr>
          <w:rStyle w:val="fontstyle01"/>
          <w:rFonts w:ascii="Times New Roman" w:hAnsi="Times New Roman" w:cs="Times New Roman"/>
          <w:sz w:val="28"/>
          <w:szCs w:val="28"/>
        </w:rPr>
        <w:t>Servlet Containers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84"/>
        <w:gridCol w:w="3984"/>
      </w:tblGrid>
      <w:tr w:rsidR="00232A54" w:rsidRPr="00B04561" w14:paraId="12424AA8"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5223FC33" w14:textId="77777777" w:rsidR="00232A54" w:rsidRPr="00B04561" w:rsidRDefault="00232A54" w:rsidP="00232A54">
            <w:pPr>
              <w:spacing w:after="0" w:line="240" w:lineRule="auto"/>
              <w:rPr>
                <w:sz w:val="28"/>
                <w:szCs w:val="28"/>
              </w:rPr>
            </w:pPr>
            <w:r w:rsidRPr="00B04561">
              <w:rPr>
                <w:b/>
                <w:bCs/>
                <w:color w:val="333333"/>
                <w:sz w:val="28"/>
                <w:szCs w:val="28"/>
              </w:rPr>
              <w:t xml:space="preserve">Name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498F1C6C" w14:textId="77777777" w:rsidR="00232A54" w:rsidRPr="00B04561" w:rsidRDefault="00232A54" w:rsidP="00232A54">
            <w:pPr>
              <w:spacing w:after="0" w:line="240" w:lineRule="auto"/>
              <w:rPr>
                <w:sz w:val="28"/>
                <w:szCs w:val="28"/>
              </w:rPr>
            </w:pPr>
            <w:r w:rsidRPr="00B04561">
              <w:rPr>
                <w:b/>
                <w:bCs/>
                <w:color w:val="333333"/>
                <w:sz w:val="28"/>
                <w:szCs w:val="28"/>
              </w:rPr>
              <w:t>Servlet Version</w:t>
            </w:r>
          </w:p>
        </w:tc>
      </w:tr>
      <w:tr w:rsidR="00232A54" w:rsidRPr="00B04561" w14:paraId="4372575E"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1436C655" w14:textId="77777777" w:rsidR="00232A54" w:rsidRPr="00B04561" w:rsidRDefault="00232A54" w:rsidP="00232A54">
            <w:pPr>
              <w:spacing w:after="0" w:line="240" w:lineRule="auto"/>
              <w:rPr>
                <w:sz w:val="28"/>
                <w:szCs w:val="28"/>
              </w:rPr>
            </w:pPr>
            <w:r w:rsidRPr="00B04561">
              <w:rPr>
                <w:color w:val="333333"/>
                <w:sz w:val="28"/>
                <w:szCs w:val="28"/>
              </w:rPr>
              <w:t xml:space="preserve">Tomcat 9.0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1463604E" w14:textId="77777777" w:rsidR="00232A54" w:rsidRPr="00B04561" w:rsidRDefault="00232A54" w:rsidP="00232A54">
            <w:pPr>
              <w:spacing w:after="0" w:line="240" w:lineRule="auto"/>
              <w:rPr>
                <w:sz w:val="28"/>
                <w:szCs w:val="28"/>
              </w:rPr>
            </w:pPr>
            <w:r w:rsidRPr="00B04561">
              <w:rPr>
                <w:color w:val="333333"/>
                <w:sz w:val="28"/>
                <w:szCs w:val="28"/>
              </w:rPr>
              <w:t>4.0</w:t>
            </w:r>
          </w:p>
        </w:tc>
      </w:tr>
      <w:tr w:rsidR="00232A54" w:rsidRPr="00B04561" w14:paraId="40C64F8C"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09B39A25" w14:textId="77777777" w:rsidR="00232A54" w:rsidRPr="00B04561" w:rsidRDefault="00232A54" w:rsidP="00232A54">
            <w:pPr>
              <w:spacing w:after="0" w:line="240" w:lineRule="auto"/>
              <w:rPr>
                <w:color w:val="333333"/>
                <w:sz w:val="28"/>
                <w:szCs w:val="28"/>
              </w:rPr>
            </w:pPr>
            <w:r w:rsidRPr="00B04561">
              <w:rPr>
                <w:color w:val="333333"/>
                <w:sz w:val="28"/>
                <w:szCs w:val="28"/>
              </w:rPr>
              <w:t xml:space="preserve">Jetty 9.4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4A2D23E1" w14:textId="77777777" w:rsidR="00232A54" w:rsidRPr="00B04561" w:rsidRDefault="00232A54" w:rsidP="00232A54">
            <w:pPr>
              <w:spacing w:after="0" w:line="240" w:lineRule="auto"/>
              <w:rPr>
                <w:color w:val="333333"/>
                <w:sz w:val="28"/>
                <w:szCs w:val="28"/>
              </w:rPr>
            </w:pPr>
            <w:r w:rsidRPr="00B04561">
              <w:rPr>
                <w:color w:val="333333"/>
                <w:sz w:val="28"/>
                <w:szCs w:val="28"/>
              </w:rPr>
              <w:t>3.1</w:t>
            </w:r>
          </w:p>
        </w:tc>
      </w:tr>
      <w:tr w:rsidR="00232A54" w:rsidRPr="00B04561" w14:paraId="77756958"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12E67B6A" w14:textId="77777777" w:rsidR="00232A54" w:rsidRPr="00B04561" w:rsidRDefault="00232A54" w:rsidP="00232A54">
            <w:pPr>
              <w:spacing w:after="0" w:line="240" w:lineRule="auto"/>
              <w:rPr>
                <w:color w:val="333333"/>
                <w:sz w:val="28"/>
                <w:szCs w:val="28"/>
              </w:rPr>
            </w:pPr>
            <w:r w:rsidRPr="00B04561">
              <w:rPr>
                <w:color w:val="333333"/>
                <w:sz w:val="28"/>
                <w:szCs w:val="28"/>
              </w:rPr>
              <w:lastRenderedPageBreak/>
              <w:t xml:space="preserve">Undertow 2.0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2F1944E9" w14:textId="77777777" w:rsidR="00232A54" w:rsidRPr="00B04561" w:rsidRDefault="00232A54" w:rsidP="00232A54">
            <w:pPr>
              <w:spacing w:after="0" w:line="240" w:lineRule="auto"/>
              <w:rPr>
                <w:color w:val="333333"/>
                <w:sz w:val="28"/>
                <w:szCs w:val="28"/>
              </w:rPr>
            </w:pPr>
            <w:r w:rsidRPr="00B04561">
              <w:rPr>
                <w:color w:val="333333"/>
                <w:sz w:val="28"/>
                <w:szCs w:val="28"/>
              </w:rPr>
              <w:t>4.0</w:t>
            </w:r>
          </w:p>
        </w:tc>
      </w:tr>
    </w:tbl>
    <w:p w14:paraId="269B4D77" w14:textId="4F6FEFF7" w:rsidR="00232A54" w:rsidRPr="00232A54" w:rsidRDefault="00232A54" w:rsidP="005F3C33">
      <w:pPr>
        <w:pStyle w:val="BodyText"/>
        <w:ind w:firstLine="0"/>
      </w:pPr>
    </w:p>
    <w:p w14:paraId="77AE438C" w14:textId="5CB56D5E" w:rsidR="00A94FEA" w:rsidRDefault="005C7165">
      <w:pPr>
        <w:pStyle w:val="Heading1"/>
        <w:jc w:val="center"/>
      </w:pPr>
      <w:bookmarkStart w:id="27" w:name="_Toc43965646"/>
      <w:r>
        <w:lastRenderedPageBreak/>
        <w:t>Ứng Dụng Website Bán Hoa Quả</w:t>
      </w:r>
      <w:bookmarkEnd w:id="27"/>
    </w:p>
    <w:p w14:paraId="73624F49" w14:textId="307A7B39" w:rsidR="00A94FEA" w:rsidRDefault="00E22204">
      <w:pPr>
        <w:pStyle w:val="Heading2"/>
      </w:pPr>
      <w:bookmarkStart w:id="28" w:name="_Toc43965647"/>
      <w:r>
        <w:t>Giới thiệu</w:t>
      </w:r>
      <w:bookmarkEnd w:id="28"/>
    </w:p>
    <w:p w14:paraId="1D88A66C" w14:textId="5E0BD8B1" w:rsidR="00A94FEA" w:rsidRDefault="00692CD9" w:rsidP="00D300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Hệ thống dễ sử dụng, bảo mật và độ tin cậy. Kết nối an toàn với các hệ thống khác trong đó trách nhiệm của hệ thống thanh toán an toàn cũng cần thiết.</w:t>
      </w:r>
    </w:p>
    <w:p w14:paraId="1E653D4D" w14:textId="77777777" w:rsidR="00A94FEA" w:rsidRDefault="00692CD9" w:rsidP="00D30093">
      <w:pPr>
        <w:pStyle w:val="BodyText"/>
        <w:ind w:firstLine="0"/>
        <w:rPr>
          <w:color w:val="000000"/>
          <w:szCs w:val="26"/>
        </w:rPr>
      </w:pPr>
      <w:r>
        <w:rPr>
          <w:color w:val="000000"/>
          <w:szCs w:val="26"/>
        </w:rPr>
        <w:t>Hệ thống có giao diện đẹp, chạy nhanh và chạy được trên nhiều thiết bị như máy vi tính, điện thoại thông minh, máy tính bảng.</w:t>
      </w:r>
    </w:p>
    <w:p w14:paraId="2CED7210" w14:textId="77777777" w:rsidR="00A94FEA" w:rsidRDefault="00692CD9">
      <w:pPr>
        <w:pStyle w:val="Heading2"/>
      </w:pPr>
      <w:bookmarkStart w:id="29" w:name="_Toc43965648"/>
      <w:r>
        <w:t>Yêu cầu khách hàng</w:t>
      </w:r>
      <w:bookmarkEnd w:id="29"/>
    </w:p>
    <w:p w14:paraId="2C3DA76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ab/>
        <w:t xml:space="preserve">Khách hàng có thể nhấn vào trang chủ để xem chi tiết thông tin về trang web và các mặt hàng có ở đó. Tìm hiểu về thông tin các mặt hàng. </w:t>
      </w:r>
    </w:p>
    <w:p w14:paraId="544C013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Liệt kê các loại vật phẩm của các khách hàng khi mua vào trong danh mục giỏ hàng.</w:t>
      </w:r>
    </w:p>
    <w:p w14:paraId="02D7A347"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 xml:space="preserve">Truy cập vào trang web để theo dõi bảng giá, có thể xem được giá cả chính thức các chương trình khuyến mãi ưu đãi. </w:t>
      </w:r>
    </w:p>
    <w:p w14:paraId="259F9DC8" w14:textId="312E1150"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Trang liên hệ sẽ hiển thị thông tin cách thức liên hệ với văn phòng phẩm qua số điện thoại cũng như địa chỉ cửa hàng.</w:t>
      </w:r>
      <w:r w:rsidR="00AF015F">
        <w:rPr>
          <w:color w:val="000000"/>
          <w:sz w:val="26"/>
          <w:szCs w:val="26"/>
        </w:rPr>
        <w:t xml:space="preserve"> </w:t>
      </w:r>
      <w:r>
        <w:rPr>
          <w:color w:val="000000"/>
          <w:sz w:val="26"/>
          <w:szCs w:val="26"/>
        </w:rPr>
        <w:t>Khách hàng gồm 2 loại là thành viên và khách vãng lai.</w:t>
      </w:r>
    </w:p>
    <w:p w14:paraId="7774C3F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-Khách vãng lai: Có thể xem tất cả các thông tin sản phẩm của website và đăng kí làm thành viên. Nhưng chưa thể mua hàng vì chưa đăng ký thành viên</w:t>
      </w:r>
    </w:p>
    <w:p w14:paraId="558EE86B"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-Thành viên: Có thể tất cả quyền của khách vãng lai, có thể đặt, mua hàng và quản lý thông tin cá nhân, xem lịch sử các đơn hàng.</w:t>
      </w:r>
    </w:p>
    <w:p w14:paraId="66773D4A" w14:textId="2B3DEB10" w:rsidR="00A94FEA" w:rsidRDefault="00692CD9">
      <w:pPr>
        <w:pStyle w:val="Heading2"/>
      </w:pPr>
      <w:bookmarkStart w:id="30" w:name="_Toc43965649"/>
      <w:r>
        <w:t>Qu</w:t>
      </w:r>
      <w:r w:rsidR="00FC485B">
        <w:t>y</w:t>
      </w:r>
      <w:r>
        <w:t xml:space="preserve"> trình đặt hàng của khách hàng</w:t>
      </w:r>
      <w:bookmarkEnd w:id="30"/>
    </w:p>
    <w:p w14:paraId="077739B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Truy cập vào trang chủ</w:t>
      </w:r>
    </w:p>
    <w:p w14:paraId="03EE08A9"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rFonts w:ascii="Symbol" w:eastAsia="Symbol" w:hAnsi="Symbol" w:cs="Symbol"/>
          <w:color w:val="000000"/>
          <w:sz w:val="26"/>
          <w:szCs w:val="26"/>
        </w:rPr>
        <w:t>∙</w:t>
      </w:r>
      <w:r>
        <w:rPr>
          <w:color w:val="000000"/>
          <w:sz w:val="26"/>
          <w:szCs w:val="26"/>
        </w:rPr>
        <w:t>Khách vãng lai: phải đăng kí tài khoản. Sau đó đăng nhập vào tài khoản mới đăng kí và điền các thông tin của người nhận hàng vào,</w:t>
      </w:r>
    </w:p>
    <w:p w14:paraId="5DCEF370" w14:textId="1B93F562"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cũng như địa chỉ nhận hàng vào form có sẵn (bao gồm số điện thoại, email, địa chỉ, tên khách hàng, nội dung nhắn nhủ,</w:t>
      </w:r>
      <w:r w:rsidR="008D1FCC">
        <w:rPr>
          <w:color w:val="000000"/>
          <w:sz w:val="26"/>
          <w:szCs w:val="26"/>
        </w:rPr>
        <w:t xml:space="preserve"> …</w:t>
      </w:r>
      <w:r>
        <w:rPr>
          <w:color w:val="000000"/>
          <w:sz w:val="26"/>
          <w:szCs w:val="26"/>
        </w:rPr>
        <w:t>).</w:t>
      </w:r>
    </w:p>
    <w:p w14:paraId="675E0ACB"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rFonts w:ascii="Symbol" w:eastAsia="Symbol" w:hAnsi="Symbol" w:cs="Symbol"/>
          <w:color w:val="000000"/>
          <w:sz w:val="26"/>
          <w:szCs w:val="26"/>
        </w:rPr>
        <w:t>∙</w:t>
      </w:r>
      <w:r>
        <w:rPr>
          <w:color w:val="000000"/>
          <w:sz w:val="26"/>
          <w:szCs w:val="26"/>
        </w:rPr>
        <w:t>Thành viên: giống như khách vãng lai. Nhưng họ đã có tài khoản rồi nên không cần đăng kí nữa.</w:t>
      </w:r>
    </w:p>
    <w:p w14:paraId="1DD0F84C"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lastRenderedPageBreak/>
        <w:t>-Nhấn nút thanh toán hệ thống sẽ nhận được các thông tin và tiến hành lưu đơn hàng của bạn và trả về kết quả.</w:t>
      </w:r>
    </w:p>
    <w:p w14:paraId="74D23A52"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Trường hợp khách hàng muốn hủy đơn hàng thì chỉ được hủy trước khi người quản trị xử lí đơn hàng.</w:t>
      </w:r>
    </w:p>
    <w:p w14:paraId="40145D44"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Còn sau khi xử lý đơn hàng mà muốn hủy thì khách hàng cần liên hệ số điện thoại trực tiếp của văn phòng phẩm và đọc mã đơn hàng.</w:t>
      </w:r>
    </w:p>
    <w:p w14:paraId="684ACEBF" w14:textId="77777777" w:rsidR="00A94FEA" w:rsidRDefault="00692CD9">
      <w:pPr>
        <w:pStyle w:val="Heading2"/>
      </w:pPr>
      <w:bookmarkStart w:id="31" w:name="_Toc43965650"/>
      <w:r>
        <w:t>Quy trình bán hàng</w:t>
      </w:r>
      <w:bookmarkEnd w:id="31"/>
    </w:p>
    <w:p w14:paraId="18EA5573"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xml:space="preserve">- Khi quản trị viên truy cập vào trang quản lý đơn hàng để xác nhận đơn hàng. Trang web </w:t>
      </w:r>
      <w:r>
        <w:rPr>
          <w:sz w:val="26"/>
          <w:szCs w:val="26"/>
        </w:rPr>
        <w:t>sẽ</w:t>
      </w:r>
      <w:r>
        <w:rPr>
          <w:color w:val="000000"/>
          <w:sz w:val="26"/>
          <w:szCs w:val="26"/>
        </w:rPr>
        <w:t xml:space="preserve"> hiện ra toàn bộ danh sách các đơn hàng đã và chưa xác nhận.</w:t>
      </w:r>
    </w:p>
    <w:p w14:paraId="70DCCB01"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xml:space="preserve">Quản trị viên </w:t>
      </w:r>
      <w:r>
        <w:rPr>
          <w:sz w:val="26"/>
          <w:szCs w:val="26"/>
        </w:rPr>
        <w:t>sẽ</w:t>
      </w:r>
      <w:r>
        <w:rPr>
          <w:color w:val="000000"/>
          <w:sz w:val="26"/>
          <w:szCs w:val="26"/>
        </w:rPr>
        <w:t xml:space="preserve"> xác nhận đơn hàng nếu trong kho đủ điều kiện để đáp ứng đơn hàng. Khi quản trị viên bấm xác nhận đơn hàng </w:t>
      </w:r>
      <w:r>
        <w:rPr>
          <w:sz w:val="26"/>
          <w:szCs w:val="26"/>
        </w:rPr>
        <w:t>sẽ</w:t>
      </w:r>
      <w:r>
        <w:rPr>
          <w:color w:val="000000"/>
          <w:sz w:val="26"/>
          <w:szCs w:val="26"/>
        </w:rPr>
        <w:t xml:space="preserve"> thông báo về email khách hàng với thông tin đơn hàng và trạng thái giao dịch.</w:t>
      </w:r>
    </w:p>
    <w:p w14:paraId="6164E856"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xml:space="preserve">Khi cửa hàng không đủ </w:t>
      </w:r>
      <w:r>
        <w:rPr>
          <w:sz w:val="26"/>
          <w:szCs w:val="26"/>
        </w:rPr>
        <w:t>điều</w:t>
      </w:r>
      <w:r>
        <w:rPr>
          <w:color w:val="000000"/>
          <w:sz w:val="26"/>
          <w:szCs w:val="26"/>
        </w:rPr>
        <w:t xml:space="preserve"> kiện để đáp ứng đơn hàng thì quản trị viên bấm hủy đơn hàng và gọi đến khách hàng để thông báo nguyên nhân hủy đơn hàng.</w:t>
      </w:r>
    </w:p>
    <w:p w14:paraId="7732188F" w14:textId="77777777" w:rsidR="00A94FEA" w:rsidRDefault="00692CD9">
      <w:pPr>
        <w:pStyle w:val="Heading2"/>
      </w:pPr>
      <w:bookmarkStart w:id="32" w:name="_Toc43965651"/>
      <w:r>
        <w:t>Yêu cầu quản trị</w:t>
      </w:r>
      <w:bookmarkEnd w:id="32"/>
    </w:p>
    <w:p w14:paraId="0D099716" w14:textId="7526022E" w:rsidR="00A94FEA" w:rsidRDefault="00692CD9" w:rsidP="0021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trị viên sẻ đăng nhập vào trang quản trị với tư cách là admin</w:t>
      </w:r>
    </w:p>
    <w:p w14:paraId="43F5F179"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Có thể quản lý các nội dung của trang web về thông tin khuyến mãi mặt hàng bán chạy, sản phẩm mới</w:t>
      </w:r>
    </w:p>
    <w:p w14:paraId="4D3D7790"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loại sản phẩm và sản phẩm của cửa hàng</w:t>
      </w:r>
    </w:p>
    <w:p w14:paraId="4A20A987"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thông tin và xử lý đơn hàng của khách hàng</w:t>
      </w:r>
    </w:p>
    <w:p w14:paraId="62146E31"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thông tin người dùng</w:t>
      </w:r>
    </w:p>
    <w:p w14:paraId="44D438F3"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đơn nhập hàng của cửa hàng</w:t>
      </w:r>
    </w:p>
    <w:p w14:paraId="1C999261" w14:textId="3B4D3E04" w:rsidR="00A94FEA" w:rsidRDefault="00692CD9">
      <w:pPr>
        <w:pStyle w:val="Heading2"/>
      </w:pPr>
      <w:bookmarkStart w:id="33" w:name="_Toc43965652"/>
      <w:r>
        <w:t>Qu</w:t>
      </w:r>
      <w:r w:rsidR="00FC485B">
        <w:t>y</w:t>
      </w:r>
      <w:r>
        <w:t xml:space="preserve"> trình giao hàng</w:t>
      </w:r>
      <w:bookmarkEnd w:id="33"/>
    </w:p>
    <w:p w14:paraId="4A914D62" w14:textId="69E96FA8" w:rsidR="00A94FEA" w:rsidRDefault="00692CD9">
      <w:pPr>
        <w:spacing w:before="120" w:line="360" w:lineRule="auto"/>
        <w:jc w:val="both"/>
        <w:rPr>
          <w:color w:val="000000"/>
          <w:sz w:val="26"/>
          <w:szCs w:val="26"/>
        </w:rPr>
      </w:pPr>
      <w:r>
        <w:rPr>
          <w:color w:val="000000"/>
          <w:sz w:val="26"/>
          <w:szCs w:val="26"/>
        </w:rPr>
        <w:t>-Khi người dùng gửi đơn hàng, mặc định địa chỉ giao hàng sẽ là địa chỉ mà khi đăng kí người dùng sử dụng hoặc có thể tự đến cửa hàng để nhận hàng.</w:t>
      </w:r>
    </w:p>
    <w:p w14:paraId="435280A4" w14:textId="4B82FB26" w:rsidR="00A94FEA" w:rsidRDefault="00692CD9">
      <w:pPr>
        <w:pStyle w:val="Heading2"/>
      </w:pPr>
      <w:bookmarkStart w:id="34" w:name="_Toc43965653"/>
      <w:r>
        <w:t>Q</w:t>
      </w:r>
      <w:r w:rsidR="00C854EB">
        <w:t>uy trình trả hàng</w:t>
      </w:r>
      <w:bookmarkEnd w:id="34"/>
    </w:p>
    <w:p w14:paraId="4F1DFDD3" w14:textId="7DB2B8B1" w:rsidR="00A94FEA" w:rsidRDefault="00692CD9" w:rsidP="00834E44">
      <w:pPr>
        <w:pStyle w:val="BodyText"/>
        <w:ind w:firstLine="0"/>
      </w:pPr>
      <w:r>
        <w:rPr>
          <w:color w:val="000000"/>
          <w:szCs w:val="26"/>
        </w:rPr>
        <w:t>-</w:t>
      </w:r>
      <w:r w:rsidR="004F73E4">
        <w:rPr>
          <w:color w:val="000000"/>
          <w:szCs w:val="26"/>
        </w:rPr>
        <w:t xml:space="preserve"> </w:t>
      </w:r>
      <w:r>
        <w:rPr>
          <w:color w:val="000000"/>
          <w:szCs w:val="26"/>
        </w:rPr>
        <w:t xml:space="preserve">Khi người dùng nhận được sản phẩm hoặc khi sử dụng nhưng có dấu hiệu hư hỏng , không tươi hoặc không đúng chất lượng , người dùng phải chụp ảnh và gọi điện cho bộ </w:t>
      </w:r>
      <w:r>
        <w:rPr>
          <w:color w:val="000000"/>
          <w:szCs w:val="26"/>
        </w:rPr>
        <w:lastRenderedPageBreak/>
        <w:t>phận CSKH . Nếu Quản trị viên xác nhận hàng hóa của cửa hàng bị lỗi, hư hỏng, sẽ tiến hành đổi 1:1 và tiến hành quy trình giao hàng.</w:t>
      </w:r>
    </w:p>
    <w:p w14:paraId="4C9F7738" w14:textId="77777777" w:rsidR="00A94FEA" w:rsidRDefault="00A94FEA">
      <w:pPr>
        <w:pStyle w:val="BodyText"/>
      </w:pPr>
    </w:p>
    <w:p w14:paraId="1CAD8AF1" w14:textId="77777777" w:rsidR="00A94FEA" w:rsidRDefault="00A94FEA"/>
    <w:p w14:paraId="48B81318" w14:textId="77777777" w:rsidR="00A94FEA" w:rsidRDefault="00692CD9">
      <w:pPr>
        <w:pStyle w:val="Heading1"/>
        <w:jc w:val="center"/>
      </w:pPr>
      <w:bookmarkStart w:id="35" w:name="_Toc43965654"/>
      <w:r>
        <w:lastRenderedPageBreak/>
        <w:t>Ứng dụng</w:t>
      </w:r>
      <w:bookmarkEnd w:id="35"/>
    </w:p>
    <w:p w14:paraId="5E4BECC3" w14:textId="7427358E" w:rsidR="00D942F5" w:rsidRDefault="00D942F5">
      <w:pPr>
        <w:pStyle w:val="Heading2"/>
      </w:pPr>
      <w:bookmarkStart w:id="36" w:name="_Toc43965655"/>
      <w:r>
        <w:t>Sơ đồ chức năng</w:t>
      </w:r>
      <w:bookmarkEnd w:id="36"/>
    </w:p>
    <w:p w14:paraId="1F3E7B9A" w14:textId="405DDD29" w:rsidR="000B2832" w:rsidRDefault="006D01B1" w:rsidP="000B2832">
      <w:pPr>
        <w:pStyle w:val="BodyText"/>
      </w:pPr>
      <w:r>
        <w:rPr>
          <w:noProof/>
        </w:rPr>
        <w:drawing>
          <wp:inline distT="0" distB="0" distL="0" distR="0" wp14:anchorId="6BFA47CE" wp14:editId="64EFA450">
            <wp:extent cx="5760085" cy="31934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193415"/>
                    </a:xfrm>
                    <a:prstGeom prst="rect">
                      <a:avLst/>
                    </a:prstGeom>
                  </pic:spPr>
                </pic:pic>
              </a:graphicData>
            </a:graphic>
          </wp:inline>
        </w:drawing>
      </w:r>
    </w:p>
    <w:p w14:paraId="571F0FC1" w14:textId="16DC1D16" w:rsidR="000B2832" w:rsidRDefault="000B2832" w:rsidP="000B2832">
      <w:pPr>
        <w:pStyle w:val="BodyText"/>
        <w:ind w:left="1"/>
        <w:jc w:val="center"/>
        <w:rPr>
          <w:i/>
          <w:szCs w:val="26"/>
        </w:rPr>
      </w:pPr>
      <w:r>
        <w:t>Hình 5-1:</w:t>
      </w:r>
      <w:r w:rsidRPr="00DF19A6">
        <w:rPr>
          <w:i/>
          <w:szCs w:val="26"/>
        </w:rPr>
        <w:t xml:space="preserve"> </w:t>
      </w:r>
      <w:r w:rsidRPr="00681898">
        <w:rPr>
          <w:i/>
          <w:szCs w:val="26"/>
        </w:rPr>
        <w:t xml:space="preserve">Sơ đồ </w:t>
      </w:r>
      <w:r>
        <w:rPr>
          <w:i/>
          <w:szCs w:val="26"/>
        </w:rPr>
        <w:t>chức năng</w:t>
      </w:r>
      <w:r w:rsidR="006D01B1">
        <w:rPr>
          <w:i/>
          <w:szCs w:val="26"/>
        </w:rPr>
        <w:t xml:space="preserve"> phía client</w:t>
      </w:r>
    </w:p>
    <w:p w14:paraId="15549476" w14:textId="20987336" w:rsidR="006D01B1" w:rsidRDefault="006D01B1" w:rsidP="000B2832">
      <w:pPr>
        <w:pStyle w:val="BodyText"/>
        <w:ind w:left="1"/>
        <w:jc w:val="center"/>
        <w:rPr>
          <w:i/>
          <w:szCs w:val="26"/>
        </w:rPr>
      </w:pPr>
      <w:r>
        <w:rPr>
          <w:noProof/>
        </w:rPr>
        <w:lastRenderedPageBreak/>
        <w:drawing>
          <wp:inline distT="0" distB="0" distL="0" distR="0" wp14:anchorId="1388AF65" wp14:editId="34442D92">
            <wp:extent cx="5760085" cy="34124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3412490"/>
                    </a:xfrm>
                    <a:prstGeom prst="rect">
                      <a:avLst/>
                    </a:prstGeom>
                  </pic:spPr>
                </pic:pic>
              </a:graphicData>
            </a:graphic>
          </wp:inline>
        </w:drawing>
      </w:r>
    </w:p>
    <w:p w14:paraId="2ED70F9D" w14:textId="6D790B82" w:rsidR="006D01B1" w:rsidRDefault="006D01B1" w:rsidP="006D01B1">
      <w:pPr>
        <w:pStyle w:val="BodyText"/>
        <w:ind w:left="1"/>
        <w:jc w:val="center"/>
        <w:rPr>
          <w:i/>
          <w:szCs w:val="26"/>
        </w:rPr>
      </w:pPr>
      <w:r>
        <w:t>Hình 5-2:</w:t>
      </w:r>
      <w:r w:rsidRPr="00DF19A6">
        <w:rPr>
          <w:i/>
          <w:szCs w:val="26"/>
        </w:rPr>
        <w:t xml:space="preserve"> </w:t>
      </w:r>
      <w:r w:rsidRPr="00681898">
        <w:rPr>
          <w:i/>
          <w:szCs w:val="26"/>
        </w:rPr>
        <w:t xml:space="preserve">Sơ đồ </w:t>
      </w:r>
      <w:r>
        <w:rPr>
          <w:i/>
          <w:szCs w:val="26"/>
        </w:rPr>
        <w:t>chức năng phía Admin</w:t>
      </w:r>
    </w:p>
    <w:p w14:paraId="7ABE709C" w14:textId="77777777" w:rsidR="006D01B1" w:rsidRDefault="006D01B1" w:rsidP="000B2832">
      <w:pPr>
        <w:pStyle w:val="BodyText"/>
        <w:ind w:left="1"/>
        <w:jc w:val="center"/>
        <w:rPr>
          <w:i/>
          <w:szCs w:val="26"/>
        </w:rPr>
      </w:pPr>
    </w:p>
    <w:p w14:paraId="5F709BAC" w14:textId="77777777" w:rsidR="000B2832" w:rsidRPr="000B2832" w:rsidRDefault="000B2832" w:rsidP="000B2832">
      <w:pPr>
        <w:pStyle w:val="BodyText"/>
      </w:pPr>
    </w:p>
    <w:p w14:paraId="22919A58" w14:textId="245878A9" w:rsidR="00A94FEA" w:rsidRDefault="00692CD9">
      <w:pPr>
        <w:pStyle w:val="Heading2"/>
      </w:pPr>
      <w:bookmarkStart w:id="37" w:name="_Toc43965656"/>
      <w:r>
        <w:t>Sơ đồ use case</w:t>
      </w:r>
      <w:bookmarkEnd w:id="37"/>
      <w:r>
        <w:t xml:space="preserve"> </w:t>
      </w:r>
    </w:p>
    <w:p w14:paraId="7D347B31" w14:textId="0B20FA7E" w:rsidR="00304F03" w:rsidRDefault="00304F03" w:rsidP="00304F03">
      <w:pPr>
        <w:pStyle w:val="Heading3"/>
      </w:pPr>
      <w:r>
        <w:t>Sơ đồ Usecase tổng quát</w:t>
      </w:r>
    </w:p>
    <w:p w14:paraId="0B367B1C" w14:textId="77777777" w:rsidR="00304F03" w:rsidRPr="00304F03" w:rsidRDefault="00304F03" w:rsidP="00304F03">
      <w:pPr>
        <w:pStyle w:val="BodyText"/>
      </w:pPr>
    </w:p>
    <w:p w14:paraId="7119AB15" w14:textId="5C136036" w:rsidR="00304F03" w:rsidRPr="00304F03" w:rsidRDefault="00304F03" w:rsidP="00304F03">
      <w:pPr>
        <w:pStyle w:val="BodyText"/>
      </w:pPr>
      <w:r>
        <w:rPr>
          <w:noProof/>
        </w:rPr>
        <w:lastRenderedPageBreak/>
        <w:drawing>
          <wp:inline distT="0" distB="0" distL="0" distR="0" wp14:anchorId="65F38136" wp14:editId="7038A8A5">
            <wp:extent cx="5760085" cy="2490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490470"/>
                    </a:xfrm>
                    <a:prstGeom prst="rect">
                      <a:avLst/>
                    </a:prstGeom>
                    <a:noFill/>
                    <a:ln>
                      <a:noFill/>
                    </a:ln>
                  </pic:spPr>
                </pic:pic>
              </a:graphicData>
            </a:graphic>
          </wp:inline>
        </w:drawing>
      </w:r>
    </w:p>
    <w:p w14:paraId="3F4EA82E" w14:textId="174045E4" w:rsidR="00CD52B0" w:rsidRDefault="00CD52B0" w:rsidP="00CD52B0">
      <w:pPr>
        <w:pStyle w:val="BodyText"/>
        <w:ind w:left="1"/>
        <w:jc w:val="center"/>
        <w:rPr>
          <w:i/>
          <w:szCs w:val="26"/>
        </w:rPr>
      </w:pPr>
      <w:r>
        <w:t>Hình 5-</w:t>
      </w:r>
      <w:r w:rsidR="00345A6B">
        <w:t>2</w:t>
      </w:r>
      <w:r>
        <w:t>:</w:t>
      </w:r>
      <w:r w:rsidRPr="00DF19A6">
        <w:rPr>
          <w:i/>
          <w:szCs w:val="26"/>
        </w:rPr>
        <w:t xml:space="preserve"> </w:t>
      </w:r>
      <w:r w:rsidRPr="00681898">
        <w:rPr>
          <w:i/>
          <w:szCs w:val="26"/>
        </w:rPr>
        <w:t xml:space="preserve">Sơ đồ Usecase </w:t>
      </w:r>
      <w:r>
        <w:rPr>
          <w:i/>
          <w:szCs w:val="26"/>
        </w:rPr>
        <w:t>tổng quát</w:t>
      </w:r>
    </w:p>
    <w:tbl>
      <w:tblPr>
        <w:tblStyle w:val="TableGrid"/>
        <w:tblW w:w="0" w:type="auto"/>
        <w:tblLook w:val="04A0" w:firstRow="1" w:lastRow="0" w:firstColumn="1" w:lastColumn="0" w:noHBand="0" w:noVBand="1"/>
      </w:tblPr>
      <w:tblGrid>
        <w:gridCol w:w="2265"/>
        <w:gridCol w:w="2265"/>
        <w:gridCol w:w="2265"/>
        <w:gridCol w:w="2266"/>
      </w:tblGrid>
      <w:tr w:rsidR="00E94B1B" w14:paraId="6D05222D" w14:textId="77777777" w:rsidTr="00E94B1B">
        <w:tc>
          <w:tcPr>
            <w:tcW w:w="2265" w:type="dxa"/>
          </w:tcPr>
          <w:p w14:paraId="499FC87A" w14:textId="6DB6C939" w:rsidR="00E94B1B" w:rsidRDefault="00E94B1B">
            <w:pPr>
              <w:pStyle w:val="Figure"/>
            </w:pPr>
            <w:r>
              <w:t>Actor/Chức Năng</w:t>
            </w:r>
          </w:p>
        </w:tc>
        <w:tc>
          <w:tcPr>
            <w:tcW w:w="2265" w:type="dxa"/>
          </w:tcPr>
          <w:p w14:paraId="11DAD46D" w14:textId="223E9FF3" w:rsidR="00E94B1B" w:rsidRDefault="00E94B1B">
            <w:pPr>
              <w:pStyle w:val="Figure"/>
            </w:pPr>
            <w:r>
              <w:t>Admin</w:t>
            </w:r>
          </w:p>
        </w:tc>
        <w:tc>
          <w:tcPr>
            <w:tcW w:w="2265" w:type="dxa"/>
          </w:tcPr>
          <w:p w14:paraId="131426DA" w14:textId="16A46E55" w:rsidR="00E94B1B" w:rsidRDefault="00E94B1B">
            <w:pPr>
              <w:pStyle w:val="Figure"/>
            </w:pPr>
            <w:r>
              <w:t>Nhân Viên</w:t>
            </w:r>
          </w:p>
        </w:tc>
        <w:tc>
          <w:tcPr>
            <w:tcW w:w="2266" w:type="dxa"/>
          </w:tcPr>
          <w:p w14:paraId="07233717" w14:textId="12FE8533" w:rsidR="00E94B1B" w:rsidRDefault="00E94B1B">
            <w:pPr>
              <w:pStyle w:val="Figure"/>
            </w:pPr>
            <w:r>
              <w:t>Khách hàng</w:t>
            </w:r>
          </w:p>
        </w:tc>
      </w:tr>
      <w:tr w:rsidR="00E94B1B" w14:paraId="7A74E466" w14:textId="77777777" w:rsidTr="00E94B1B">
        <w:tc>
          <w:tcPr>
            <w:tcW w:w="2265" w:type="dxa"/>
          </w:tcPr>
          <w:p w14:paraId="78FD1AB8" w14:textId="77777777" w:rsidR="00E94B1B" w:rsidRDefault="00E94B1B">
            <w:pPr>
              <w:pStyle w:val="Figure"/>
            </w:pPr>
          </w:p>
        </w:tc>
        <w:tc>
          <w:tcPr>
            <w:tcW w:w="2265" w:type="dxa"/>
          </w:tcPr>
          <w:p w14:paraId="20F70725" w14:textId="77777777" w:rsidR="00E94B1B" w:rsidRDefault="00E94B1B">
            <w:pPr>
              <w:pStyle w:val="Figure"/>
            </w:pPr>
          </w:p>
        </w:tc>
        <w:tc>
          <w:tcPr>
            <w:tcW w:w="2265" w:type="dxa"/>
          </w:tcPr>
          <w:p w14:paraId="3FD9EB7C" w14:textId="77777777" w:rsidR="00E94B1B" w:rsidRDefault="00E94B1B">
            <w:pPr>
              <w:pStyle w:val="Figure"/>
            </w:pPr>
          </w:p>
        </w:tc>
        <w:tc>
          <w:tcPr>
            <w:tcW w:w="2266" w:type="dxa"/>
          </w:tcPr>
          <w:p w14:paraId="262BD41B" w14:textId="77777777" w:rsidR="00E94B1B" w:rsidRDefault="00E94B1B">
            <w:pPr>
              <w:pStyle w:val="Figure"/>
            </w:pPr>
          </w:p>
        </w:tc>
      </w:tr>
      <w:tr w:rsidR="00E94B1B" w14:paraId="2E524A20" w14:textId="77777777" w:rsidTr="00E94B1B">
        <w:tc>
          <w:tcPr>
            <w:tcW w:w="2265" w:type="dxa"/>
          </w:tcPr>
          <w:p w14:paraId="716B2007" w14:textId="77777777" w:rsidR="00E94B1B" w:rsidRDefault="00E94B1B">
            <w:pPr>
              <w:pStyle w:val="Figure"/>
            </w:pPr>
          </w:p>
        </w:tc>
        <w:tc>
          <w:tcPr>
            <w:tcW w:w="2265" w:type="dxa"/>
          </w:tcPr>
          <w:p w14:paraId="35B899DD" w14:textId="77777777" w:rsidR="00E94B1B" w:rsidRDefault="00E94B1B">
            <w:pPr>
              <w:pStyle w:val="Figure"/>
            </w:pPr>
          </w:p>
        </w:tc>
        <w:tc>
          <w:tcPr>
            <w:tcW w:w="2265" w:type="dxa"/>
          </w:tcPr>
          <w:p w14:paraId="05F38DBA" w14:textId="77777777" w:rsidR="00E94B1B" w:rsidRDefault="00E94B1B">
            <w:pPr>
              <w:pStyle w:val="Figure"/>
            </w:pPr>
          </w:p>
        </w:tc>
        <w:tc>
          <w:tcPr>
            <w:tcW w:w="2266" w:type="dxa"/>
          </w:tcPr>
          <w:p w14:paraId="6B90D543" w14:textId="77777777" w:rsidR="00E94B1B" w:rsidRDefault="00E94B1B">
            <w:pPr>
              <w:pStyle w:val="Figure"/>
            </w:pPr>
          </w:p>
        </w:tc>
      </w:tr>
    </w:tbl>
    <w:p w14:paraId="46DAF271" w14:textId="655D086A" w:rsidR="00A94FEA" w:rsidRDefault="00A94FEA">
      <w:pPr>
        <w:pStyle w:val="Figure"/>
      </w:pPr>
    </w:p>
    <w:p w14:paraId="4B6197CC" w14:textId="0CC39228" w:rsidR="00DF19A6" w:rsidRDefault="00DF19A6" w:rsidP="00DF19A6">
      <w:pPr>
        <w:pStyle w:val="Heading3"/>
      </w:pPr>
      <w:r w:rsidRPr="00C02805">
        <w:rPr>
          <w:rFonts w:cs="Times New Roman"/>
          <w:noProof/>
        </w:rPr>
        <w:drawing>
          <wp:anchor distT="0" distB="0" distL="114300" distR="114300" simplePos="0" relativeHeight="251659264" behindDoc="0" locked="0" layoutInCell="1" allowOverlap="1" wp14:anchorId="6262CCCF" wp14:editId="706C68BE">
            <wp:simplePos x="0" y="0"/>
            <wp:positionH relativeFrom="margin">
              <wp:align>left</wp:align>
            </wp:positionH>
            <wp:positionV relativeFrom="paragraph">
              <wp:posOffset>787400</wp:posOffset>
            </wp:positionV>
            <wp:extent cx="5736590" cy="981710"/>
            <wp:effectExtent l="0" t="0" r="0" b="889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6590" cy="981710"/>
                    </a:xfrm>
                    <a:prstGeom prst="rect">
                      <a:avLst/>
                    </a:prstGeom>
                    <a:noFill/>
                  </pic:spPr>
                </pic:pic>
              </a:graphicData>
            </a:graphic>
          </wp:anchor>
        </w:drawing>
      </w:r>
      <w:r>
        <w:t xml:space="preserve">Mô tả Usecase Quản lý </w:t>
      </w:r>
      <w:r w:rsidR="00567B35">
        <w:t>N</w:t>
      </w:r>
      <w:r>
        <w:t xml:space="preserve">hập hàng </w:t>
      </w:r>
    </w:p>
    <w:p w14:paraId="41CBAD12" w14:textId="359D9D6B" w:rsidR="00DF19A6" w:rsidRDefault="00DF19A6" w:rsidP="00304F03">
      <w:pPr>
        <w:pStyle w:val="BodyText"/>
        <w:ind w:left="1"/>
        <w:jc w:val="center"/>
        <w:rPr>
          <w:i/>
          <w:szCs w:val="26"/>
        </w:rPr>
      </w:pPr>
      <w:r>
        <w:t>Hình 5-3:</w:t>
      </w:r>
      <w:r w:rsidRPr="00DF19A6">
        <w:rPr>
          <w:i/>
          <w:szCs w:val="26"/>
        </w:rPr>
        <w:t xml:space="preserve"> </w:t>
      </w:r>
      <w:r w:rsidRPr="00681898">
        <w:rPr>
          <w:i/>
          <w:szCs w:val="26"/>
        </w:rPr>
        <w:t>Sơ đồ Usecase quản lý nhập hàng</w:t>
      </w:r>
    </w:p>
    <w:p w14:paraId="2F91AC18" w14:textId="0CB08F08" w:rsidR="00DF19A6" w:rsidRDefault="00DF19A6" w:rsidP="00DF19A6">
      <w:pPr>
        <w:pStyle w:val="BodyText"/>
      </w:pPr>
      <w:r>
        <w:t>Mô tả Usecase quản lý nhập hàng</w:t>
      </w:r>
      <w:bookmarkStart w:id="38" w:name="_Toc401217061"/>
      <w:r>
        <w:t>:</w:t>
      </w:r>
    </w:p>
    <w:bookmarkEnd w:id="38"/>
    <w:p w14:paraId="21430292" w14:textId="7AE0A867" w:rsidR="00A94FEA" w:rsidRDefault="00A94FEA" w:rsidP="00DF19A6">
      <w:pPr>
        <w:pStyle w:val="BodyText"/>
        <w:ind w:left="1"/>
      </w:pPr>
    </w:p>
    <w:tbl>
      <w:tblPr>
        <w:tblW w:w="88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86"/>
      </w:tblGrid>
      <w:tr w:rsidR="00DF19A6" w14:paraId="02011AC9" w14:textId="77777777" w:rsidTr="00DF19A6">
        <w:trPr>
          <w:trHeight w:val="355"/>
        </w:trPr>
        <w:tc>
          <w:tcPr>
            <w:tcW w:w="2405" w:type="dxa"/>
            <w:vAlign w:val="center"/>
          </w:tcPr>
          <w:p w14:paraId="22C66C7D" w14:textId="3398E222" w:rsidR="00DF19A6" w:rsidRDefault="00DF19A6" w:rsidP="00DF19A6">
            <w:pPr>
              <w:pStyle w:val="Table120"/>
            </w:pPr>
            <w:r w:rsidRPr="00C02805">
              <w:rPr>
                <w:szCs w:val="20"/>
              </w:rPr>
              <w:lastRenderedPageBreak/>
              <w:br w:type="page"/>
            </w:r>
            <w:r w:rsidRPr="00C02805">
              <w:rPr>
                <w:bCs/>
                <w:szCs w:val="20"/>
              </w:rPr>
              <w:t>Tên Use case</w:t>
            </w:r>
          </w:p>
        </w:tc>
        <w:tc>
          <w:tcPr>
            <w:tcW w:w="6486" w:type="dxa"/>
          </w:tcPr>
          <w:p w14:paraId="313CBBE5" w14:textId="19DBABD0" w:rsidR="00DF19A6" w:rsidRDefault="00DF19A6" w:rsidP="00DF19A6">
            <w:pPr>
              <w:pStyle w:val="Table120"/>
            </w:pPr>
            <w:r w:rsidRPr="00C02805">
              <w:rPr>
                <w:bCs/>
                <w:szCs w:val="20"/>
              </w:rPr>
              <w:t>Quản lý Nhập Hàng</w:t>
            </w:r>
          </w:p>
        </w:tc>
      </w:tr>
      <w:tr w:rsidR="00DF19A6" w14:paraId="321C36CA" w14:textId="77777777" w:rsidTr="00DF19A6">
        <w:trPr>
          <w:trHeight w:val="355"/>
        </w:trPr>
        <w:tc>
          <w:tcPr>
            <w:tcW w:w="2405" w:type="dxa"/>
            <w:vAlign w:val="center"/>
          </w:tcPr>
          <w:p w14:paraId="7F6D3548" w14:textId="0E4366A0" w:rsidR="00DF19A6" w:rsidRDefault="00DF19A6" w:rsidP="00DF19A6">
            <w:pPr>
              <w:pStyle w:val="Table120"/>
            </w:pPr>
            <w:r w:rsidRPr="00C02805">
              <w:rPr>
                <w:bCs/>
                <w:szCs w:val="20"/>
              </w:rPr>
              <w:t>Actor</w:t>
            </w:r>
          </w:p>
        </w:tc>
        <w:tc>
          <w:tcPr>
            <w:tcW w:w="6486" w:type="dxa"/>
          </w:tcPr>
          <w:p w14:paraId="1BA20811" w14:textId="3408749D" w:rsidR="00DF19A6" w:rsidRDefault="00DF19A6" w:rsidP="00DF19A6">
            <w:pPr>
              <w:pStyle w:val="Table120"/>
            </w:pPr>
            <w:r w:rsidRPr="00C02805">
              <w:rPr>
                <w:bCs/>
                <w:szCs w:val="20"/>
              </w:rPr>
              <w:t>Admin</w:t>
            </w:r>
            <w:r w:rsidR="00802C99">
              <w:rPr>
                <w:bCs/>
                <w:szCs w:val="20"/>
              </w:rPr>
              <w:t xml:space="preserve"> </w:t>
            </w:r>
            <w:r>
              <w:rPr>
                <w:bCs/>
                <w:szCs w:val="20"/>
              </w:rPr>
              <w:t>Nhân viên</w:t>
            </w:r>
          </w:p>
        </w:tc>
      </w:tr>
      <w:tr w:rsidR="00DF19A6" w14:paraId="6C90C2E5" w14:textId="77777777" w:rsidTr="00DF19A6">
        <w:trPr>
          <w:trHeight w:val="662"/>
        </w:trPr>
        <w:tc>
          <w:tcPr>
            <w:tcW w:w="2405" w:type="dxa"/>
            <w:vAlign w:val="center"/>
          </w:tcPr>
          <w:p w14:paraId="7F6EA936" w14:textId="337C3332" w:rsidR="00DF19A6" w:rsidRDefault="00DF19A6" w:rsidP="00DF19A6">
            <w:pPr>
              <w:pStyle w:val="Table120"/>
            </w:pPr>
            <w:r w:rsidRPr="00C02805">
              <w:rPr>
                <w:bCs/>
                <w:szCs w:val="20"/>
              </w:rPr>
              <w:t>Mô tả</w:t>
            </w:r>
          </w:p>
        </w:tc>
        <w:tc>
          <w:tcPr>
            <w:tcW w:w="6486" w:type="dxa"/>
          </w:tcPr>
          <w:p w14:paraId="535E87E8" w14:textId="343A6900" w:rsidR="00DF19A6" w:rsidRDefault="00DF19A6" w:rsidP="00DF19A6">
            <w:pPr>
              <w:pStyle w:val="Table120"/>
            </w:pPr>
            <w:r w:rsidRPr="00C02805">
              <w:rPr>
                <w:bCs/>
                <w:szCs w:val="20"/>
              </w:rPr>
              <w:t>Admin</w:t>
            </w:r>
            <w:r w:rsidR="00652923">
              <w:rPr>
                <w:bCs/>
                <w:szCs w:val="20"/>
              </w:rPr>
              <w:t xml:space="preserve"> </w:t>
            </w:r>
            <w:r>
              <w:rPr>
                <w:bCs/>
                <w:szCs w:val="20"/>
              </w:rPr>
              <w:t>nhân viên</w:t>
            </w:r>
            <w:r w:rsidRPr="00C02805">
              <w:rPr>
                <w:bCs/>
                <w:szCs w:val="20"/>
              </w:rPr>
              <w:t xml:space="preserve"> xem thông tin sản phẩm và cập nhật số lượng sản phẩm.</w:t>
            </w:r>
          </w:p>
        </w:tc>
      </w:tr>
      <w:tr w:rsidR="00DF19A6" w14:paraId="403F46B3" w14:textId="77777777" w:rsidTr="00DF19A6">
        <w:trPr>
          <w:trHeight w:val="355"/>
        </w:trPr>
        <w:tc>
          <w:tcPr>
            <w:tcW w:w="2405" w:type="dxa"/>
            <w:vAlign w:val="center"/>
          </w:tcPr>
          <w:p w14:paraId="0891AF73" w14:textId="4E1258E3" w:rsidR="00DF19A6" w:rsidRDefault="00DF19A6" w:rsidP="00DF19A6">
            <w:pPr>
              <w:pStyle w:val="Table120"/>
            </w:pPr>
            <w:r w:rsidRPr="00C02805">
              <w:rPr>
                <w:bCs/>
                <w:szCs w:val="20"/>
              </w:rPr>
              <w:t>Điều kiện trước xử lý</w:t>
            </w:r>
          </w:p>
        </w:tc>
        <w:tc>
          <w:tcPr>
            <w:tcW w:w="6486" w:type="dxa"/>
          </w:tcPr>
          <w:p w14:paraId="580483C0" w14:textId="3F2A145E" w:rsidR="00DF19A6" w:rsidRDefault="00DF19A6" w:rsidP="00DF19A6">
            <w:pPr>
              <w:pStyle w:val="Table120"/>
            </w:pPr>
            <w:r w:rsidRPr="00C02805">
              <w:rPr>
                <w:bCs/>
                <w:szCs w:val="20"/>
              </w:rPr>
              <w:t>Admin</w:t>
            </w:r>
            <w:r w:rsidR="007B1234">
              <w:rPr>
                <w:bCs/>
                <w:szCs w:val="20"/>
              </w:rPr>
              <w:t xml:space="preserve"> </w:t>
            </w:r>
            <w:r>
              <w:rPr>
                <w:bCs/>
                <w:szCs w:val="20"/>
              </w:rPr>
              <w:t>nhân viên đăng nhập vào trang quản trị</w:t>
            </w:r>
          </w:p>
        </w:tc>
      </w:tr>
      <w:tr w:rsidR="00DF19A6" w14:paraId="5A5B814F" w14:textId="77777777" w:rsidTr="00DF19A6">
        <w:trPr>
          <w:trHeight w:val="864"/>
        </w:trPr>
        <w:tc>
          <w:tcPr>
            <w:tcW w:w="2405" w:type="dxa"/>
            <w:vAlign w:val="center"/>
          </w:tcPr>
          <w:p w14:paraId="568814B9" w14:textId="0147B66B" w:rsidR="00DF19A6" w:rsidRDefault="00DF19A6" w:rsidP="00DF19A6">
            <w:pPr>
              <w:pStyle w:val="Table120"/>
            </w:pPr>
            <w:r w:rsidRPr="00C02805">
              <w:rPr>
                <w:bCs/>
                <w:szCs w:val="20"/>
              </w:rPr>
              <w:t>Điều kiện trước xử lý</w:t>
            </w:r>
          </w:p>
        </w:tc>
        <w:tc>
          <w:tcPr>
            <w:tcW w:w="6486" w:type="dxa"/>
          </w:tcPr>
          <w:p w14:paraId="7232FBA1" w14:textId="77777777" w:rsidR="00DF19A6" w:rsidRPr="00C02805" w:rsidRDefault="00DF19A6" w:rsidP="00DF19A6">
            <w:pPr>
              <w:spacing w:after="120" w:line="360" w:lineRule="auto"/>
              <w:rPr>
                <w:bCs/>
                <w:szCs w:val="20"/>
              </w:rPr>
            </w:pPr>
            <w:r w:rsidRPr="00C02805">
              <w:rPr>
                <w:bCs/>
                <w:szCs w:val="20"/>
              </w:rPr>
              <w:t>Success: Hiển thị thông tin đã cập nhật</w:t>
            </w:r>
          </w:p>
          <w:p w14:paraId="519BA025" w14:textId="28EC31A5" w:rsidR="00DF19A6" w:rsidRDefault="00DF19A6" w:rsidP="00DF19A6">
            <w:pPr>
              <w:pStyle w:val="Table120"/>
            </w:pPr>
            <w:r w:rsidRPr="00C02805">
              <w:rPr>
                <w:bCs/>
                <w:szCs w:val="20"/>
              </w:rPr>
              <w:t>F</w:t>
            </w:r>
            <w:r>
              <w:rPr>
                <w:bCs/>
                <w:szCs w:val="20"/>
              </w:rPr>
              <w:t>ail: Báo lỗi cho quản trị viên</w:t>
            </w:r>
          </w:p>
        </w:tc>
      </w:tr>
      <w:tr w:rsidR="00DF19A6" w14:paraId="7CDAC37E" w14:textId="77777777" w:rsidTr="00DF19A6">
        <w:trPr>
          <w:trHeight w:val="1384"/>
        </w:trPr>
        <w:tc>
          <w:tcPr>
            <w:tcW w:w="2405" w:type="dxa"/>
            <w:vAlign w:val="center"/>
          </w:tcPr>
          <w:p w14:paraId="037C93B0" w14:textId="1BFDAD6F" w:rsidR="00DF19A6" w:rsidRDefault="00DF19A6" w:rsidP="00DF19A6">
            <w:pPr>
              <w:pStyle w:val="Table120"/>
            </w:pPr>
            <w:r w:rsidRPr="00C02805">
              <w:rPr>
                <w:bCs/>
                <w:szCs w:val="20"/>
              </w:rPr>
              <w:t>Luồng sự kiện chính</w:t>
            </w:r>
          </w:p>
        </w:tc>
        <w:tc>
          <w:tcPr>
            <w:tcW w:w="6486" w:type="dxa"/>
          </w:tcPr>
          <w:p w14:paraId="2898DAA4" w14:textId="77777777" w:rsidR="00DF19A6" w:rsidRPr="00C02805" w:rsidRDefault="00DF19A6" w:rsidP="00DF19A6">
            <w:pPr>
              <w:spacing w:after="120" w:line="360" w:lineRule="auto"/>
              <w:rPr>
                <w:bCs/>
                <w:szCs w:val="20"/>
              </w:rPr>
            </w:pPr>
            <w:r w:rsidRPr="00C02805">
              <w:rPr>
                <w:bCs/>
                <w:szCs w:val="20"/>
              </w:rPr>
              <w:t>Admin</w:t>
            </w:r>
            <w:r>
              <w:rPr>
                <w:bCs/>
                <w:szCs w:val="20"/>
              </w:rPr>
              <w:t>,nhân viên</w:t>
            </w:r>
            <w:r w:rsidRPr="00C02805">
              <w:rPr>
                <w:bCs/>
                <w:szCs w:val="20"/>
              </w:rPr>
              <w:t xml:space="preserve"> chọn chức năng Quản lý Nhập Hàng.</w:t>
            </w:r>
          </w:p>
          <w:p w14:paraId="0B089920" w14:textId="77777777" w:rsidR="00DF19A6" w:rsidRPr="00C02805" w:rsidRDefault="00DF19A6" w:rsidP="00DF19A6">
            <w:pPr>
              <w:spacing w:after="120" w:line="360" w:lineRule="auto"/>
              <w:rPr>
                <w:bCs/>
                <w:szCs w:val="20"/>
              </w:rPr>
            </w:pPr>
            <w:r w:rsidRPr="00C02805">
              <w:rPr>
                <w:bCs/>
                <w:szCs w:val="20"/>
              </w:rPr>
              <w:t>Hệ thống hiển thị màn hình Quản lý Nhập Hàng.</w:t>
            </w:r>
          </w:p>
          <w:p w14:paraId="23548764" w14:textId="63E72868" w:rsidR="00DF19A6" w:rsidRDefault="00DF19A6" w:rsidP="00DF19A6">
            <w:pPr>
              <w:pStyle w:val="Table120"/>
            </w:pPr>
            <w:r w:rsidRPr="00C02805">
              <w:rPr>
                <w:bCs/>
                <w:szCs w:val="20"/>
              </w:rPr>
              <w:t>Extend Use Case CapNhatSoLuong</w:t>
            </w:r>
          </w:p>
        </w:tc>
      </w:tr>
      <w:tr w:rsidR="00DF19A6" w14:paraId="7E40FD54" w14:textId="77777777" w:rsidTr="00DF19A6">
        <w:trPr>
          <w:trHeight w:val="852"/>
        </w:trPr>
        <w:tc>
          <w:tcPr>
            <w:tcW w:w="2405" w:type="dxa"/>
            <w:vAlign w:val="center"/>
          </w:tcPr>
          <w:p w14:paraId="6F8AB381" w14:textId="1E0A9FA9" w:rsidR="00DF19A6" w:rsidRDefault="00DF19A6" w:rsidP="00DF19A6">
            <w:pPr>
              <w:pStyle w:val="Table120"/>
            </w:pPr>
            <w:r w:rsidRPr="00C02805">
              <w:rPr>
                <w:bCs/>
                <w:szCs w:val="20"/>
              </w:rPr>
              <w:t>Luồng sự kiện phụ</w:t>
            </w:r>
          </w:p>
        </w:tc>
        <w:tc>
          <w:tcPr>
            <w:tcW w:w="6486" w:type="dxa"/>
          </w:tcPr>
          <w:p w14:paraId="2D962AEC" w14:textId="77777777" w:rsidR="00DF19A6" w:rsidRPr="00C02805" w:rsidRDefault="00DF19A6" w:rsidP="00DF19A6">
            <w:pPr>
              <w:spacing w:after="120" w:line="360" w:lineRule="auto"/>
              <w:rPr>
                <w:bCs/>
                <w:szCs w:val="20"/>
              </w:rPr>
            </w:pPr>
            <w:r w:rsidRPr="00C02805">
              <w:rPr>
                <w:bCs/>
                <w:szCs w:val="20"/>
              </w:rPr>
              <w:t>Admin nhấn nút Thoát</w:t>
            </w:r>
          </w:p>
          <w:p w14:paraId="46C7E8F6" w14:textId="74F97CB8" w:rsidR="00DF19A6" w:rsidRDefault="00DF19A6" w:rsidP="00DF19A6">
            <w:pPr>
              <w:pStyle w:val="Table120"/>
            </w:pPr>
            <w:r w:rsidRPr="00C02805">
              <w:rPr>
                <w:bCs/>
                <w:szCs w:val="20"/>
              </w:rPr>
              <w:t>Hệ thống hủy màn hình Quản lý Nhập Hàng.</w:t>
            </w:r>
          </w:p>
        </w:tc>
      </w:tr>
      <w:tr w:rsidR="00DF19A6" w14:paraId="07B9FBE4" w14:textId="77777777" w:rsidTr="00DF19A6">
        <w:trPr>
          <w:trHeight w:val="5610"/>
        </w:trPr>
        <w:tc>
          <w:tcPr>
            <w:tcW w:w="2405" w:type="dxa"/>
            <w:vAlign w:val="center"/>
          </w:tcPr>
          <w:p w14:paraId="1E438929" w14:textId="07B0E7B4" w:rsidR="00DF19A6" w:rsidRDefault="00DF19A6" w:rsidP="00DF19A6">
            <w:pPr>
              <w:pStyle w:val="Table120"/>
            </w:pPr>
            <w:r w:rsidRPr="00C02805">
              <w:rPr>
                <w:bCs/>
                <w:szCs w:val="20"/>
              </w:rPr>
              <w:t>&lt;Extend Use Case&gt;</w:t>
            </w:r>
          </w:p>
        </w:tc>
        <w:tc>
          <w:tcPr>
            <w:tcW w:w="6486" w:type="dxa"/>
          </w:tcPr>
          <w:p w14:paraId="5A2E0A35" w14:textId="77777777" w:rsidR="00DF19A6" w:rsidRPr="00C02805" w:rsidRDefault="00DF19A6" w:rsidP="00DF19A6">
            <w:pPr>
              <w:spacing w:after="120" w:line="360" w:lineRule="auto"/>
              <w:rPr>
                <w:b/>
                <w:bCs/>
                <w:szCs w:val="20"/>
              </w:rPr>
            </w:pPr>
            <w:r w:rsidRPr="00C02805">
              <w:rPr>
                <w:b/>
                <w:bCs/>
                <w:szCs w:val="20"/>
              </w:rPr>
              <w:t>CapNhatSoLuong</w:t>
            </w:r>
          </w:p>
          <w:p w14:paraId="334A702B" w14:textId="6335090A" w:rsidR="00DF19A6" w:rsidRPr="00C02805" w:rsidRDefault="00DF19A6" w:rsidP="00DF19A6">
            <w:pPr>
              <w:spacing w:after="120" w:line="360" w:lineRule="auto"/>
              <w:rPr>
                <w:bCs/>
                <w:szCs w:val="20"/>
              </w:rPr>
            </w:pPr>
            <w:r w:rsidRPr="00C02805">
              <w:rPr>
                <w:bCs/>
                <w:szCs w:val="20"/>
              </w:rPr>
              <w:t>1. Admin</w:t>
            </w:r>
            <w:r>
              <w:rPr>
                <w:bCs/>
                <w:szCs w:val="20"/>
              </w:rPr>
              <w:t>,nhân viên</w:t>
            </w:r>
            <w:r w:rsidRPr="00C02805">
              <w:rPr>
                <w:bCs/>
                <w:szCs w:val="20"/>
              </w:rPr>
              <w:t xml:space="preserve"> </w:t>
            </w:r>
            <w:r w:rsidR="00E96CFC">
              <w:rPr>
                <w:bCs/>
                <w:szCs w:val="20"/>
              </w:rPr>
              <w:t xml:space="preserve">nhập </w:t>
            </w:r>
            <w:r w:rsidRPr="00C02805">
              <w:rPr>
                <w:bCs/>
                <w:szCs w:val="20"/>
              </w:rPr>
              <w:t xml:space="preserve"> thông tin </w:t>
            </w:r>
            <w:r w:rsidR="00E96CFC">
              <w:rPr>
                <w:bCs/>
                <w:szCs w:val="20"/>
              </w:rPr>
              <w:t>đơn hàng.</w:t>
            </w:r>
          </w:p>
          <w:p w14:paraId="49BDDE17" w14:textId="77777777" w:rsidR="00DF19A6" w:rsidRPr="00C02805" w:rsidRDefault="00DF19A6" w:rsidP="00DF19A6">
            <w:pPr>
              <w:spacing w:after="120" w:line="360" w:lineRule="auto"/>
              <w:rPr>
                <w:bCs/>
                <w:szCs w:val="20"/>
              </w:rPr>
            </w:pPr>
            <w:r w:rsidRPr="00C02805">
              <w:rPr>
                <w:bCs/>
                <w:szCs w:val="20"/>
              </w:rPr>
              <w:t>2. Cập nhật số lượng của sản phẩm</w:t>
            </w:r>
          </w:p>
          <w:p w14:paraId="13FDE23D" w14:textId="77777777" w:rsidR="00DF19A6" w:rsidRPr="00C02805" w:rsidRDefault="00DF19A6" w:rsidP="00DF19A6">
            <w:pPr>
              <w:spacing w:after="120" w:line="360" w:lineRule="auto"/>
              <w:rPr>
                <w:bCs/>
                <w:szCs w:val="20"/>
              </w:rPr>
            </w:pPr>
            <w:r w:rsidRPr="00C02805">
              <w:rPr>
                <w:bCs/>
                <w:szCs w:val="20"/>
              </w:rPr>
              <w:t>3. Admin nhấn nút cập nhật</w:t>
            </w:r>
          </w:p>
          <w:p w14:paraId="0DDCF563" w14:textId="77777777" w:rsidR="00DF19A6" w:rsidRPr="00C02805" w:rsidRDefault="00DF19A6" w:rsidP="00DF19A6">
            <w:pPr>
              <w:spacing w:after="120" w:line="360" w:lineRule="auto"/>
              <w:rPr>
                <w:bCs/>
                <w:szCs w:val="20"/>
              </w:rPr>
            </w:pPr>
            <w:r w:rsidRPr="00C02805">
              <w:rPr>
                <w:bCs/>
                <w:szCs w:val="20"/>
              </w:rPr>
              <w:t>4. Cập nhật CSDL.</w:t>
            </w:r>
          </w:p>
          <w:p w14:paraId="70BE856B" w14:textId="77777777" w:rsidR="00DF19A6" w:rsidRPr="00C02805" w:rsidRDefault="00DF19A6" w:rsidP="00DF19A6">
            <w:pPr>
              <w:spacing w:after="120" w:line="360" w:lineRule="auto"/>
              <w:rPr>
                <w:bCs/>
                <w:szCs w:val="20"/>
              </w:rPr>
            </w:pPr>
            <w:r w:rsidRPr="00C02805">
              <w:rPr>
                <w:bCs/>
                <w:szCs w:val="20"/>
              </w:rPr>
              <w:t>5. Hiển thị thông tin cập nhật.</w:t>
            </w:r>
          </w:p>
          <w:p w14:paraId="58114B63" w14:textId="77777777" w:rsidR="00DF19A6" w:rsidRPr="00C02805" w:rsidRDefault="00DF19A6" w:rsidP="00DF19A6">
            <w:pPr>
              <w:spacing w:after="120" w:line="360" w:lineRule="auto"/>
              <w:rPr>
                <w:bCs/>
                <w:szCs w:val="20"/>
              </w:rPr>
            </w:pPr>
            <w:r w:rsidRPr="00C02805">
              <w:rPr>
                <w:bCs/>
                <w:szCs w:val="20"/>
              </w:rPr>
              <w:t>6. Admin nhấn nút thoát.</w:t>
            </w:r>
          </w:p>
          <w:p w14:paraId="2A85F600" w14:textId="77777777" w:rsidR="00DF19A6" w:rsidRPr="00C02805" w:rsidRDefault="00DF19A6" w:rsidP="00DF19A6">
            <w:pPr>
              <w:spacing w:after="120" w:line="360" w:lineRule="auto"/>
              <w:rPr>
                <w:bCs/>
                <w:szCs w:val="20"/>
              </w:rPr>
            </w:pPr>
            <w:r w:rsidRPr="00C02805">
              <w:rPr>
                <w:bCs/>
                <w:szCs w:val="20"/>
              </w:rPr>
              <w:t>7. Hủy màn hình cập nhật Quản lý Nhập hàng.</w:t>
            </w:r>
          </w:p>
          <w:p w14:paraId="703B1A17" w14:textId="77777777" w:rsidR="00DF19A6" w:rsidRPr="00C02805" w:rsidRDefault="00DF19A6" w:rsidP="00DF19A6">
            <w:pPr>
              <w:spacing w:after="120" w:line="360" w:lineRule="auto"/>
              <w:rPr>
                <w:bCs/>
                <w:szCs w:val="20"/>
              </w:rPr>
            </w:pPr>
            <w:r w:rsidRPr="00C02805">
              <w:rPr>
                <w:bCs/>
                <w:szCs w:val="20"/>
              </w:rPr>
              <w:t>Rẽ nhánh 1:</w:t>
            </w:r>
          </w:p>
          <w:p w14:paraId="2664D81F" w14:textId="79FEB5CA" w:rsidR="00DF19A6" w:rsidRPr="00C02805" w:rsidRDefault="00DF19A6" w:rsidP="00DF19A6">
            <w:pPr>
              <w:spacing w:after="120" w:line="360" w:lineRule="auto"/>
              <w:rPr>
                <w:bCs/>
                <w:szCs w:val="20"/>
              </w:rPr>
            </w:pPr>
            <w:r>
              <w:rPr>
                <w:bCs/>
                <w:szCs w:val="20"/>
              </w:rPr>
              <w:t xml:space="preserve">   2.1. </w:t>
            </w:r>
            <w:r w:rsidRPr="00C02805">
              <w:rPr>
                <w:bCs/>
                <w:szCs w:val="20"/>
              </w:rPr>
              <w:t>Kiểm tra số lượng</w:t>
            </w:r>
            <w:r>
              <w:rPr>
                <w:bCs/>
                <w:szCs w:val="20"/>
              </w:rPr>
              <w:t>,mặt hàng</w:t>
            </w:r>
            <w:r w:rsidR="008A43B6">
              <w:rPr>
                <w:bCs/>
                <w:szCs w:val="20"/>
              </w:rPr>
              <w:t xml:space="preserve"> có tồn tại không, có thì cập nhật csdl</w:t>
            </w:r>
            <w:r w:rsidR="00E96CFC">
              <w:rPr>
                <w:bCs/>
                <w:szCs w:val="20"/>
              </w:rPr>
              <w:t>, không thì tạo mới</w:t>
            </w:r>
          </w:p>
          <w:p w14:paraId="3C1188CD" w14:textId="05C3E92B" w:rsidR="00DF19A6" w:rsidRDefault="00DF19A6" w:rsidP="00DF19A6">
            <w:pPr>
              <w:pStyle w:val="Table120"/>
            </w:pPr>
            <w:r>
              <w:rPr>
                <w:bCs/>
                <w:szCs w:val="20"/>
              </w:rPr>
              <w:t xml:space="preserve">   3.1. </w:t>
            </w:r>
            <w:r w:rsidRPr="00C02805">
              <w:rPr>
                <w:bCs/>
                <w:szCs w:val="20"/>
              </w:rPr>
              <w:t>Lập lại bước 1 luồng sự kiện chính.</w:t>
            </w:r>
          </w:p>
        </w:tc>
      </w:tr>
      <w:tr w:rsidR="00DF19A6" w14:paraId="1D90336C" w14:textId="77777777" w:rsidTr="00DF19A6">
        <w:trPr>
          <w:trHeight w:val="343"/>
        </w:trPr>
        <w:tc>
          <w:tcPr>
            <w:tcW w:w="2405" w:type="dxa"/>
            <w:vAlign w:val="center"/>
          </w:tcPr>
          <w:p w14:paraId="0500FE06" w14:textId="495CD2A0" w:rsidR="00DF19A6" w:rsidRDefault="00DF19A6" w:rsidP="00DF19A6">
            <w:pPr>
              <w:pStyle w:val="Table120"/>
            </w:pPr>
            <w:r w:rsidRPr="00C02805">
              <w:rPr>
                <w:szCs w:val="20"/>
              </w:rPr>
              <w:br w:type="page"/>
            </w:r>
            <w:r w:rsidRPr="00C02805">
              <w:rPr>
                <w:bCs/>
                <w:szCs w:val="20"/>
              </w:rPr>
              <w:t>Tên Use case</w:t>
            </w:r>
          </w:p>
        </w:tc>
        <w:tc>
          <w:tcPr>
            <w:tcW w:w="6486" w:type="dxa"/>
          </w:tcPr>
          <w:p w14:paraId="121DD565" w14:textId="3D20064B" w:rsidR="00DF19A6" w:rsidRDefault="00DF19A6" w:rsidP="00DF19A6">
            <w:pPr>
              <w:pStyle w:val="Table120"/>
              <w:rPr>
                <w:bCs/>
              </w:rPr>
            </w:pPr>
            <w:r w:rsidRPr="00C02805">
              <w:rPr>
                <w:bCs/>
                <w:szCs w:val="20"/>
              </w:rPr>
              <w:t>Quản lý Nhập Hàng</w:t>
            </w:r>
          </w:p>
        </w:tc>
      </w:tr>
      <w:tr w:rsidR="00DF19A6" w14:paraId="6CA13D4D" w14:textId="77777777" w:rsidTr="00DF19A6">
        <w:trPr>
          <w:trHeight w:val="355"/>
        </w:trPr>
        <w:tc>
          <w:tcPr>
            <w:tcW w:w="2405" w:type="dxa"/>
            <w:vAlign w:val="center"/>
          </w:tcPr>
          <w:p w14:paraId="401184C2" w14:textId="2029AD0F" w:rsidR="00DF19A6" w:rsidRDefault="00DF19A6" w:rsidP="00DF19A6">
            <w:pPr>
              <w:pStyle w:val="Table120"/>
            </w:pPr>
            <w:r w:rsidRPr="00C02805">
              <w:rPr>
                <w:bCs/>
                <w:szCs w:val="20"/>
              </w:rPr>
              <w:t>Actor</w:t>
            </w:r>
          </w:p>
        </w:tc>
        <w:tc>
          <w:tcPr>
            <w:tcW w:w="6486" w:type="dxa"/>
          </w:tcPr>
          <w:p w14:paraId="7B1EEE19" w14:textId="41522561" w:rsidR="00DF19A6" w:rsidRDefault="00DF19A6" w:rsidP="00DF19A6">
            <w:pPr>
              <w:pStyle w:val="Table120"/>
              <w:rPr>
                <w:bCs/>
              </w:rPr>
            </w:pPr>
            <w:r w:rsidRPr="00C02805">
              <w:rPr>
                <w:bCs/>
                <w:szCs w:val="20"/>
              </w:rPr>
              <w:t>Admin</w:t>
            </w:r>
            <w:r>
              <w:rPr>
                <w:bCs/>
                <w:szCs w:val="20"/>
              </w:rPr>
              <w:t>,Nhân viên</w:t>
            </w:r>
          </w:p>
        </w:tc>
      </w:tr>
    </w:tbl>
    <w:p w14:paraId="00B99582" w14:textId="0ABDF1F8" w:rsidR="00A94FEA" w:rsidRDefault="00DF19A6" w:rsidP="00DF19A6">
      <w:pPr>
        <w:pStyle w:val="Heading3"/>
        <w:rPr>
          <w:rFonts w:cs="Times New Roman"/>
          <w:b/>
          <w:bCs w:val="0"/>
          <w:noProof/>
        </w:rPr>
      </w:pPr>
      <w:r w:rsidRPr="00815056">
        <w:rPr>
          <w:rFonts w:cs="Times New Roman"/>
          <w:b/>
          <w:bCs w:val="0"/>
          <w:noProof/>
        </w:rPr>
        <w:t xml:space="preserve">Mô tả Usecase Quản lý </w:t>
      </w:r>
      <w:r w:rsidR="0025286D">
        <w:rPr>
          <w:rFonts w:cs="Times New Roman"/>
          <w:b/>
          <w:bCs w:val="0"/>
          <w:noProof/>
        </w:rPr>
        <w:t>L</w:t>
      </w:r>
      <w:r w:rsidRPr="00815056">
        <w:rPr>
          <w:rFonts w:cs="Times New Roman"/>
          <w:b/>
          <w:bCs w:val="0"/>
          <w:noProof/>
        </w:rPr>
        <w:t>oại sản phẩm</w:t>
      </w:r>
    </w:p>
    <w:p w14:paraId="6199E8D3" w14:textId="096B8BDF" w:rsidR="00DF19A6" w:rsidRPr="00DF19A6" w:rsidRDefault="00DF19A6" w:rsidP="00DF19A6">
      <w:pPr>
        <w:pStyle w:val="BodyText"/>
      </w:pPr>
      <w:r w:rsidRPr="00C02805">
        <w:rPr>
          <w:noProof/>
        </w:rPr>
        <w:lastRenderedPageBreak/>
        <w:drawing>
          <wp:anchor distT="0" distB="0" distL="114300" distR="114300" simplePos="0" relativeHeight="251661312" behindDoc="0" locked="0" layoutInCell="1" allowOverlap="1" wp14:anchorId="7DE19731" wp14:editId="527220F2">
            <wp:simplePos x="0" y="0"/>
            <wp:positionH relativeFrom="column">
              <wp:posOffset>0</wp:posOffset>
            </wp:positionH>
            <wp:positionV relativeFrom="paragraph">
              <wp:posOffset>387985</wp:posOffset>
            </wp:positionV>
            <wp:extent cx="5736590" cy="131699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6590" cy="1316990"/>
                    </a:xfrm>
                    <a:prstGeom prst="rect">
                      <a:avLst/>
                    </a:prstGeom>
                    <a:noFill/>
                  </pic:spPr>
                </pic:pic>
              </a:graphicData>
            </a:graphic>
          </wp:anchor>
        </w:drawing>
      </w:r>
    </w:p>
    <w:p w14:paraId="3D634C22" w14:textId="76417D4D" w:rsidR="00A94FEA" w:rsidRDefault="00286A25" w:rsidP="00DF19A6">
      <w:pPr>
        <w:pStyle w:val="BodyText"/>
        <w:ind w:left="852" w:firstLine="0"/>
        <w:rPr>
          <w:i/>
          <w:szCs w:val="26"/>
        </w:rPr>
      </w:pPr>
      <w:r>
        <w:t xml:space="preserve">         </w:t>
      </w:r>
      <w:r w:rsidR="00DF19A6">
        <w:t>Hình 5-4:</w:t>
      </w:r>
      <w:r w:rsidR="00DF19A6" w:rsidRPr="00DF19A6">
        <w:rPr>
          <w:i/>
          <w:szCs w:val="26"/>
        </w:rPr>
        <w:t xml:space="preserve"> </w:t>
      </w:r>
      <w:r w:rsidR="00DF19A6" w:rsidRPr="00681898">
        <w:rPr>
          <w:i/>
          <w:szCs w:val="26"/>
        </w:rPr>
        <w:t>Sơ đồ Usecase quản lý loại sản phẩm</w:t>
      </w:r>
      <w:r w:rsidR="00E94B1B">
        <w:rPr>
          <w:i/>
          <w:szCs w:val="26"/>
        </w:rPr>
        <w:t xml:space="preserve">  </w:t>
      </w:r>
    </w:p>
    <w:p w14:paraId="0C74C283" w14:textId="77777777" w:rsidR="00DF19A6" w:rsidRPr="00C02805" w:rsidRDefault="00DF19A6" w:rsidP="00DF19A6">
      <w:pPr>
        <w:spacing w:line="360" w:lineRule="auto"/>
        <w:jc w:val="both"/>
        <w:rPr>
          <w:noProof/>
        </w:rPr>
      </w:pPr>
      <w:r w:rsidRPr="00C02805">
        <w:rPr>
          <w:noProof/>
        </w:rPr>
        <w:t>*Mô tả Usecase quản lý nhập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DF19A6" w:rsidRPr="00C02805" w14:paraId="07FF6612" w14:textId="77777777" w:rsidTr="007C121A">
        <w:trPr>
          <w:trHeight w:val="582"/>
        </w:trPr>
        <w:tc>
          <w:tcPr>
            <w:tcW w:w="2454" w:type="dxa"/>
            <w:tcBorders>
              <w:top w:val="single" w:sz="4" w:space="0" w:color="auto"/>
              <w:left w:val="single" w:sz="4" w:space="0" w:color="auto"/>
              <w:bottom w:val="single" w:sz="4" w:space="0" w:color="auto"/>
              <w:right w:val="single" w:sz="4" w:space="0" w:color="auto"/>
            </w:tcBorders>
            <w:vAlign w:val="center"/>
            <w:hideMark/>
          </w:tcPr>
          <w:p w14:paraId="7656D1E9" w14:textId="77777777" w:rsidR="00DF19A6" w:rsidRPr="00C02805" w:rsidRDefault="00DF19A6"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7BBFCBEE" w14:textId="77777777" w:rsidR="00DF19A6" w:rsidRPr="00C02805" w:rsidRDefault="00DF19A6" w:rsidP="007C121A">
            <w:pPr>
              <w:spacing w:after="120" w:line="360" w:lineRule="auto"/>
              <w:rPr>
                <w:bCs/>
                <w:szCs w:val="20"/>
              </w:rPr>
            </w:pPr>
            <w:r w:rsidRPr="00C02805">
              <w:rPr>
                <w:bCs/>
                <w:szCs w:val="20"/>
              </w:rPr>
              <w:t>Quản lý Loại Sản Phẩm</w:t>
            </w:r>
          </w:p>
        </w:tc>
      </w:tr>
      <w:tr w:rsidR="00DF19A6" w:rsidRPr="00C02805" w14:paraId="67CC7C3A"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BFB76B6" w14:textId="77777777" w:rsidR="00DF19A6" w:rsidRPr="00C02805" w:rsidRDefault="00DF19A6"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29060A79"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p>
        </w:tc>
      </w:tr>
      <w:tr w:rsidR="00DF19A6" w:rsidRPr="00C02805" w14:paraId="120B55C0"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2AC6A6B9" w14:textId="77777777" w:rsidR="00DF19A6" w:rsidRPr="00C02805" w:rsidRDefault="00DF19A6"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21F6BF08"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r w:rsidRPr="00C02805">
              <w:rPr>
                <w:bCs/>
                <w:szCs w:val="20"/>
              </w:rPr>
              <w:t xml:space="preserve"> xem thông tin các loại sản phẩm và thực hiện các chức năng: Thêm, Xóa, Sửa loại sản phẩm.</w:t>
            </w:r>
          </w:p>
        </w:tc>
      </w:tr>
      <w:tr w:rsidR="00DF19A6" w:rsidRPr="00C02805" w14:paraId="35AFEBF9"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57E550EF" w14:textId="77777777" w:rsidR="00DF19A6" w:rsidRPr="00C02805" w:rsidRDefault="00DF19A6"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135EC4C8" w14:textId="77777777" w:rsidR="00DF19A6" w:rsidRPr="00C02805" w:rsidRDefault="00DF19A6" w:rsidP="007C121A">
            <w:pPr>
              <w:spacing w:after="120" w:line="360" w:lineRule="auto"/>
              <w:rPr>
                <w:bCs/>
                <w:szCs w:val="20"/>
              </w:rPr>
            </w:pPr>
          </w:p>
        </w:tc>
      </w:tr>
      <w:tr w:rsidR="00DF19A6" w:rsidRPr="00C02805" w14:paraId="149CE4C3"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38FC7597" w14:textId="77777777" w:rsidR="00DF19A6" w:rsidRPr="00C02805" w:rsidRDefault="00DF19A6"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4837FC4B" w14:textId="77777777" w:rsidR="00DF19A6" w:rsidRPr="00C02805" w:rsidRDefault="00DF19A6" w:rsidP="007C121A">
            <w:pPr>
              <w:spacing w:after="120" w:line="360" w:lineRule="auto"/>
              <w:rPr>
                <w:bCs/>
                <w:szCs w:val="20"/>
              </w:rPr>
            </w:pPr>
            <w:r w:rsidRPr="00C02805">
              <w:rPr>
                <w:bCs/>
                <w:szCs w:val="20"/>
              </w:rPr>
              <w:t>Success:</w:t>
            </w:r>
          </w:p>
          <w:p w14:paraId="26D6AC4E" w14:textId="77777777" w:rsidR="00DF19A6" w:rsidRPr="00C02805" w:rsidRDefault="00DF19A6" w:rsidP="007C121A">
            <w:pPr>
              <w:spacing w:after="120" w:line="360" w:lineRule="auto"/>
              <w:rPr>
                <w:bCs/>
                <w:szCs w:val="20"/>
              </w:rPr>
            </w:pPr>
            <w:r w:rsidRPr="00C02805">
              <w:rPr>
                <w:bCs/>
                <w:szCs w:val="20"/>
              </w:rPr>
              <w:t>Fail:</w:t>
            </w:r>
          </w:p>
        </w:tc>
      </w:tr>
      <w:tr w:rsidR="00DF19A6" w:rsidRPr="00C02805" w14:paraId="05EA4E66"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200B7B2" w14:textId="77777777" w:rsidR="00DF19A6" w:rsidRPr="00C02805" w:rsidRDefault="00DF19A6"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509423F8"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r w:rsidRPr="00C02805">
              <w:rPr>
                <w:bCs/>
                <w:szCs w:val="20"/>
              </w:rPr>
              <w:t xml:space="preserve"> chọn chức năng Quản lý Loại Sản Phẩm.</w:t>
            </w:r>
          </w:p>
          <w:p w14:paraId="5E34C80B" w14:textId="77777777" w:rsidR="00DF19A6" w:rsidRPr="00C02805" w:rsidRDefault="00DF19A6" w:rsidP="007C121A">
            <w:pPr>
              <w:spacing w:after="120" w:line="360" w:lineRule="auto"/>
              <w:rPr>
                <w:bCs/>
                <w:szCs w:val="20"/>
              </w:rPr>
            </w:pPr>
            <w:r w:rsidRPr="00C02805">
              <w:rPr>
                <w:bCs/>
                <w:szCs w:val="20"/>
              </w:rPr>
              <w:t>Hệ thống hiển thị màn hình Quản lý Loại Sản Phẩm.</w:t>
            </w:r>
          </w:p>
          <w:p w14:paraId="29EB3DDE" w14:textId="77777777" w:rsidR="00DF19A6" w:rsidRPr="00C02805" w:rsidRDefault="00DF19A6" w:rsidP="00DF19A6">
            <w:pPr>
              <w:numPr>
                <w:ilvl w:val="0"/>
                <w:numId w:val="31"/>
              </w:numPr>
              <w:spacing w:after="120" w:line="360" w:lineRule="auto"/>
              <w:rPr>
                <w:bCs/>
                <w:szCs w:val="20"/>
              </w:rPr>
            </w:pPr>
            <w:r w:rsidRPr="00C02805">
              <w:rPr>
                <w:bCs/>
                <w:szCs w:val="20"/>
              </w:rPr>
              <w:t>Extend Use Case ThemLoaiSP</w:t>
            </w:r>
          </w:p>
          <w:p w14:paraId="40B12864" w14:textId="77777777" w:rsidR="00DF19A6" w:rsidRPr="00C02805" w:rsidRDefault="00DF19A6" w:rsidP="00DF19A6">
            <w:pPr>
              <w:numPr>
                <w:ilvl w:val="0"/>
                <w:numId w:val="31"/>
              </w:numPr>
              <w:spacing w:after="120" w:line="360" w:lineRule="auto"/>
              <w:rPr>
                <w:bCs/>
                <w:szCs w:val="20"/>
              </w:rPr>
            </w:pPr>
            <w:r w:rsidRPr="00C02805">
              <w:rPr>
                <w:bCs/>
                <w:szCs w:val="20"/>
              </w:rPr>
              <w:t>Extend Use Case SuaLoaiSP</w:t>
            </w:r>
          </w:p>
          <w:p w14:paraId="67676DC0" w14:textId="77777777" w:rsidR="00DF19A6" w:rsidRPr="00C02805" w:rsidRDefault="00DF19A6" w:rsidP="00DF19A6">
            <w:pPr>
              <w:numPr>
                <w:ilvl w:val="0"/>
                <w:numId w:val="31"/>
              </w:numPr>
              <w:spacing w:after="120" w:line="360" w:lineRule="auto"/>
              <w:rPr>
                <w:bCs/>
                <w:szCs w:val="20"/>
              </w:rPr>
            </w:pPr>
            <w:r w:rsidRPr="00C02805">
              <w:rPr>
                <w:bCs/>
                <w:szCs w:val="20"/>
              </w:rPr>
              <w:t>Extend Use Case XoaLoaiSP</w:t>
            </w:r>
          </w:p>
        </w:tc>
      </w:tr>
      <w:tr w:rsidR="00DF19A6" w:rsidRPr="00C02805" w14:paraId="4086136E"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08CE44E6" w14:textId="77777777" w:rsidR="00DF19A6" w:rsidRPr="00C02805" w:rsidRDefault="00DF19A6"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6C35D49D" w14:textId="77777777" w:rsidR="00DF19A6" w:rsidRPr="00C02805" w:rsidRDefault="00DF19A6" w:rsidP="007C121A">
            <w:pPr>
              <w:spacing w:after="120" w:line="360" w:lineRule="auto"/>
              <w:rPr>
                <w:bCs/>
                <w:szCs w:val="20"/>
              </w:rPr>
            </w:pPr>
            <w:r w:rsidRPr="00C02805">
              <w:rPr>
                <w:bCs/>
                <w:szCs w:val="20"/>
              </w:rPr>
              <w:t>Admin nhấn nút Thoát</w:t>
            </w:r>
          </w:p>
          <w:p w14:paraId="682A798D" w14:textId="77777777" w:rsidR="00DF19A6" w:rsidRPr="00C02805" w:rsidRDefault="00DF19A6" w:rsidP="007C121A">
            <w:pPr>
              <w:spacing w:after="120" w:line="360" w:lineRule="auto"/>
              <w:rPr>
                <w:bCs/>
                <w:szCs w:val="20"/>
              </w:rPr>
            </w:pPr>
            <w:r w:rsidRPr="00C02805">
              <w:rPr>
                <w:bCs/>
                <w:szCs w:val="20"/>
              </w:rPr>
              <w:t>Hệ thống hủy màn hình Quản lý Loại Sản Phẩm.</w:t>
            </w:r>
          </w:p>
        </w:tc>
      </w:tr>
      <w:tr w:rsidR="00DF19A6" w:rsidRPr="00C02805" w14:paraId="419DF804"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72A42A71"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1EFD15D5" w14:textId="77777777" w:rsidR="00DF19A6" w:rsidRPr="00C02805" w:rsidRDefault="00DF19A6" w:rsidP="007C121A">
            <w:pPr>
              <w:spacing w:after="120" w:line="360" w:lineRule="auto"/>
              <w:rPr>
                <w:b/>
                <w:bCs/>
                <w:szCs w:val="20"/>
              </w:rPr>
            </w:pPr>
            <w:r w:rsidRPr="00C02805">
              <w:rPr>
                <w:b/>
                <w:bCs/>
                <w:szCs w:val="20"/>
              </w:rPr>
              <w:t>ThemLoaiSP</w:t>
            </w:r>
          </w:p>
          <w:p w14:paraId="6E3B4BB1" w14:textId="77777777" w:rsidR="00DF19A6" w:rsidRPr="00C02805" w:rsidRDefault="00DF19A6" w:rsidP="007C121A">
            <w:pPr>
              <w:spacing w:after="120" w:line="360" w:lineRule="auto"/>
              <w:rPr>
                <w:bCs/>
                <w:szCs w:val="20"/>
              </w:rPr>
            </w:pPr>
            <w:r w:rsidRPr="00C02805">
              <w:rPr>
                <w:bCs/>
                <w:szCs w:val="20"/>
              </w:rPr>
              <w:t>1. Admin nhập loại sản phẩm muốn thêm</w:t>
            </w:r>
          </w:p>
          <w:p w14:paraId="73D3B1CB" w14:textId="77777777" w:rsidR="00DF19A6" w:rsidRPr="00C02805" w:rsidRDefault="00DF19A6" w:rsidP="007C121A">
            <w:pPr>
              <w:spacing w:after="120" w:line="360" w:lineRule="auto"/>
              <w:rPr>
                <w:bCs/>
                <w:szCs w:val="20"/>
              </w:rPr>
            </w:pPr>
            <w:r w:rsidRPr="00C02805">
              <w:rPr>
                <w:bCs/>
                <w:szCs w:val="20"/>
              </w:rPr>
              <w:lastRenderedPageBreak/>
              <w:t>2. Kiểm tra ràng buộc thông tin.</w:t>
            </w:r>
          </w:p>
          <w:p w14:paraId="1B58B98D" w14:textId="77777777" w:rsidR="00DF19A6" w:rsidRPr="00C02805" w:rsidRDefault="00DF19A6" w:rsidP="007C121A">
            <w:pPr>
              <w:spacing w:after="120" w:line="360" w:lineRule="auto"/>
              <w:rPr>
                <w:bCs/>
                <w:szCs w:val="20"/>
              </w:rPr>
            </w:pPr>
            <w:r w:rsidRPr="00C02805">
              <w:rPr>
                <w:bCs/>
                <w:szCs w:val="20"/>
              </w:rPr>
              <w:t>3. Admin nhấn nút thêm.</w:t>
            </w:r>
          </w:p>
          <w:p w14:paraId="35D312FE" w14:textId="77777777" w:rsidR="00DF19A6" w:rsidRPr="00C02805" w:rsidRDefault="00DF19A6" w:rsidP="007C121A">
            <w:pPr>
              <w:spacing w:after="120" w:line="360" w:lineRule="auto"/>
              <w:rPr>
                <w:bCs/>
                <w:szCs w:val="20"/>
              </w:rPr>
            </w:pPr>
            <w:r w:rsidRPr="00C02805">
              <w:rPr>
                <w:bCs/>
                <w:szCs w:val="20"/>
              </w:rPr>
              <w:t>4. Cập nhật CSDL.</w:t>
            </w:r>
          </w:p>
          <w:p w14:paraId="7D8C59A9" w14:textId="77777777" w:rsidR="00DF19A6" w:rsidRPr="00C02805" w:rsidRDefault="00DF19A6" w:rsidP="007C121A">
            <w:pPr>
              <w:spacing w:after="120" w:line="360" w:lineRule="auto"/>
              <w:rPr>
                <w:bCs/>
                <w:szCs w:val="20"/>
              </w:rPr>
            </w:pPr>
            <w:r w:rsidRPr="00C02805">
              <w:rPr>
                <w:bCs/>
                <w:szCs w:val="20"/>
              </w:rPr>
              <w:t>5. Hiển thị thông tin cập nhật.</w:t>
            </w:r>
          </w:p>
          <w:p w14:paraId="0C589BDD" w14:textId="77777777" w:rsidR="00DF19A6" w:rsidRPr="00C02805" w:rsidRDefault="00DF19A6" w:rsidP="007C121A">
            <w:pPr>
              <w:spacing w:after="120" w:line="360" w:lineRule="auto"/>
              <w:rPr>
                <w:bCs/>
                <w:szCs w:val="20"/>
              </w:rPr>
            </w:pPr>
            <w:r w:rsidRPr="00C02805">
              <w:rPr>
                <w:bCs/>
                <w:szCs w:val="20"/>
              </w:rPr>
              <w:t>6. Admin nhấn nút thoát.</w:t>
            </w:r>
          </w:p>
          <w:p w14:paraId="3E601D51" w14:textId="77777777" w:rsidR="00DF19A6" w:rsidRPr="00C02805" w:rsidRDefault="00DF19A6" w:rsidP="007C121A">
            <w:pPr>
              <w:spacing w:after="120" w:line="360" w:lineRule="auto"/>
              <w:rPr>
                <w:bCs/>
                <w:szCs w:val="20"/>
              </w:rPr>
            </w:pPr>
            <w:r w:rsidRPr="00C02805">
              <w:rPr>
                <w:bCs/>
                <w:szCs w:val="20"/>
              </w:rPr>
              <w:t>7. Hủy màn hình cập nhật Quản lý Loại Sản Phẩm.</w:t>
            </w:r>
          </w:p>
          <w:p w14:paraId="08517077" w14:textId="77777777" w:rsidR="00DF19A6" w:rsidRPr="00C02805" w:rsidRDefault="00DF19A6" w:rsidP="007C121A">
            <w:pPr>
              <w:spacing w:after="120" w:line="360" w:lineRule="auto"/>
              <w:rPr>
                <w:bCs/>
                <w:szCs w:val="20"/>
              </w:rPr>
            </w:pPr>
            <w:r w:rsidRPr="00C02805">
              <w:rPr>
                <w:bCs/>
                <w:szCs w:val="20"/>
              </w:rPr>
              <w:t>Rẽ nhánh 1:</w:t>
            </w:r>
          </w:p>
          <w:p w14:paraId="37543602" w14:textId="7ED02365" w:rsidR="00DF19A6" w:rsidRDefault="00DF19A6" w:rsidP="007C121A">
            <w:pPr>
              <w:spacing w:after="120" w:line="360" w:lineRule="auto"/>
              <w:rPr>
                <w:bCs/>
                <w:szCs w:val="20"/>
              </w:rPr>
            </w:pPr>
            <w:r>
              <w:rPr>
                <w:bCs/>
                <w:szCs w:val="20"/>
              </w:rPr>
              <w:t xml:space="preserve">   2.1. </w:t>
            </w:r>
            <w:r w:rsidR="00E96CFC">
              <w:rPr>
                <w:bCs/>
                <w:szCs w:val="20"/>
              </w:rPr>
              <w:t xml:space="preserve">Kiểm tra thông tin bị rỗng và không đúng yêu cầu sẽ hiện thị bảng thông báo ngay ô nhập </w:t>
            </w:r>
          </w:p>
          <w:p w14:paraId="2969242F" w14:textId="4D75074F" w:rsidR="00DF19A6" w:rsidRPr="00C02805" w:rsidRDefault="00DF19A6" w:rsidP="007C121A">
            <w:pPr>
              <w:spacing w:after="120" w:line="360" w:lineRule="auto"/>
              <w:rPr>
                <w:bCs/>
                <w:szCs w:val="20"/>
              </w:rPr>
            </w:pPr>
          </w:p>
        </w:tc>
      </w:tr>
      <w:tr w:rsidR="00DF19A6" w:rsidRPr="00C02805" w14:paraId="2596ECFF"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4407C3B" w14:textId="77777777" w:rsidR="00DF19A6" w:rsidRPr="00C02805" w:rsidRDefault="00DF19A6"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18EAC7EA" w14:textId="77777777" w:rsidR="00DF19A6" w:rsidRPr="00C02805" w:rsidRDefault="00DF19A6" w:rsidP="007C121A">
            <w:pPr>
              <w:spacing w:after="120" w:line="360" w:lineRule="auto"/>
              <w:rPr>
                <w:b/>
                <w:bCs/>
                <w:szCs w:val="20"/>
              </w:rPr>
            </w:pPr>
            <w:r w:rsidRPr="00C02805">
              <w:rPr>
                <w:b/>
                <w:bCs/>
                <w:szCs w:val="20"/>
              </w:rPr>
              <w:t>SuaLoaiSP</w:t>
            </w:r>
          </w:p>
          <w:p w14:paraId="020425BE" w14:textId="77777777" w:rsidR="00DF19A6" w:rsidRPr="00C02805" w:rsidRDefault="00DF19A6" w:rsidP="007C121A">
            <w:pPr>
              <w:spacing w:after="120" w:line="360" w:lineRule="auto"/>
              <w:rPr>
                <w:bCs/>
                <w:szCs w:val="20"/>
              </w:rPr>
            </w:pPr>
            <w:r w:rsidRPr="00C02805">
              <w:rPr>
                <w:bCs/>
                <w:szCs w:val="20"/>
              </w:rPr>
              <w:t>1. Admin chọn</w:t>
            </w:r>
            <w:r>
              <w:rPr>
                <w:bCs/>
                <w:szCs w:val="20"/>
              </w:rPr>
              <w:t>,</w:t>
            </w:r>
            <w:r w:rsidRPr="00C02805">
              <w:rPr>
                <w:bCs/>
                <w:szCs w:val="20"/>
              </w:rPr>
              <w:t xml:space="preserve"> nhập tên loại sản phẩm rồi sửa</w:t>
            </w:r>
          </w:p>
          <w:p w14:paraId="7428934E" w14:textId="77777777" w:rsidR="00DF19A6" w:rsidRPr="00C02805" w:rsidRDefault="00DF19A6" w:rsidP="007C121A">
            <w:pPr>
              <w:spacing w:after="120" w:line="360" w:lineRule="auto"/>
              <w:rPr>
                <w:bCs/>
                <w:szCs w:val="20"/>
              </w:rPr>
            </w:pPr>
            <w:r w:rsidRPr="00C02805">
              <w:rPr>
                <w:bCs/>
                <w:szCs w:val="20"/>
              </w:rPr>
              <w:t>2. Admin nhấn nút sửa</w:t>
            </w:r>
          </w:p>
          <w:p w14:paraId="53A81AC3" w14:textId="77777777" w:rsidR="00DF19A6" w:rsidRPr="00C02805" w:rsidRDefault="00DF19A6" w:rsidP="007C121A">
            <w:pPr>
              <w:spacing w:after="120" w:line="360" w:lineRule="auto"/>
              <w:rPr>
                <w:bCs/>
                <w:szCs w:val="20"/>
              </w:rPr>
            </w:pPr>
            <w:r w:rsidRPr="00C02805">
              <w:rPr>
                <w:bCs/>
                <w:szCs w:val="20"/>
              </w:rPr>
              <w:t>3. Cập nhật CSDL.</w:t>
            </w:r>
          </w:p>
          <w:p w14:paraId="73178C52" w14:textId="77777777" w:rsidR="00DF19A6" w:rsidRPr="00C02805" w:rsidRDefault="00DF19A6" w:rsidP="007C121A">
            <w:pPr>
              <w:spacing w:after="120" w:line="360" w:lineRule="auto"/>
              <w:rPr>
                <w:bCs/>
                <w:szCs w:val="20"/>
              </w:rPr>
            </w:pPr>
            <w:r w:rsidRPr="00C02805">
              <w:rPr>
                <w:bCs/>
                <w:szCs w:val="20"/>
              </w:rPr>
              <w:t>4. Hiển thị thông tin cập nhật.</w:t>
            </w:r>
          </w:p>
          <w:p w14:paraId="696F0BB0" w14:textId="77777777" w:rsidR="00DF19A6" w:rsidRPr="00C02805" w:rsidRDefault="00DF19A6" w:rsidP="007C121A">
            <w:pPr>
              <w:spacing w:after="120" w:line="360" w:lineRule="auto"/>
              <w:rPr>
                <w:bCs/>
                <w:szCs w:val="20"/>
              </w:rPr>
            </w:pPr>
            <w:r w:rsidRPr="00C02805">
              <w:rPr>
                <w:bCs/>
                <w:szCs w:val="20"/>
              </w:rPr>
              <w:t>5. Admin nhấn nút thoát.</w:t>
            </w:r>
          </w:p>
          <w:p w14:paraId="64206056" w14:textId="77777777" w:rsidR="00DF19A6" w:rsidRPr="00C02805" w:rsidRDefault="00DF19A6" w:rsidP="007C121A">
            <w:pPr>
              <w:spacing w:after="120" w:line="360" w:lineRule="auto"/>
              <w:rPr>
                <w:bCs/>
                <w:szCs w:val="20"/>
              </w:rPr>
            </w:pPr>
            <w:r w:rsidRPr="00C02805">
              <w:rPr>
                <w:bCs/>
                <w:szCs w:val="20"/>
              </w:rPr>
              <w:t>6. Hủy màn hình cập nhật Quản lý Loại Sản Phẩm.</w:t>
            </w:r>
          </w:p>
          <w:p w14:paraId="491CB7AE" w14:textId="77777777" w:rsidR="00DF19A6" w:rsidRPr="00C02805" w:rsidRDefault="00DF19A6" w:rsidP="007C121A">
            <w:pPr>
              <w:spacing w:after="120" w:line="360" w:lineRule="auto"/>
              <w:rPr>
                <w:bCs/>
                <w:szCs w:val="20"/>
              </w:rPr>
            </w:pPr>
            <w:r w:rsidRPr="00C02805">
              <w:rPr>
                <w:bCs/>
                <w:szCs w:val="20"/>
              </w:rPr>
              <w:t>Rẽ nhánh 1:</w:t>
            </w:r>
          </w:p>
          <w:p w14:paraId="6DBF7263" w14:textId="77777777" w:rsidR="00DF19A6" w:rsidRPr="00C02805" w:rsidRDefault="00DF19A6" w:rsidP="007C121A">
            <w:pPr>
              <w:spacing w:after="120" w:line="360" w:lineRule="auto"/>
              <w:rPr>
                <w:bCs/>
                <w:szCs w:val="20"/>
              </w:rPr>
            </w:pPr>
            <w:r>
              <w:rPr>
                <w:bCs/>
                <w:szCs w:val="20"/>
              </w:rPr>
              <w:t xml:space="preserve">   2.1. </w:t>
            </w:r>
            <w:r w:rsidRPr="00C02805">
              <w:rPr>
                <w:bCs/>
                <w:szCs w:val="20"/>
              </w:rPr>
              <w:t>Thông tin bị trùng, rỗng.</w:t>
            </w:r>
          </w:p>
          <w:p w14:paraId="64943A8C" w14:textId="77777777" w:rsidR="00DF19A6" w:rsidRPr="00C02805" w:rsidRDefault="00DF19A6" w:rsidP="007C121A">
            <w:pPr>
              <w:spacing w:after="120" w:line="360" w:lineRule="auto"/>
              <w:rPr>
                <w:bCs/>
                <w:szCs w:val="20"/>
              </w:rPr>
            </w:pPr>
            <w:r>
              <w:rPr>
                <w:bCs/>
                <w:szCs w:val="20"/>
              </w:rPr>
              <w:t xml:space="preserve">   3.1. </w:t>
            </w:r>
            <w:r w:rsidRPr="00C02805">
              <w:rPr>
                <w:bCs/>
                <w:szCs w:val="20"/>
              </w:rPr>
              <w:t>Lập lại bước 1 luồng sự kiện chính.</w:t>
            </w:r>
          </w:p>
        </w:tc>
      </w:tr>
      <w:tr w:rsidR="00DF19A6" w:rsidRPr="00C02805" w14:paraId="16FBDE55"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2A0EA7D6"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F49953C" w14:textId="77777777" w:rsidR="00DF19A6" w:rsidRPr="00C02805" w:rsidRDefault="00DF19A6" w:rsidP="007C121A">
            <w:pPr>
              <w:spacing w:after="120" w:line="360" w:lineRule="auto"/>
              <w:rPr>
                <w:b/>
                <w:bCs/>
                <w:szCs w:val="20"/>
              </w:rPr>
            </w:pPr>
            <w:r w:rsidRPr="00C02805">
              <w:rPr>
                <w:b/>
                <w:bCs/>
                <w:szCs w:val="20"/>
              </w:rPr>
              <w:t>XoaLoaiSP</w:t>
            </w:r>
          </w:p>
          <w:p w14:paraId="14EEE622" w14:textId="77777777" w:rsidR="00DF19A6" w:rsidRPr="00C02805" w:rsidRDefault="00DF19A6" w:rsidP="007C121A">
            <w:pPr>
              <w:spacing w:after="120" w:line="360" w:lineRule="auto"/>
              <w:rPr>
                <w:bCs/>
                <w:szCs w:val="20"/>
              </w:rPr>
            </w:pPr>
            <w:r w:rsidRPr="00C02805">
              <w:rPr>
                <w:bCs/>
                <w:szCs w:val="20"/>
              </w:rPr>
              <w:t>1. Admin chọn loại sản phẩm muốn xóa</w:t>
            </w:r>
          </w:p>
          <w:p w14:paraId="2BFF56D5" w14:textId="77777777" w:rsidR="00DF19A6" w:rsidRPr="00C02805" w:rsidRDefault="00DF19A6" w:rsidP="007C121A">
            <w:pPr>
              <w:spacing w:after="120" w:line="360" w:lineRule="auto"/>
              <w:rPr>
                <w:bCs/>
                <w:szCs w:val="20"/>
              </w:rPr>
            </w:pPr>
            <w:r w:rsidRPr="00C02805">
              <w:rPr>
                <w:bCs/>
                <w:szCs w:val="20"/>
              </w:rPr>
              <w:t>2.Kiểm tra xem loại sản phẩm đó có sản phẩm nào chưa?</w:t>
            </w:r>
          </w:p>
          <w:p w14:paraId="7DB2F0DB" w14:textId="3D9A0478" w:rsidR="00DF19A6" w:rsidRDefault="00DF19A6" w:rsidP="007C121A">
            <w:pPr>
              <w:spacing w:after="120" w:line="360" w:lineRule="auto"/>
              <w:rPr>
                <w:bCs/>
                <w:szCs w:val="20"/>
              </w:rPr>
            </w:pPr>
            <w:r w:rsidRPr="00C02805">
              <w:rPr>
                <w:bCs/>
                <w:szCs w:val="20"/>
              </w:rPr>
              <w:t>3. Admin nhấn nút xóa</w:t>
            </w:r>
          </w:p>
          <w:p w14:paraId="58AA5725" w14:textId="7FB35D0A" w:rsidR="003C1026" w:rsidRDefault="003C1026" w:rsidP="007C121A">
            <w:pPr>
              <w:spacing w:after="120" w:line="360" w:lineRule="auto"/>
              <w:rPr>
                <w:bCs/>
                <w:szCs w:val="20"/>
              </w:rPr>
            </w:pPr>
            <w:r>
              <w:rPr>
                <w:bCs/>
                <w:szCs w:val="20"/>
              </w:rPr>
              <w:lastRenderedPageBreak/>
              <w:t>4. He thong yeu xac nhan</w:t>
            </w:r>
          </w:p>
          <w:p w14:paraId="1F0555F3" w14:textId="6BE8FC94" w:rsidR="003C1026" w:rsidRPr="00C02805" w:rsidRDefault="003C1026" w:rsidP="007C121A">
            <w:pPr>
              <w:spacing w:after="120" w:line="360" w:lineRule="auto"/>
              <w:rPr>
                <w:bCs/>
                <w:szCs w:val="20"/>
              </w:rPr>
            </w:pPr>
            <w:r>
              <w:rPr>
                <w:bCs/>
                <w:szCs w:val="20"/>
              </w:rPr>
              <w:t>5. Dong y</w:t>
            </w:r>
          </w:p>
          <w:p w14:paraId="54CF0CB3" w14:textId="77777777" w:rsidR="00DF19A6" w:rsidRPr="00C02805" w:rsidRDefault="00DF19A6" w:rsidP="007C121A">
            <w:pPr>
              <w:spacing w:after="120" w:line="360" w:lineRule="auto"/>
              <w:rPr>
                <w:bCs/>
                <w:szCs w:val="20"/>
              </w:rPr>
            </w:pPr>
            <w:r w:rsidRPr="00C02805">
              <w:rPr>
                <w:bCs/>
                <w:szCs w:val="20"/>
              </w:rPr>
              <w:t>4. Cập nhật CSDL.</w:t>
            </w:r>
          </w:p>
          <w:p w14:paraId="262714B5" w14:textId="77777777" w:rsidR="00DF19A6" w:rsidRPr="00C02805" w:rsidRDefault="00DF19A6" w:rsidP="007C121A">
            <w:pPr>
              <w:spacing w:after="120" w:line="360" w:lineRule="auto"/>
              <w:rPr>
                <w:bCs/>
                <w:szCs w:val="20"/>
              </w:rPr>
            </w:pPr>
            <w:r w:rsidRPr="00C02805">
              <w:rPr>
                <w:bCs/>
                <w:szCs w:val="20"/>
              </w:rPr>
              <w:t>5. Hiển thị thông tin cập nhật.</w:t>
            </w:r>
          </w:p>
          <w:p w14:paraId="445229E3" w14:textId="77777777" w:rsidR="00DF19A6" w:rsidRPr="00C02805" w:rsidRDefault="00DF19A6" w:rsidP="007C121A">
            <w:pPr>
              <w:spacing w:after="120" w:line="360" w:lineRule="auto"/>
              <w:rPr>
                <w:bCs/>
                <w:szCs w:val="20"/>
              </w:rPr>
            </w:pPr>
            <w:r w:rsidRPr="00C02805">
              <w:rPr>
                <w:bCs/>
                <w:szCs w:val="20"/>
              </w:rPr>
              <w:t>6. Admin nhấn nút thoát.</w:t>
            </w:r>
          </w:p>
          <w:p w14:paraId="1F1DC3E8" w14:textId="77777777" w:rsidR="00DF19A6" w:rsidRPr="00C02805" w:rsidRDefault="00DF19A6" w:rsidP="007C121A">
            <w:pPr>
              <w:spacing w:after="120" w:line="360" w:lineRule="auto"/>
              <w:rPr>
                <w:bCs/>
                <w:szCs w:val="20"/>
              </w:rPr>
            </w:pPr>
            <w:r w:rsidRPr="00C02805">
              <w:rPr>
                <w:bCs/>
                <w:szCs w:val="20"/>
              </w:rPr>
              <w:t>7. Hủy màn hình cập nhật Quản lý Loại Sản Phẩm.</w:t>
            </w:r>
          </w:p>
          <w:p w14:paraId="53F157F9" w14:textId="77777777" w:rsidR="00DF19A6" w:rsidRPr="00C02805" w:rsidRDefault="00DF19A6" w:rsidP="007C121A">
            <w:pPr>
              <w:spacing w:after="120" w:line="360" w:lineRule="auto"/>
              <w:rPr>
                <w:bCs/>
                <w:szCs w:val="20"/>
              </w:rPr>
            </w:pPr>
            <w:r w:rsidRPr="00C02805">
              <w:rPr>
                <w:bCs/>
                <w:szCs w:val="20"/>
              </w:rPr>
              <w:t>Rẽ nhánh 1:</w:t>
            </w:r>
          </w:p>
          <w:p w14:paraId="6CC8CA3D" w14:textId="77777777" w:rsidR="00DF19A6" w:rsidRPr="00C02805" w:rsidRDefault="00DF19A6" w:rsidP="007C121A">
            <w:pPr>
              <w:spacing w:after="120" w:line="360" w:lineRule="auto"/>
              <w:rPr>
                <w:bCs/>
                <w:szCs w:val="20"/>
              </w:rPr>
            </w:pPr>
            <w:r>
              <w:rPr>
                <w:bCs/>
                <w:szCs w:val="20"/>
              </w:rPr>
              <w:t xml:space="preserve">   2.1. </w:t>
            </w:r>
            <w:r w:rsidRPr="00C02805">
              <w:rPr>
                <w:bCs/>
                <w:szCs w:val="20"/>
              </w:rPr>
              <w:t>Loại Sản Phẩm muốn xóa có sản phẩm</w:t>
            </w:r>
          </w:p>
          <w:p w14:paraId="6E037DBE" w14:textId="77777777" w:rsidR="00DF19A6" w:rsidRPr="00C02805" w:rsidRDefault="00DF19A6" w:rsidP="007C121A">
            <w:pPr>
              <w:spacing w:after="120" w:line="360" w:lineRule="auto"/>
              <w:rPr>
                <w:bCs/>
                <w:szCs w:val="20"/>
              </w:rPr>
            </w:pPr>
            <w:r>
              <w:rPr>
                <w:bCs/>
                <w:szCs w:val="20"/>
              </w:rPr>
              <w:t xml:space="preserve">   3.1. </w:t>
            </w:r>
            <w:r w:rsidRPr="00C02805">
              <w:rPr>
                <w:bCs/>
                <w:szCs w:val="20"/>
              </w:rPr>
              <w:t>Lập lại bước 1 luồng sự kiện chính.</w:t>
            </w:r>
          </w:p>
        </w:tc>
      </w:tr>
    </w:tbl>
    <w:p w14:paraId="01E9FF92" w14:textId="3D0688B0" w:rsidR="00DF19A6" w:rsidRDefault="00DF19A6" w:rsidP="00DF19A6">
      <w:pPr>
        <w:pStyle w:val="Heading3"/>
        <w:rPr>
          <w:rFonts w:cs="Times New Roman"/>
          <w:b/>
          <w:bCs w:val="0"/>
          <w:noProof/>
        </w:rPr>
      </w:pPr>
      <w:r w:rsidRPr="00C02805">
        <w:rPr>
          <w:rFonts w:cs="Times New Roman"/>
          <w:noProof/>
          <w:szCs w:val="24"/>
        </w:rPr>
        <w:lastRenderedPageBreak/>
        <w:drawing>
          <wp:anchor distT="0" distB="0" distL="114300" distR="114300" simplePos="0" relativeHeight="251663360" behindDoc="0" locked="0" layoutInCell="1" allowOverlap="1" wp14:anchorId="7FBC64DC" wp14:editId="25201E69">
            <wp:simplePos x="0" y="0"/>
            <wp:positionH relativeFrom="margin">
              <wp:align>left</wp:align>
            </wp:positionH>
            <wp:positionV relativeFrom="paragraph">
              <wp:posOffset>730885</wp:posOffset>
            </wp:positionV>
            <wp:extent cx="5736590" cy="143256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6590" cy="1432560"/>
                    </a:xfrm>
                    <a:prstGeom prst="rect">
                      <a:avLst/>
                    </a:prstGeom>
                    <a:noFill/>
                    <a:ln>
                      <a:noFill/>
                    </a:ln>
                  </pic:spPr>
                </pic:pic>
              </a:graphicData>
            </a:graphic>
            <wp14:sizeRelV relativeFrom="margin">
              <wp14:pctHeight>0</wp14:pctHeight>
            </wp14:sizeRelV>
          </wp:anchor>
        </w:drawing>
      </w:r>
      <w:r w:rsidRPr="00815056">
        <w:rPr>
          <w:rFonts w:cs="Times New Roman"/>
          <w:b/>
          <w:bCs w:val="0"/>
          <w:noProof/>
        </w:rPr>
        <w:t>Mô tả Usecase Quản lý Thông Tin Khách hàng</w:t>
      </w:r>
    </w:p>
    <w:p w14:paraId="6D154198" w14:textId="15FAE327" w:rsidR="00DF19A6" w:rsidRDefault="00DF19A6" w:rsidP="00DF19A6">
      <w:pPr>
        <w:pStyle w:val="BodyText"/>
        <w:ind w:left="153"/>
        <w:rPr>
          <w:i/>
          <w:szCs w:val="26"/>
        </w:rPr>
      </w:pPr>
      <w:r>
        <w:t>Hình 5-5:</w:t>
      </w:r>
      <w:r w:rsidRPr="00DF19A6">
        <w:rPr>
          <w:i/>
          <w:szCs w:val="26"/>
        </w:rPr>
        <w:t xml:space="preserve"> </w:t>
      </w:r>
      <w:r w:rsidRPr="00681898">
        <w:rPr>
          <w:i/>
          <w:szCs w:val="26"/>
        </w:rPr>
        <w:t>Sơ đồ Usecase quản lý thông tin khách hàng</w:t>
      </w:r>
    </w:p>
    <w:p w14:paraId="7DA8A2EB" w14:textId="77777777" w:rsidR="00DF19A6" w:rsidRPr="00C02805" w:rsidRDefault="00DF19A6" w:rsidP="00DF19A6">
      <w:pPr>
        <w:spacing w:line="360" w:lineRule="auto"/>
        <w:jc w:val="both"/>
        <w:rPr>
          <w:noProof/>
        </w:rPr>
      </w:pPr>
      <w:r w:rsidRPr="00C02805">
        <w:rPr>
          <w:noProof/>
        </w:rPr>
        <w:t>*Mô tả Usecase quản lý thông tin khách hàng</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DF19A6" w:rsidRPr="00C02805" w14:paraId="059BB932" w14:textId="77777777" w:rsidTr="007C121A">
        <w:trPr>
          <w:trHeight w:val="582"/>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97F0E20" w14:textId="77777777" w:rsidR="00DF19A6" w:rsidRPr="00C02805" w:rsidRDefault="00DF19A6"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2A4DCC1A" w14:textId="77777777" w:rsidR="00DF19A6" w:rsidRPr="00C02805" w:rsidRDefault="00DF19A6" w:rsidP="007C121A">
            <w:pPr>
              <w:spacing w:after="120" w:line="360" w:lineRule="auto"/>
              <w:rPr>
                <w:bCs/>
                <w:szCs w:val="20"/>
              </w:rPr>
            </w:pPr>
            <w:r w:rsidRPr="00C02805">
              <w:rPr>
                <w:bCs/>
                <w:szCs w:val="20"/>
              </w:rPr>
              <w:t>Quản lý Thông Tin Khách Hàng</w:t>
            </w:r>
          </w:p>
        </w:tc>
      </w:tr>
      <w:tr w:rsidR="00DF19A6" w:rsidRPr="00C02805" w14:paraId="0211FFC5"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21C6C09" w14:textId="77777777" w:rsidR="00DF19A6" w:rsidRPr="00C02805" w:rsidRDefault="00DF19A6"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576969F0"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p>
        </w:tc>
      </w:tr>
      <w:tr w:rsidR="00DF19A6" w:rsidRPr="00C02805" w14:paraId="31425317"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078DEB68" w14:textId="77777777" w:rsidR="00DF19A6" w:rsidRPr="00C02805" w:rsidRDefault="00DF19A6"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6A8CA928"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r w:rsidRPr="00C02805">
              <w:rPr>
                <w:bCs/>
                <w:szCs w:val="20"/>
              </w:rPr>
              <w:t xml:space="preserve"> xem thông tin các khách hàng và thực hiện các chức năng: Thêm, Xóa, Sửa và Tìm kiếm khách hàng.</w:t>
            </w:r>
          </w:p>
        </w:tc>
      </w:tr>
      <w:tr w:rsidR="00DF19A6" w:rsidRPr="00C02805" w14:paraId="58668F86"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87A75AA" w14:textId="77777777" w:rsidR="00DF19A6" w:rsidRPr="00C02805" w:rsidRDefault="00DF19A6"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6D00F291" w14:textId="77777777" w:rsidR="00DF19A6" w:rsidRPr="00C02805" w:rsidRDefault="00DF19A6" w:rsidP="007C121A">
            <w:pPr>
              <w:spacing w:after="120" w:line="360" w:lineRule="auto"/>
              <w:rPr>
                <w:bCs/>
                <w:szCs w:val="20"/>
              </w:rPr>
            </w:pPr>
          </w:p>
        </w:tc>
      </w:tr>
      <w:tr w:rsidR="00DF19A6" w:rsidRPr="00C02805" w14:paraId="62A60D5F"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719CE26A" w14:textId="77777777" w:rsidR="00DF19A6" w:rsidRPr="00C02805" w:rsidRDefault="00DF19A6"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2AA6FB70" w14:textId="77777777" w:rsidR="00DF19A6" w:rsidRPr="00C02805" w:rsidRDefault="00DF19A6" w:rsidP="007C121A">
            <w:pPr>
              <w:spacing w:after="120" w:line="360" w:lineRule="auto"/>
              <w:rPr>
                <w:bCs/>
                <w:szCs w:val="20"/>
              </w:rPr>
            </w:pPr>
            <w:r w:rsidRPr="00C02805">
              <w:rPr>
                <w:bCs/>
                <w:szCs w:val="20"/>
              </w:rPr>
              <w:t>Success:</w:t>
            </w:r>
          </w:p>
          <w:p w14:paraId="6308C623" w14:textId="77777777" w:rsidR="00DF19A6" w:rsidRPr="00C02805" w:rsidRDefault="00DF19A6" w:rsidP="007C121A">
            <w:pPr>
              <w:spacing w:after="120" w:line="360" w:lineRule="auto"/>
              <w:rPr>
                <w:bCs/>
                <w:szCs w:val="20"/>
              </w:rPr>
            </w:pPr>
            <w:r w:rsidRPr="00C02805">
              <w:rPr>
                <w:bCs/>
                <w:szCs w:val="20"/>
              </w:rPr>
              <w:lastRenderedPageBreak/>
              <w:t>Fail:</w:t>
            </w:r>
          </w:p>
        </w:tc>
      </w:tr>
      <w:tr w:rsidR="00DF19A6" w:rsidRPr="00C02805" w14:paraId="30606355"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175BDB7E" w14:textId="77777777" w:rsidR="00DF19A6" w:rsidRPr="00C02805" w:rsidRDefault="00DF19A6" w:rsidP="007C121A">
            <w:pPr>
              <w:spacing w:after="120" w:line="360" w:lineRule="auto"/>
              <w:rPr>
                <w:bCs/>
                <w:szCs w:val="20"/>
              </w:rPr>
            </w:pPr>
            <w:r w:rsidRPr="00C02805">
              <w:rPr>
                <w:bCs/>
                <w:szCs w:val="20"/>
              </w:rPr>
              <w:lastRenderedPageBreak/>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3A002C6B" w14:textId="77777777" w:rsidR="00DF19A6" w:rsidRPr="00C02805" w:rsidRDefault="00DF19A6" w:rsidP="007C121A">
            <w:pPr>
              <w:spacing w:after="120" w:line="360" w:lineRule="auto"/>
              <w:rPr>
                <w:bCs/>
                <w:szCs w:val="20"/>
              </w:rPr>
            </w:pPr>
            <w:r w:rsidRPr="00C02805">
              <w:rPr>
                <w:bCs/>
                <w:szCs w:val="20"/>
              </w:rPr>
              <w:t>Admin chọn chức năng Quản lý Thông Tin Khách Hàng.</w:t>
            </w:r>
          </w:p>
          <w:p w14:paraId="33B4CED4" w14:textId="77777777" w:rsidR="00DF19A6" w:rsidRPr="00C02805" w:rsidRDefault="00DF19A6" w:rsidP="007C121A">
            <w:pPr>
              <w:spacing w:after="120" w:line="360" w:lineRule="auto"/>
              <w:rPr>
                <w:bCs/>
                <w:szCs w:val="20"/>
              </w:rPr>
            </w:pPr>
            <w:r w:rsidRPr="00C02805">
              <w:rPr>
                <w:bCs/>
                <w:szCs w:val="20"/>
              </w:rPr>
              <w:t>Hệ thống hiển thị màn hình Quản lý Thông Tin Khách Hàng.</w:t>
            </w:r>
          </w:p>
          <w:p w14:paraId="3A6F5935" w14:textId="77777777" w:rsidR="00DF19A6" w:rsidRPr="00C02805" w:rsidRDefault="00DF19A6" w:rsidP="00DF19A6">
            <w:pPr>
              <w:numPr>
                <w:ilvl w:val="0"/>
                <w:numId w:val="31"/>
              </w:numPr>
              <w:spacing w:after="120" w:line="360" w:lineRule="auto"/>
              <w:rPr>
                <w:bCs/>
                <w:szCs w:val="20"/>
              </w:rPr>
            </w:pPr>
            <w:r w:rsidRPr="00C02805">
              <w:rPr>
                <w:bCs/>
                <w:szCs w:val="20"/>
              </w:rPr>
              <w:t>Extend Use Case ThemKhachHang</w:t>
            </w:r>
          </w:p>
          <w:p w14:paraId="5CBE16F3" w14:textId="77777777" w:rsidR="00DF19A6" w:rsidRPr="00C02805" w:rsidRDefault="00DF19A6" w:rsidP="00DF19A6">
            <w:pPr>
              <w:numPr>
                <w:ilvl w:val="0"/>
                <w:numId w:val="31"/>
              </w:numPr>
              <w:spacing w:after="120" w:line="360" w:lineRule="auto"/>
              <w:rPr>
                <w:bCs/>
                <w:szCs w:val="20"/>
              </w:rPr>
            </w:pPr>
            <w:r w:rsidRPr="00C02805">
              <w:rPr>
                <w:bCs/>
                <w:szCs w:val="20"/>
              </w:rPr>
              <w:t>Extend Use Case SuaKhachHang</w:t>
            </w:r>
          </w:p>
          <w:p w14:paraId="03835A2C" w14:textId="77777777" w:rsidR="00DF19A6" w:rsidRPr="00C02805" w:rsidRDefault="00DF19A6" w:rsidP="00DF19A6">
            <w:pPr>
              <w:numPr>
                <w:ilvl w:val="0"/>
                <w:numId w:val="31"/>
              </w:numPr>
              <w:spacing w:after="120" w:line="360" w:lineRule="auto"/>
              <w:rPr>
                <w:bCs/>
                <w:szCs w:val="20"/>
              </w:rPr>
            </w:pPr>
            <w:r w:rsidRPr="00C02805">
              <w:rPr>
                <w:bCs/>
                <w:szCs w:val="20"/>
              </w:rPr>
              <w:t>Extend Use Case XoaKhachHang</w:t>
            </w:r>
          </w:p>
          <w:p w14:paraId="6127010E" w14:textId="77777777" w:rsidR="00DF19A6" w:rsidRPr="00C02805" w:rsidRDefault="00DF19A6" w:rsidP="00DF19A6">
            <w:pPr>
              <w:numPr>
                <w:ilvl w:val="0"/>
                <w:numId w:val="31"/>
              </w:numPr>
              <w:spacing w:after="120" w:line="360" w:lineRule="auto"/>
              <w:rPr>
                <w:bCs/>
                <w:szCs w:val="20"/>
              </w:rPr>
            </w:pPr>
            <w:r w:rsidRPr="00C02805">
              <w:rPr>
                <w:bCs/>
                <w:szCs w:val="20"/>
              </w:rPr>
              <w:t>Extend Use Case</w:t>
            </w:r>
            <w:r>
              <w:rPr>
                <w:bCs/>
                <w:szCs w:val="20"/>
              </w:rPr>
              <w:t xml:space="preserve"> </w:t>
            </w:r>
            <w:r w:rsidRPr="00C02805">
              <w:rPr>
                <w:bCs/>
                <w:szCs w:val="20"/>
              </w:rPr>
              <w:t>TimKiemKhachHang</w:t>
            </w:r>
          </w:p>
        </w:tc>
      </w:tr>
      <w:tr w:rsidR="00DF19A6" w:rsidRPr="00C02805" w14:paraId="3FF7CEC2"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7CCF8745" w14:textId="77777777" w:rsidR="00DF19A6" w:rsidRPr="00C02805" w:rsidRDefault="00DF19A6"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408568A3" w14:textId="77777777" w:rsidR="00DF19A6" w:rsidRPr="00C02805" w:rsidRDefault="00DF19A6" w:rsidP="007C121A">
            <w:pPr>
              <w:spacing w:after="120" w:line="360" w:lineRule="auto"/>
              <w:rPr>
                <w:bCs/>
                <w:szCs w:val="20"/>
              </w:rPr>
            </w:pPr>
            <w:r w:rsidRPr="00C02805">
              <w:rPr>
                <w:bCs/>
                <w:szCs w:val="20"/>
              </w:rPr>
              <w:t>Admin nhấn nút Thoát</w:t>
            </w:r>
          </w:p>
          <w:p w14:paraId="590C17BF" w14:textId="77777777" w:rsidR="00DF19A6" w:rsidRPr="00C02805" w:rsidRDefault="00DF19A6" w:rsidP="007C121A">
            <w:pPr>
              <w:spacing w:after="120" w:line="360" w:lineRule="auto"/>
              <w:rPr>
                <w:bCs/>
                <w:szCs w:val="20"/>
              </w:rPr>
            </w:pPr>
            <w:r w:rsidRPr="00C02805">
              <w:rPr>
                <w:bCs/>
                <w:szCs w:val="20"/>
              </w:rPr>
              <w:t>Hệ thống hủy màn hình Quản lý Thông Tin Khách Hàng.</w:t>
            </w:r>
          </w:p>
        </w:tc>
      </w:tr>
      <w:tr w:rsidR="00DF19A6" w:rsidRPr="00C02805" w14:paraId="7B53CACB"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0C3B02F"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E4ACE66" w14:textId="77777777" w:rsidR="00DF19A6" w:rsidRPr="00C02805" w:rsidRDefault="00DF19A6" w:rsidP="007C121A">
            <w:pPr>
              <w:spacing w:after="120" w:line="360" w:lineRule="auto"/>
              <w:rPr>
                <w:b/>
                <w:bCs/>
                <w:szCs w:val="20"/>
              </w:rPr>
            </w:pPr>
            <w:r w:rsidRPr="00C02805">
              <w:rPr>
                <w:b/>
                <w:bCs/>
                <w:szCs w:val="20"/>
              </w:rPr>
              <w:t>ThemKhachHang</w:t>
            </w:r>
          </w:p>
          <w:p w14:paraId="66DCD1EE" w14:textId="77777777" w:rsidR="00DF19A6" w:rsidRPr="00C02805" w:rsidRDefault="00DF19A6" w:rsidP="007C121A">
            <w:pPr>
              <w:spacing w:after="120" w:line="360" w:lineRule="auto"/>
              <w:rPr>
                <w:bCs/>
                <w:szCs w:val="20"/>
              </w:rPr>
            </w:pPr>
            <w:r w:rsidRPr="00C02805">
              <w:rPr>
                <w:bCs/>
                <w:szCs w:val="20"/>
              </w:rPr>
              <w:t>1. Admin nhập thông tin khách hàng</w:t>
            </w:r>
          </w:p>
          <w:p w14:paraId="406E7E1D" w14:textId="77777777" w:rsidR="00DF19A6" w:rsidRPr="00C02805" w:rsidRDefault="00DF19A6" w:rsidP="007C121A">
            <w:pPr>
              <w:spacing w:after="120" w:line="360" w:lineRule="auto"/>
              <w:rPr>
                <w:bCs/>
                <w:szCs w:val="20"/>
              </w:rPr>
            </w:pPr>
            <w:r w:rsidRPr="00C02805">
              <w:rPr>
                <w:bCs/>
                <w:szCs w:val="20"/>
              </w:rPr>
              <w:t>2. Kiểm tra ràng buộc thông tin.</w:t>
            </w:r>
          </w:p>
          <w:p w14:paraId="69E8F287" w14:textId="77777777" w:rsidR="00DF19A6" w:rsidRPr="00C02805" w:rsidRDefault="00DF19A6" w:rsidP="007C121A">
            <w:pPr>
              <w:spacing w:after="120" w:line="360" w:lineRule="auto"/>
              <w:rPr>
                <w:bCs/>
                <w:szCs w:val="20"/>
              </w:rPr>
            </w:pPr>
            <w:r w:rsidRPr="00C02805">
              <w:rPr>
                <w:bCs/>
                <w:szCs w:val="20"/>
              </w:rPr>
              <w:t>3. Admin nhấn nút thêm.</w:t>
            </w:r>
          </w:p>
          <w:p w14:paraId="28AD16A3" w14:textId="77777777" w:rsidR="00DF19A6" w:rsidRPr="00C02805" w:rsidRDefault="00DF19A6" w:rsidP="007C121A">
            <w:pPr>
              <w:spacing w:after="120" w:line="360" w:lineRule="auto"/>
              <w:rPr>
                <w:bCs/>
                <w:szCs w:val="20"/>
              </w:rPr>
            </w:pPr>
            <w:r w:rsidRPr="00C02805">
              <w:rPr>
                <w:bCs/>
                <w:szCs w:val="20"/>
              </w:rPr>
              <w:t>4. Cập nhật CSDL.</w:t>
            </w:r>
          </w:p>
          <w:p w14:paraId="134A2CC8" w14:textId="77777777" w:rsidR="00DF19A6" w:rsidRPr="00C02805" w:rsidRDefault="00DF19A6" w:rsidP="007C121A">
            <w:pPr>
              <w:spacing w:after="120" w:line="360" w:lineRule="auto"/>
              <w:rPr>
                <w:bCs/>
                <w:szCs w:val="20"/>
              </w:rPr>
            </w:pPr>
            <w:r w:rsidRPr="00C02805">
              <w:rPr>
                <w:bCs/>
                <w:szCs w:val="20"/>
              </w:rPr>
              <w:t>5. Hiển thị thông tin cập nhật.</w:t>
            </w:r>
          </w:p>
          <w:p w14:paraId="1FA4A5A9" w14:textId="77777777" w:rsidR="00DF19A6" w:rsidRPr="00C02805" w:rsidRDefault="00DF19A6" w:rsidP="007C121A">
            <w:pPr>
              <w:spacing w:after="120" w:line="360" w:lineRule="auto"/>
              <w:rPr>
                <w:bCs/>
                <w:szCs w:val="20"/>
              </w:rPr>
            </w:pPr>
            <w:r w:rsidRPr="00C02805">
              <w:rPr>
                <w:bCs/>
                <w:szCs w:val="20"/>
              </w:rPr>
              <w:t>6. Admin nhấn nút thoát.</w:t>
            </w:r>
          </w:p>
          <w:p w14:paraId="0A74164B" w14:textId="77777777" w:rsidR="00DF19A6" w:rsidRPr="00C02805" w:rsidRDefault="00DF19A6" w:rsidP="007C121A">
            <w:pPr>
              <w:spacing w:after="120" w:line="360" w:lineRule="auto"/>
              <w:rPr>
                <w:bCs/>
                <w:szCs w:val="20"/>
              </w:rPr>
            </w:pPr>
            <w:r w:rsidRPr="00C02805">
              <w:rPr>
                <w:bCs/>
                <w:szCs w:val="20"/>
              </w:rPr>
              <w:t>7. Hủy màn hình cập nhật Quản lý thông tin khách hàng.</w:t>
            </w:r>
          </w:p>
          <w:p w14:paraId="2288032E" w14:textId="77777777" w:rsidR="00DF19A6" w:rsidRPr="00C02805" w:rsidRDefault="00DF19A6" w:rsidP="007C121A">
            <w:pPr>
              <w:spacing w:after="120" w:line="360" w:lineRule="auto"/>
              <w:rPr>
                <w:bCs/>
                <w:szCs w:val="20"/>
              </w:rPr>
            </w:pPr>
            <w:r w:rsidRPr="00C02805">
              <w:rPr>
                <w:bCs/>
                <w:szCs w:val="20"/>
              </w:rPr>
              <w:t>Rẽ nhánh 1:</w:t>
            </w:r>
          </w:p>
          <w:p w14:paraId="56EEBD92" w14:textId="77777777" w:rsidR="00DF19A6" w:rsidRPr="00C02805" w:rsidRDefault="00DF19A6" w:rsidP="007C121A">
            <w:pPr>
              <w:spacing w:after="120" w:line="360" w:lineRule="auto"/>
              <w:rPr>
                <w:bCs/>
                <w:szCs w:val="20"/>
              </w:rPr>
            </w:pPr>
            <w:r>
              <w:rPr>
                <w:bCs/>
                <w:szCs w:val="20"/>
              </w:rPr>
              <w:t xml:space="preserve">   2.1. </w:t>
            </w:r>
            <w:r w:rsidRPr="00C02805">
              <w:rPr>
                <w:bCs/>
                <w:szCs w:val="20"/>
              </w:rPr>
              <w:t>Kiểm tra thông tin bị rỗng.</w:t>
            </w:r>
          </w:p>
          <w:p w14:paraId="1FEB7D48" w14:textId="77777777" w:rsidR="00DF19A6" w:rsidRPr="00C02805" w:rsidRDefault="00DF19A6" w:rsidP="007C121A">
            <w:pPr>
              <w:spacing w:after="120" w:line="360" w:lineRule="auto"/>
              <w:rPr>
                <w:bCs/>
                <w:szCs w:val="20"/>
              </w:rPr>
            </w:pPr>
            <w:r>
              <w:rPr>
                <w:bCs/>
                <w:szCs w:val="20"/>
              </w:rPr>
              <w:t xml:space="preserve">   3.1. </w:t>
            </w:r>
            <w:r w:rsidRPr="00C02805">
              <w:rPr>
                <w:bCs/>
                <w:szCs w:val="20"/>
              </w:rPr>
              <w:t>Lập lại bước 1 luồng sự kiện chính.</w:t>
            </w:r>
          </w:p>
          <w:p w14:paraId="2831F492" w14:textId="77777777" w:rsidR="00DF19A6" w:rsidRPr="00C02805" w:rsidRDefault="00DF19A6" w:rsidP="007C121A">
            <w:pPr>
              <w:spacing w:after="120" w:line="360" w:lineRule="auto"/>
              <w:rPr>
                <w:bCs/>
                <w:szCs w:val="20"/>
              </w:rPr>
            </w:pPr>
            <w:r w:rsidRPr="00C02805">
              <w:rPr>
                <w:bCs/>
                <w:szCs w:val="20"/>
              </w:rPr>
              <w:t>Rẽ nhánh 2:</w:t>
            </w:r>
          </w:p>
          <w:p w14:paraId="1F804E79" w14:textId="77777777" w:rsidR="00DF19A6" w:rsidRPr="00C02805" w:rsidRDefault="00DF19A6" w:rsidP="007C121A">
            <w:pPr>
              <w:spacing w:after="120" w:line="360" w:lineRule="auto"/>
              <w:rPr>
                <w:bCs/>
                <w:szCs w:val="20"/>
              </w:rPr>
            </w:pPr>
            <w:r>
              <w:rPr>
                <w:bCs/>
                <w:szCs w:val="20"/>
              </w:rPr>
              <w:t xml:space="preserve">   4.1. </w:t>
            </w:r>
            <w:r w:rsidRPr="00C02805">
              <w:rPr>
                <w:bCs/>
                <w:szCs w:val="20"/>
              </w:rPr>
              <w:t>Thông tin bị trùng.</w:t>
            </w:r>
          </w:p>
          <w:p w14:paraId="184F2BBC" w14:textId="77777777" w:rsidR="00DF19A6" w:rsidRPr="00C02805" w:rsidRDefault="00DF19A6" w:rsidP="007C121A">
            <w:pPr>
              <w:spacing w:after="120" w:line="360" w:lineRule="auto"/>
              <w:rPr>
                <w:bCs/>
                <w:szCs w:val="20"/>
              </w:rPr>
            </w:pPr>
            <w:r>
              <w:rPr>
                <w:bCs/>
                <w:szCs w:val="20"/>
              </w:rPr>
              <w:t xml:space="preserve">   5.1.</w:t>
            </w:r>
            <w:r w:rsidRPr="00C02805">
              <w:rPr>
                <w:bCs/>
                <w:szCs w:val="20"/>
              </w:rPr>
              <w:t xml:space="preserve"> Lập lại bước 1 luồng sự kiện chính.</w:t>
            </w:r>
          </w:p>
          <w:p w14:paraId="304D927B" w14:textId="77777777" w:rsidR="00DF19A6" w:rsidRPr="00C02805" w:rsidRDefault="00DF19A6" w:rsidP="007C121A">
            <w:pPr>
              <w:spacing w:after="120" w:line="360" w:lineRule="auto"/>
              <w:rPr>
                <w:bCs/>
                <w:szCs w:val="20"/>
              </w:rPr>
            </w:pPr>
            <w:r w:rsidRPr="00C02805">
              <w:rPr>
                <w:bCs/>
                <w:szCs w:val="20"/>
              </w:rPr>
              <w:lastRenderedPageBreak/>
              <w:t>Rẽ nhánh 3:</w:t>
            </w:r>
          </w:p>
          <w:p w14:paraId="2AF94197" w14:textId="77777777" w:rsidR="00DF19A6" w:rsidRPr="00C02805" w:rsidRDefault="00DF19A6" w:rsidP="007C121A">
            <w:pPr>
              <w:spacing w:after="120" w:line="360" w:lineRule="auto"/>
              <w:rPr>
                <w:bCs/>
                <w:szCs w:val="20"/>
              </w:rPr>
            </w:pPr>
            <w:r>
              <w:rPr>
                <w:bCs/>
                <w:szCs w:val="20"/>
              </w:rPr>
              <w:t xml:space="preserve">   4.2.</w:t>
            </w:r>
            <w:r w:rsidRPr="00C02805">
              <w:rPr>
                <w:bCs/>
                <w:szCs w:val="20"/>
              </w:rPr>
              <w:t xml:space="preserve"> Kiểm tra thông tin khách hàng hợp lệ.</w:t>
            </w:r>
          </w:p>
          <w:p w14:paraId="37560D94" w14:textId="77777777" w:rsidR="00DF19A6" w:rsidRPr="00C02805" w:rsidRDefault="00DF19A6" w:rsidP="007C121A">
            <w:pPr>
              <w:spacing w:after="120" w:line="360" w:lineRule="auto"/>
              <w:rPr>
                <w:bCs/>
                <w:szCs w:val="20"/>
              </w:rPr>
            </w:pPr>
            <w:r>
              <w:rPr>
                <w:bCs/>
                <w:szCs w:val="20"/>
              </w:rPr>
              <w:t xml:space="preserve">   4.3. </w:t>
            </w:r>
            <w:r w:rsidRPr="00C02805">
              <w:rPr>
                <w:bCs/>
                <w:szCs w:val="20"/>
              </w:rPr>
              <w:t>Cập nhật CSDL.</w:t>
            </w:r>
          </w:p>
        </w:tc>
      </w:tr>
      <w:tr w:rsidR="00DF19A6" w:rsidRPr="00C02805" w14:paraId="004E014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897BA64" w14:textId="77777777" w:rsidR="00DF19A6" w:rsidRPr="00C02805" w:rsidRDefault="00DF19A6"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4FD676DA" w14:textId="77777777" w:rsidR="00DF19A6" w:rsidRPr="00C02805" w:rsidRDefault="00DF19A6" w:rsidP="007C121A">
            <w:pPr>
              <w:spacing w:after="120" w:line="360" w:lineRule="auto"/>
              <w:rPr>
                <w:b/>
                <w:bCs/>
                <w:szCs w:val="20"/>
              </w:rPr>
            </w:pPr>
            <w:r w:rsidRPr="00C02805">
              <w:rPr>
                <w:b/>
                <w:bCs/>
                <w:szCs w:val="20"/>
              </w:rPr>
              <w:t>SuaKhachHang</w:t>
            </w:r>
          </w:p>
          <w:p w14:paraId="719A71F1" w14:textId="77777777" w:rsidR="00DF19A6" w:rsidRPr="00C02805" w:rsidRDefault="00DF19A6" w:rsidP="007C121A">
            <w:pPr>
              <w:spacing w:after="120" w:line="360" w:lineRule="auto"/>
              <w:rPr>
                <w:bCs/>
                <w:szCs w:val="20"/>
              </w:rPr>
            </w:pPr>
            <w:r w:rsidRPr="00C02805">
              <w:rPr>
                <w:bCs/>
                <w:szCs w:val="20"/>
              </w:rPr>
              <w:t>1. Admin chọn</w:t>
            </w:r>
            <w:r>
              <w:rPr>
                <w:bCs/>
                <w:szCs w:val="20"/>
              </w:rPr>
              <w:t>,</w:t>
            </w:r>
            <w:r w:rsidRPr="00C02805">
              <w:rPr>
                <w:bCs/>
                <w:szCs w:val="20"/>
              </w:rPr>
              <w:t xml:space="preserve"> nhập thông tin khách hàng</w:t>
            </w:r>
          </w:p>
          <w:p w14:paraId="4D122834" w14:textId="77777777" w:rsidR="00DF19A6" w:rsidRPr="00C02805" w:rsidRDefault="00DF19A6" w:rsidP="007C121A">
            <w:pPr>
              <w:spacing w:after="120" w:line="360" w:lineRule="auto"/>
              <w:rPr>
                <w:bCs/>
                <w:szCs w:val="20"/>
              </w:rPr>
            </w:pPr>
            <w:r w:rsidRPr="00C02805">
              <w:rPr>
                <w:bCs/>
                <w:szCs w:val="20"/>
              </w:rPr>
              <w:t>2. Admin nhấn nút sửa</w:t>
            </w:r>
          </w:p>
          <w:p w14:paraId="4C9D4442" w14:textId="77777777" w:rsidR="00DF19A6" w:rsidRPr="00C02805" w:rsidRDefault="00DF19A6" w:rsidP="007C121A">
            <w:pPr>
              <w:spacing w:after="120" w:line="360" w:lineRule="auto"/>
              <w:rPr>
                <w:bCs/>
                <w:szCs w:val="20"/>
              </w:rPr>
            </w:pPr>
            <w:r w:rsidRPr="00C02805">
              <w:rPr>
                <w:bCs/>
                <w:szCs w:val="20"/>
              </w:rPr>
              <w:t>3. Cập nhật CSDL.</w:t>
            </w:r>
          </w:p>
          <w:p w14:paraId="48506AFF" w14:textId="77777777" w:rsidR="00DF19A6" w:rsidRPr="00C02805" w:rsidRDefault="00DF19A6" w:rsidP="007C121A">
            <w:pPr>
              <w:spacing w:after="120" w:line="360" w:lineRule="auto"/>
              <w:rPr>
                <w:bCs/>
                <w:szCs w:val="20"/>
              </w:rPr>
            </w:pPr>
            <w:r w:rsidRPr="00C02805">
              <w:rPr>
                <w:bCs/>
                <w:szCs w:val="20"/>
              </w:rPr>
              <w:t>4. Hiển thị thông tin cập nhật.</w:t>
            </w:r>
          </w:p>
          <w:p w14:paraId="50259C5E" w14:textId="77777777" w:rsidR="00DF19A6" w:rsidRPr="00C02805" w:rsidRDefault="00DF19A6" w:rsidP="007C121A">
            <w:pPr>
              <w:spacing w:after="120" w:line="360" w:lineRule="auto"/>
              <w:rPr>
                <w:bCs/>
                <w:szCs w:val="20"/>
              </w:rPr>
            </w:pPr>
            <w:r w:rsidRPr="00C02805">
              <w:rPr>
                <w:bCs/>
                <w:szCs w:val="20"/>
              </w:rPr>
              <w:t>5. Admin nhấn nút thoát.</w:t>
            </w:r>
          </w:p>
          <w:p w14:paraId="4DEC92EC" w14:textId="77777777" w:rsidR="00DF19A6" w:rsidRPr="00C02805" w:rsidRDefault="00DF19A6" w:rsidP="007C121A">
            <w:pPr>
              <w:spacing w:after="120" w:line="360" w:lineRule="auto"/>
              <w:rPr>
                <w:bCs/>
                <w:szCs w:val="20"/>
              </w:rPr>
            </w:pPr>
            <w:r w:rsidRPr="00C02805">
              <w:rPr>
                <w:bCs/>
                <w:szCs w:val="20"/>
              </w:rPr>
              <w:t>6. Hủy màn hình cập nhật Quản lý thông tin khách hàng.</w:t>
            </w:r>
          </w:p>
          <w:p w14:paraId="07CD3A3C" w14:textId="77777777" w:rsidR="00DF19A6" w:rsidRPr="00C02805" w:rsidRDefault="00DF19A6" w:rsidP="007C121A">
            <w:pPr>
              <w:spacing w:after="120" w:line="360" w:lineRule="auto"/>
              <w:rPr>
                <w:bCs/>
                <w:szCs w:val="20"/>
              </w:rPr>
            </w:pPr>
            <w:r w:rsidRPr="00C02805">
              <w:rPr>
                <w:bCs/>
                <w:szCs w:val="20"/>
              </w:rPr>
              <w:t>Rẽ nhánh 1:</w:t>
            </w:r>
          </w:p>
          <w:p w14:paraId="673FC2BF" w14:textId="77777777" w:rsidR="00DF19A6" w:rsidRPr="00C02805" w:rsidRDefault="00DF19A6" w:rsidP="007C121A">
            <w:pPr>
              <w:spacing w:after="120" w:line="360" w:lineRule="auto"/>
              <w:rPr>
                <w:bCs/>
                <w:szCs w:val="20"/>
              </w:rPr>
            </w:pPr>
            <w:r>
              <w:rPr>
                <w:bCs/>
                <w:szCs w:val="20"/>
              </w:rPr>
              <w:t xml:space="preserve">   4.1. </w:t>
            </w:r>
            <w:r w:rsidRPr="00C02805">
              <w:rPr>
                <w:bCs/>
                <w:szCs w:val="20"/>
              </w:rPr>
              <w:t>Thông tin bị trùng.</w:t>
            </w:r>
          </w:p>
          <w:p w14:paraId="141F0703" w14:textId="77777777" w:rsidR="00DF19A6" w:rsidRPr="00C02805" w:rsidRDefault="00DF19A6" w:rsidP="007C121A">
            <w:pPr>
              <w:spacing w:after="120" w:line="360" w:lineRule="auto"/>
              <w:rPr>
                <w:bCs/>
                <w:szCs w:val="20"/>
              </w:rPr>
            </w:pPr>
            <w:r>
              <w:rPr>
                <w:bCs/>
                <w:szCs w:val="20"/>
              </w:rPr>
              <w:t xml:space="preserve">   5.1.</w:t>
            </w:r>
            <w:r w:rsidRPr="00C02805">
              <w:rPr>
                <w:bCs/>
                <w:szCs w:val="20"/>
              </w:rPr>
              <w:t xml:space="preserve"> Lập lại bước 1 luồng sự kiện chính.</w:t>
            </w:r>
          </w:p>
          <w:p w14:paraId="055CA79B" w14:textId="77777777" w:rsidR="00DF19A6" w:rsidRPr="00C02805" w:rsidRDefault="00DF19A6" w:rsidP="007C121A">
            <w:pPr>
              <w:spacing w:after="120" w:line="360" w:lineRule="auto"/>
              <w:rPr>
                <w:bCs/>
                <w:szCs w:val="20"/>
              </w:rPr>
            </w:pPr>
            <w:r w:rsidRPr="00C02805">
              <w:rPr>
                <w:bCs/>
                <w:szCs w:val="20"/>
              </w:rPr>
              <w:t>Rẽ nhánh 2:</w:t>
            </w:r>
          </w:p>
          <w:p w14:paraId="4E968A8C" w14:textId="77777777" w:rsidR="00DF19A6" w:rsidRPr="00C02805" w:rsidRDefault="00DF19A6" w:rsidP="007C121A">
            <w:pPr>
              <w:spacing w:after="120" w:line="360" w:lineRule="auto"/>
              <w:rPr>
                <w:bCs/>
                <w:szCs w:val="20"/>
              </w:rPr>
            </w:pPr>
            <w:r>
              <w:rPr>
                <w:bCs/>
                <w:szCs w:val="20"/>
              </w:rPr>
              <w:t xml:space="preserve">   4.2.</w:t>
            </w:r>
            <w:r w:rsidRPr="00C02805">
              <w:rPr>
                <w:bCs/>
                <w:szCs w:val="20"/>
              </w:rPr>
              <w:t xml:space="preserve"> Kiểm tra thông tin khách hàng hợp lệ.</w:t>
            </w:r>
          </w:p>
        </w:tc>
      </w:tr>
      <w:tr w:rsidR="00DF19A6" w:rsidRPr="00C02805" w14:paraId="78ABA3CC"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B935077"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6D82B900" w14:textId="77777777" w:rsidR="00DF19A6" w:rsidRPr="00C02805" w:rsidRDefault="00DF19A6" w:rsidP="007C121A">
            <w:pPr>
              <w:spacing w:after="120" w:line="360" w:lineRule="auto"/>
              <w:rPr>
                <w:b/>
                <w:bCs/>
                <w:szCs w:val="20"/>
              </w:rPr>
            </w:pPr>
            <w:r w:rsidRPr="00C02805">
              <w:rPr>
                <w:b/>
                <w:bCs/>
                <w:szCs w:val="20"/>
              </w:rPr>
              <w:t>XoaKhachHang</w:t>
            </w:r>
          </w:p>
          <w:p w14:paraId="4B002012" w14:textId="77777777" w:rsidR="00DF19A6" w:rsidRPr="00C02805" w:rsidRDefault="00DF19A6" w:rsidP="007C121A">
            <w:pPr>
              <w:spacing w:after="120" w:line="360" w:lineRule="auto"/>
              <w:rPr>
                <w:bCs/>
                <w:szCs w:val="20"/>
              </w:rPr>
            </w:pPr>
            <w:r w:rsidRPr="00C02805">
              <w:rPr>
                <w:bCs/>
                <w:szCs w:val="20"/>
              </w:rPr>
              <w:t>1. Admin nhập id khách hàng cần xóa</w:t>
            </w:r>
          </w:p>
          <w:p w14:paraId="5EDB421B" w14:textId="77777777" w:rsidR="00DF19A6" w:rsidRPr="00C02805" w:rsidRDefault="00DF19A6" w:rsidP="007C121A">
            <w:pPr>
              <w:spacing w:after="120" w:line="360" w:lineRule="auto"/>
              <w:rPr>
                <w:bCs/>
                <w:szCs w:val="20"/>
              </w:rPr>
            </w:pPr>
            <w:r w:rsidRPr="00C02805">
              <w:rPr>
                <w:bCs/>
                <w:szCs w:val="20"/>
              </w:rPr>
              <w:t>2.Kiểm tra xem có id khách hàng đó không</w:t>
            </w:r>
          </w:p>
          <w:p w14:paraId="1C83F168" w14:textId="77777777" w:rsidR="00DF19A6" w:rsidRPr="00C02805" w:rsidRDefault="00DF19A6" w:rsidP="007C121A">
            <w:pPr>
              <w:spacing w:after="120" w:line="360" w:lineRule="auto"/>
              <w:rPr>
                <w:bCs/>
                <w:szCs w:val="20"/>
              </w:rPr>
            </w:pPr>
            <w:r w:rsidRPr="00C02805">
              <w:rPr>
                <w:bCs/>
                <w:szCs w:val="20"/>
              </w:rPr>
              <w:t>3. Admin nhấn nút xóa</w:t>
            </w:r>
          </w:p>
          <w:p w14:paraId="0CD0F654" w14:textId="77777777" w:rsidR="00DF19A6" w:rsidRPr="00C02805" w:rsidRDefault="00DF19A6" w:rsidP="007C121A">
            <w:pPr>
              <w:spacing w:after="120" w:line="360" w:lineRule="auto"/>
              <w:rPr>
                <w:bCs/>
                <w:szCs w:val="20"/>
              </w:rPr>
            </w:pPr>
            <w:r w:rsidRPr="00C02805">
              <w:rPr>
                <w:bCs/>
                <w:szCs w:val="20"/>
              </w:rPr>
              <w:t>4. Cập nhật CSDL.</w:t>
            </w:r>
          </w:p>
          <w:p w14:paraId="4786BC4C" w14:textId="77777777" w:rsidR="00DF19A6" w:rsidRPr="00C02805" w:rsidRDefault="00DF19A6" w:rsidP="007C121A">
            <w:pPr>
              <w:spacing w:after="120" w:line="360" w:lineRule="auto"/>
              <w:rPr>
                <w:bCs/>
                <w:szCs w:val="20"/>
              </w:rPr>
            </w:pPr>
            <w:r w:rsidRPr="00C02805">
              <w:rPr>
                <w:bCs/>
                <w:szCs w:val="20"/>
              </w:rPr>
              <w:t>5. Hiển thị thông tin cập nhật.</w:t>
            </w:r>
          </w:p>
          <w:p w14:paraId="16F289E7" w14:textId="77777777" w:rsidR="00DF19A6" w:rsidRPr="00C02805" w:rsidRDefault="00DF19A6" w:rsidP="007C121A">
            <w:pPr>
              <w:spacing w:after="120" w:line="360" w:lineRule="auto"/>
              <w:rPr>
                <w:bCs/>
                <w:szCs w:val="20"/>
              </w:rPr>
            </w:pPr>
            <w:r w:rsidRPr="00C02805">
              <w:rPr>
                <w:bCs/>
                <w:szCs w:val="20"/>
              </w:rPr>
              <w:t>6. Admin nhấn nút thoát.</w:t>
            </w:r>
          </w:p>
          <w:p w14:paraId="71A111AC" w14:textId="77777777" w:rsidR="00DF19A6" w:rsidRPr="00C02805" w:rsidRDefault="00DF19A6" w:rsidP="007C121A">
            <w:pPr>
              <w:spacing w:after="120" w:line="360" w:lineRule="auto"/>
              <w:rPr>
                <w:bCs/>
                <w:szCs w:val="20"/>
              </w:rPr>
            </w:pPr>
            <w:r w:rsidRPr="00C02805">
              <w:rPr>
                <w:bCs/>
                <w:szCs w:val="20"/>
              </w:rPr>
              <w:t>7. Hủy màn hình cập nhật Quản lý thông tin khách hàng.</w:t>
            </w:r>
          </w:p>
          <w:p w14:paraId="4B2FDA83" w14:textId="77777777" w:rsidR="00DF19A6" w:rsidRPr="00C02805" w:rsidRDefault="00DF19A6" w:rsidP="007C121A">
            <w:pPr>
              <w:spacing w:after="120" w:line="360" w:lineRule="auto"/>
              <w:rPr>
                <w:bCs/>
                <w:szCs w:val="20"/>
              </w:rPr>
            </w:pPr>
            <w:r w:rsidRPr="00C02805">
              <w:rPr>
                <w:bCs/>
                <w:szCs w:val="20"/>
              </w:rPr>
              <w:t>Rẽ nhánh 1:</w:t>
            </w:r>
          </w:p>
          <w:p w14:paraId="05DEA424" w14:textId="77777777" w:rsidR="00DF19A6" w:rsidRPr="00C02805" w:rsidRDefault="00DF19A6" w:rsidP="007C121A">
            <w:pPr>
              <w:spacing w:after="120" w:line="360" w:lineRule="auto"/>
              <w:rPr>
                <w:bCs/>
                <w:szCs w:val="20"/>
              </w:rPr>
            </w:pPr>
            <w:r>
              <w:rPr>
                <w:bCs/>
                <w:szCs w:val="20"/>
              </w:rPr>
              <w:lastRenderedPageBreak/>
              <w:t xml:space="preserve">   2.1. </w:t>
            </w:r>
            <w:r w:rsidRPr="00C02805">
              <w:rPr>
                <w:bCs/>
                <w:szCs w:val="20"/>
              </w:rPr>
              <w:t>Không có Tên khách hàng này</w:t>
            </w:r>
          </w:p>
          <w:p w14:paraId="494BB6AB" w14:textId="77777777" w:rsidR="00DF19A6" w:rsidRPr="00C02805" w:rsidRDefault="00DF19A6" w:rsidP="007C121A">
            <w:pPr>
              <w:spacing w:after="120" w:line="360" w:lineRule="auto"/>
              <w:rPr>
                <w:bCs/>
                <w:szCs w:val="20"/>
              </w:rPr>
            </w:pPr>
            <w:r>
              <w:rPr>
                <w:bCs/>
                <w:szCs w:val="20"/>
              </w:rPr>
              <w:t xml:space="preserve">   2.1. </w:t>
            </w:r>
            <w:r w:rsidRPr="00C02805">
              <w:rPr>
                <w:bCs/>
                <w:szCs w:val="20"/>
              </w:rPr>
              <w:t>Lập lại bước 1 luồng sự kiện chính.</w:t>
            </w:r>
          </w:p>
        </w:tc>
      </w:tr>
      <w:tr w:rsidR="00DF19A6" w:rsidRPr="00C02805" w14:paraId="08BB6A2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BB7B59A" w14:textId="77777777" w:rsidR="00DF19A6" w:rsidRPr="00C02805" w:rsidRDefault="00DF19A6"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1BED5C0" w14:textId="77777777" w:rsidR="00DF19A6" w:rsidRPr="00C02805" w:rsidRDefault="00DF19A6" w:rsidP="007C121A">
            <w:pPr>
              <w:spacing w:after="120" w:line="360" w:lineRule="auto"/>
              <w:rPr>
                <w:b/>
                <w:bCs/>
                <w:szCs w:val="20"/>
              </w:rPr>
            </w:pPr>
            <w:r w:rsidRPr="00C02805">
              <w:rPr>
                <w:b/>
                <w:bCs/>
                <w:szCs w:val="20"/>
              </w:rPr>
              <w:t>TimKiemKhachHang</w:t>
            </w:r>
          </w:p>
          <w:p w14:paraId="111AE385" w14:textId="77777777" w:rsidR="00DF19A6" w:rsidRPr="00C02805" w:rsidRDefault="00DF19A6" w:rsidP="007C121A">
            <w:pPr>
              <w:spacing w:after="120" w:line="360" w:lineRule="auto"/>
              <w:rPr>
                <w:bCs/>
                <w:szCs w:val="20"/>
              </w:rPr>
            </w:pPr>
            <w:r w:rsidRPr="00C02805">
              <w:rPr>
                <w:bCs/>
                <w:szCs w:val="20"/>
              </w:rPr>
              <w:t>1. Admin nhập tên khách hàng cần tìm</w:t>
            </w:r>
          </w:p>
          <w:p w14:paraId="4F9724B5" w14:textId="77777777" w:rsidR="00DF19A6" w:rsidRPr="00C02805" w:rsidRDefault="00DF19A6" w:rsidP="007C121A">
            <w:pPr>
              <w:spacing w:after="120" w:line="360" w:lineRule="auto"/>
              <w:rPr>
                <w:bCs/>
                <w:szCs w:val="20"/>
              </w:rPr>
            </w:pPr>
            <w:r w:rsidRPr="00C02805">
              <w:rPr>
                <w:bCs/>
                <w:szCs w:val="20"/>
              </w:rPr>
              <w:t>2.Kiểm tra xem có tên khách hàng không</w:t>
            </w:r>
          </w:p>
          <w:p w14:paraId="746817DB" w14:textId="77777777" w:rsidR="00DF19A6" w:rsidRPr="00C02805" w:rsidRDefault="00DF19A6" w:rsidP="007C121A">
            <w:pPr>
              <w:spacing w:after="120" w:line="360" w:lineRule="auto"/>
              <w:rPr>
                <w:bCs/>
                <w:szCs w:val="20"/>
              </w:rPr>
            </w:pPr>
            <w:r w:rsidRPr="00C02805">
              <w:rPr>
                <w:bCs/>
                <w:szCs w:val="20"/>
              </w:rPr>
              <w:t>3. Admin nhấn nút tìm</w:t>
            </w:r>
          </w:p>
          <w:p w14:paraId="5868202C" w14:textId="77777777" w:rsidR="00DF19A6" w:rsidRPr="00C02805" w:rsidRDefault="00DF19A6" w:rsidP="007C121A">
            <w:pPr>
              <w:spacing w:after="120" w:line="360" w:lineRule="auto"/>
              <w:rPr>
                <w:bCs/>
                <w:szCs w:val="20"/>
              </w:rPr>
            </w:pPr>
            <w:r w:rsidRPr="00C02805">
              <w:rPr>
                <w:bCs/>
                <w:szCs w:val="20"/>
              </w:rPr>
              <w:t>4. Hiển thị CSDL.</w:t>
            </w:r>
          </w:p>
          <w:p w14:paraId="2DA71C51" w14:textId="77777777" w:rsidR="00DF19A6" w:rsidRPr="00C02805" w:rsidRDefault="00DF19A6" w:rsidP="007C121A">
            <w:pPr>
              <w:spacing w:after="120" w:line="360" w:lineRule="auto"/>
              <w:rPr>
                <w:bCs/>
                <w:szCs w:val="20"/>
              </w:rPr>
            </w:pPr>
            <w:r w:rsidRPr="00C02805">
              <w:rPr>
                <w:bCs/>
                <w:szCs w:val="20"/>
              </w:rPr>
              <w:t>5. Admin nhấn nút thoát.</w:t>
            </w:r>
          </w:p>
          <w:p w14:paraId="7EF60B37" w14:textId="77777777" w:rsidR="00DF19A6" w:rsidRPr="00C02805" w:rsidRDefault="00DF19A6" w:rsidP="007C121A">
            <w:pPr>
              <w:spacing w:after="120" w:line="360" w:lineRule="auto"/>
              <w:rPr>
                <w:bCs/>
                <w:szCs w:val="20"/>
              </w:rPr>
            </w:pPr>
            <w:r w:rsidRPr="00C02805">
              <w:rPr>
                <w:bCs/>
                <w:szCs w:val="20"/>
              </w:rPr>
              <w:t>6. Hủy màn hình cập nhật Quản lý thông tin khách hàng.</w:t>
            </w:r>
          </w:p>
          <w:p w14:paraId="40193B3C" w14:textId="77777777" w:rsidR="00DF19A6" w:rsidRPr="00C02805" w:rsidRDefault="00DF19A6" w:rsidP="007C121A">
            <w:pPr>
              <w:spacing w:after="120" w:line="360" w:lineRule="auto"/>
              <w:rPr>
                <w:bCs/>
                <w:szCs w:val="20"/>
              </w:rPr>
            </w:pPr>
            <w:r w:rsidRPr="00C02805">
              <w:rPr>
                <w:bCs/>
                <w:szCs w:val="20"/>
              </w:rPr>
              <w:t>Rẽ nhánh 1:</w:t>
            </w:r>
          </w:p>
          <w:p w14:paraId="23024930" w14:textId="77777777" w:rsidR="00DF19A6" w:rsidRPr="00C02805" w:rsidRDefault="00DF19A6" w:rsidP="007C121A">
            <w:pPr>
              <w:spacing w:after="120" w:line="360" w:lineRule="auto"/>
              <w:rPr>
                <w:bCs/>
                <w:szCs w:val="20"/>
              </w:rPr>
            </w:pPr>
            <w:r>
              <w:rPr>
                <w:bCs/>
                <w:szCs w:val="20"/>
              </w:rPr>
              <w:t xml:space="preserve">   2.1. </w:t>
            </w:r>
            <w:r w:rsidRPr="00C02805">
              <w:rPr>
                <w:bCs/>
                <w:szCs w:val="20"/>
              </w:rPr>
              <w:t>Không có Tên khách hàng này</w:t>
            </w:r>
          </w:p>
          <w:p w14:paraId="29BE687E" w14:textId="77777777" w:rsidR="00DF19A6" w:rsidRPr="00C02805" w:rsidRDefault="00DF19A6" w:rsidP="007C121A">
            <w:pPr>
              <w:spacing w:after="120" w:line="360" w:lineRule="auto"/>
              <w:rPr>
                <w:bCs/>
                <w:szCs w:val="20"/>
              </w:rPr>
            </w:pPr>
            <w:r>
              <w:rPr>
                <w:bCs/>
                <w:szCs w:val="20"/>
              </w:rPr>
              <w:t xml:space="preserve">   2.1.</w:t>
            </w:r>
            <w:r w:rsidRPr="00C02805">
              <w:rPr>
                <w:bCs/>
                <w:szCs w:val="20"/>
              </w:rPr>
              <w:t xml:space="preserve"> Lập lại bước 1 luồng sự kiện chính.</w:t>
            </w:r>
          </w:p>
        </w:tc>
      </w:tr>
    </w:tbl>
    <w:p w14:paraId="54E91FA4" w14:textId="409AC385" w:rsidR="00DF19A6" w:rsidRDefault="00DF19A6" w:rsidP="00DF19A6">
      <w:pPr>
        <w:pStyle w:val="Heading3"/>
      </w:pPr>
      <w:r w:rsidRPr="00C02805">
        <w:rPr>
          <w:rFonts w:cs="Times New Roman"/>
          <w:noProof/>
          <w:szCs w:val="24"/>
        </w:rPr>
        <w:drawing>
          <wp:anchor distT="0" distB="0" distL="114300" distR="114300" simplePos="0" relativeHeight="251665408" behindDoc="0" locked="0" layoutInCell="1" allowOverlap="1" wp14:anchorId="5B3C946D" wp14:editId="29C1B6B7">
            <wp:simplePos x="0" y="0"/>
            <wp:positionH relativeFrom="margin">
              <wp:align>left</wp:align>
            </wp:positionH>
            <wp:positionV relativeFrom="paragraph">
              <wp:posOffset>710565</wp:posOffset>
            </wp:positionV>
            <wp:extent cx="5736590" cy="14922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6590" cy="1492250"/>
                    </a:xfrm>
                    <a:prstGeom prst="rect">
                      <a:avLst/>
                    </a:prstGeom>
                    <a:noFill/>
                    <a:ln>
                      <a:noFill/>
                    </a:ln>
                  </pic:spPr>
                </pic:pic>
              </a:graphicData>
            </a:graphic>
          </wp:anchor>
        </w:drawing>
      </w:r>
      <w:r>
        <w:t>Mô tả Usecase Quản lý Đơn hàng</w:t>
      </w:r>
    </w:p>
    <w:p w14:paraId="7DF212E6" w14:textId="315F44F6" w:rsidR="00DF19A6" w:rsidRDefault="00DF19A6" w:rsidP="00DF19A6">
      <w:pPr>
        <w:pStyle w:val="BodyText"/>
        <w:rPr>
          <w:i/>
          <w:szCs w:val="26"/>
        </w:rPr>
      </w:pPr>
      <w:r>
        <w:t>Hình 5-6:</w:t>
      </w:r>
      <w:r w:rsidRPr="00DF19A6">
        <w:rPr>
          <w:i/>
          <w:szCs w:val="26"/>
        </w:rPr>
        <w:t xml:space="preserve"> </w:t>
      </w:r>
      <w:r w:rsidRPr="00681898">
        <w:rPr>
          <w:i/>
          <w:szCs w:val="26"/>
        </w:rPr>
        <w:t>Sơ đồ Usecase quản lý đơn đặt hàng</w:t>
      </w:r>
    </w:p>
    <w:p w14:paraId="0FD72729" w14:textId="77777777" w:rsidR="00DF19A6" w:rsidRPr="00C02805" w:rsidRDefault="00DF19A6" w:rsidP="00DF19A6">
      <w:pPr>
        <w:spacing w:line="360" w:lineRule="auto"/>
        <w:jc w:val="both"/>
        <w:rPr>
          <w:noProof/>
        </w:rPr>
      </w:pPr>
      <w:r w:rsidRPr="00C02805">
        <w:rPr>
          <w:noProof/>
        </w:rPr>
        <w:t>Mô tả Usecase quản lý đơn đặt hàng</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DF19A6" w:rsidRPr="00C02805" w14:paraId="2E2DECB1" w14:textId="77777777" w:rsidTr="007C121A">
        <w:trPr>
          <w:trHeight w:val="582"/>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C06119B" w14:textId="77777777" w:rsidR="00DF19A6" w:rsidRPr="00C02805" w:rsidRDefault="00DF19A6"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1FDE4C9D" w14:textId="3594F23E" w:rsidR="00DF19A6" w:rsidRPr="00C02805" w:rsidRDefault="00DF19A6" w:rsidP="00B13295">
            <w:pPr>
              <w:spacing w:after="120" w:line="360" w:lineRule="auto"/>
              <w:rPr>
                <w:bCs/>
                <w:szCs w:val="20"/>
              </w:rPr>
            </w:pPr>
            <w:r w:rsidRPr="00C02805">
              <w:rPr>
                <w:bCs/>
                <w:szCs w:val="20"/>
              </w:rPr>
              <w:t>Quản lý ĐƠN HÀNG</w:t>
            </w:r>
          </w:p>
        </w:tc>
      </w:tr>
      <w:tr w:rsidR="00DF19A6" w:rsidRPr="00C02805" w14:paraId="4EDE802D"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32DE0AFB" w14:textId="77777777" w:rsidR="00DF19A6" w:rsidRPr="00C02805" w:rsidRDefault="00DF19A6"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0B58205E"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p>
        </w:tc>
      </w:tr>
      <w:tr w:rsidR="00DF19A6" w:rsidRPr="00C02805" w14:paraId="12A498C3"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8E829DF" w14:textId="77777777" w:rsidR="00DF19A6" w:rsidRPr="00C02805" w:rsidRDefault="00DF19A6" w:rsidP="007C121A">
            <w:pPr>
              <w:spacing w:after="120" w:line="360" w:lineRule="auto"/>
              <w:rPr>
                <w:bCs/>
                <w:szCs w:val="20"/>
              </w:rPr>
            </w:pPr>
            <w:r w:rsidRPr="00C02805">
              <w:rPr>
                <w:bCs/>
                <w:szCs w:val="20"/>
              </w:rPr>
              <w:lastRenderedPageBreak/>
              <w:t>Mô tả</w:t>
            </w:r>
          </w:p>
        </w:tc>
        <w:tc>
          <w:tcPr>
            <w:tcW w:w="6618" w:type="dxa"/>
            <w:tcBorders>
              <w:top w:val="single" w:sz="4" w:space="0" w:color="auto"/>
              <w:left w:val="single" w:sz="4" w:space="0" w:color="auto"/>
              <w:bottom w:val="single" w:sz="4" w:space="0" w:color="auto"/>
              <w:right w:val="single" w:sz="4" w:space="0" w:color="auto"/>
            </w:tcBorders>
            <w:hideMark/>
          </w:tcPr>
          <w:p w14:paraId="0D9B1C98" w14:textId="77777777" w:rsidR="00DF19A6" w:rsidRPr="00C02805" w:rsidRDefault="00DF19A6" w:rsidP="007C121A">
            <w:pPr>
              <w:spacing w:after="120" w:line="360" w:lineRule="auto"/>
              <w:rPr>
                <w:bCs/>
                <w:szCs w:val="20"/>
              </w:rPr>
            </w:pPr>
            <w:r w:rsidRPr="00C02805">
              <w:rPr>
                <w:bCs/>
                <w:szCs w:val="20"/>
              </w:rPr>
              <w:t>Admin</w:t>
            </w:r>
            <w:r>
              <w:rPr>
                <w:bCs/>
                <w:szCs w:val="20"/>
              </w:rPr>
              <w:t>, nhân viên</w:t>
            </w:r>
            <w:r w:rsidRPr="00C02805">
              <w:rPr>
                <w:bCs/>
                <w:szCs w:val="20"/>
              </w:rPr>
              <w:t xml:space="preserve"> xem thông tin các đơn đặt hàng và thực hiện các chức năng: Cập nhật, xóa</w:t>
            </w:r>
          </w:p>
        </w:tc>
      </w:tr>
      <w:tr w:rsidR="00DF19A6" w:rsidRPr="00C02805" w14:paraId="2CE3475D"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F852464" w14:textId="77777777" w:rsidR="00DF19A6" w:rsidRPr="00C02805" w:rsidRDefault="00DF19A6"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41D1E8F8" w14:textId="77777777" w:rsidR="00DF19A6" w:rsidRPr="00C02805" w:rsidRDefault="00DF19A6" w:rsidP="007C121A">
            <w:pPr>
              <w:spacing w:after="120" w:line="360" w:lineRule="auto"/>
              <w:rPr>
                <w:bCs/>
                <w:szCs w:val="20"/>
              </w:rPr>
            </w:pPr>
          </w:p>
        </w:tc>
      </w:tr>
      <w:tr w:rsidR="00DF19A6" w:rsidRPr="00C02805" w14:paraId="027F246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6358963" w14:textId="77777777" w:rsidR="00DF19A6" w:rsidRPr="00C02805" w:rsidRDefault="00DF19A6"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6EE46331" w14:textId="77777777" w:rsidR="00DF19A6" w:rsidRPr="00C02805" w:rsidRDefault="00DF19A6" w:rsidP="007C121A">
            <w:pPr>
              <w:spacing w:after="120" w:line="360" w:lineRule="auto"/>
              <w:rPr>
                <w:bCs/>
                <w:szCs w:val="20"/>
              </w:rPr>
            </w:pPr>
            <w:r w:rsidRPr="00C02805">
              <w:rPr>
                <w:bCs/>
                <w:szCs w:val="20"/>
              </w:rPr>
              <w:t>Success:</w:t>
            </w:r>
          </w:p>
          <w:p w14:paraId="4ABE52E6" w14:textId="77777777" w:rsidR="00DF19A6" w:rsidRPr="00C02805" w:rsidRDefault="00DF19A6" w:rsidP="007C121A">
            <w:pPr>
              <w:spacing w:after="120" w:line="360" w:lineRule="auto"/>
              <w:rPr>
                <w:bCs/>
                <w:szCs w:val="20"/>
              </w:rPr>
            </w:pPr>
            <w:r w:rsidRPr="00C02805">
              <w:rPr>
                <w:bCs/>
                <w:szCs w:val="20"/>
              </w:rPr>
              <w:t>Fail:</w:t>
            </w:r>
          </w:p>
        </w:tc>
      </w:tr>
      <w:tr w:rsidR="00DF19A6" w:rsidRPr="00C02805" w14:paraId="0E3605E5"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2A3B3D8" w14:textId="77777777" w:rsidR="00DF19A6" w:rsidRPr="00C02805" w:rsidRDefault="00DF19A6"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3D37430F" w14:textId="77777777" w:rsidR="00DF19A6" w:rsidRPr="00C02805" w:rsidRDefault="00DF19A6" w:rsidP="007C121A">
            <w:pPr>
              <w:spacing w:after="120" w:line="360" w:lineRule="auto"/>
              <w:rPr>
                <w:bCs/>
                <w:szCs w:val="20"/>
              </w:rPr>
            </w:pPr>
            <w:r w:rsidRPr="00C02805">
              <w:rPr>
                <w:bCs/>
                <w:szCs w:val="20"/>
              </w:rPr>
              <w:t>Admin chọn chức năng Quản lý Đơn đặt hàng</w:t>
            </w:r>
          </w:p>
          <w:p w14:paraId="0C145BE9" w14:textId="77777777" w:rsidR="00DF19A6" w:rsidRPr="00C02805" w:rsidRDefault="00DF19A6" w:rsidP="007C121A">
            <w:pPr>
              <w:spacing w:after="120" w:line="360" w:lineRule="auto"/>
              <w:rPr>
                <w:bCs/>
                <w:szCs w:val="20"/>
              </w:rPr>
            </w:pPr>
            <w:r w:rsidRPr="00C02805">
              <w:rPr>
                <w:bCs/>
                <w:szCs w:val="20"/>
              </w:rPr>
              <w:t>Hệ thống hiển thị màn hình Quản lý Đơn đặt hàng</w:t>
            </w:r>
          </w:p>
          <w:p w14:paraId="0416BBBC" w14:textId="77777777" w:rsidR="00DF19A6" w:rsidRPr="00C02805" w:rsidRDefault="00DF19A6" w:rsidP="00DF19A6">
            <w:pPr>
              <w:numPr>
                <w:ilvl w:val="0"/>
                <w:numId w:val="31"/>
              </w:numPr>
              <w:spacing w:after="120" w:line="360" w:lineRule="auto"/>
              <w:rPr>
                <w:bCs/>
                <w:szCs w:val="20"/>
              </w:rPr>
            </w:pPr>
            <w:r w:rsidRPr="00C02805">
              <w:rPr>
                <w:bCs/>
                <w:szCs w:val="20"/>
              </w:rPr>
              <w:t>Extend Use Case CapNhatDonHang</w:t>
            </w:r>
          </w:p>
          <w:p w14:paraId="772CD6B6" w14:textId="77777777" w:rsidR="00DF19A6" w:rsidRPr="00C02805" w:rsidRDefault="00DF19A6" w:rsidP="00DF19A6">
            <w:pPr>
              <w:numPr>
                <w:ilvl w:val="0"/>
                <w:numId w:val="31"/>
              </w:numPr>
              <w:spacing w:after="120" w:line="360" w:lineRule="auto"/>
              <w:rPr>
                <w:bCs/>
                <w:szCs w:val="20"/>
              </w:rPr>
            </w:pPr>
            <w:r w:rsidRPr="00C02805">
              <w:rPr>
                <w:bCs/>
                <w:szCs w:val="20"/>
              </w:rPr>
              <w:t>Extend Use Case HuyDonHang</w:t>
            </w:r>
          </w:p>
        </w:tc>
      </w:tr>
      <w:tr w:rsidR="00DF19A6" w:rsidRPr="00C02805" w14:paraId="649C7E6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98CECBF" w14:textId="77777777" w:rsidR="00DF19A6" w:rsidRPr="00C02805" w:rsidRDefault="00DF19A6"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3E632AF6" w14:textId="77777777" w:rsidR="00DF19A6" w:rsidRPr="00C02805" w:rsidRDefault="00DF19A6" w:rsidP="007C121A">
            <w:pPr>
              <w:spacing w:after="120" w:line="360" w:lineRule="auto"/>
              <w:rPr>
                <w:bCs/>
                <w:szCs w:val="20"/>
              </w:rPr>
            </w:pPr>
            <w:r w:rsidRPr="00C02805">
              <w:rPr>
                <w:bCs/>
                <w:szCs w:val="20"/>
              </w:rPr>
              <w:t>Admin nhấn nút Thoát</w:t>
            </w:r>
          </w:p>
          <w:p w14:paraId="7D73F575" w14:textId="77777777" w:rsidR="00DF19A6" w:rsidRPr="00C02805" w:rsidRDefault="00DF19A6" w:rsidP="007C121A">
            <w:pPr>
              <w:spacing w:after="120" w:line="360" w:lineRule="auto"/>
              <w:rPr>
                <w:bCs/>
                <w:szCs w:val="20"/>
              </w:rPr>
            </w:pPr>
            <w:r w:rsidRPr="00C02805">
              <w:rPr>
                <w:bCs/>
                <w:szCs w:val="20"/>
              </w:rPr>
              <w:t>Hệ thống hủy màn hình Quản lý Đơn đặt hàng.</w:t>
            </w:r>
          </w:p>
        </w:tc>
      </w:tr>
      <w:tr w:rsidR="00DF19A6" w:rsidRPr="00C02805" w14:paraId="6F0FC76F"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2A9A9F4"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21E9D780" w14:textId="77777777" w:rsidR="00DF19A6" w:rsidRPr="00C02805" w:rsidRDefault="00DF19A6" w:rsidP="007C121A">
            <w:pPr>
              <w:spacing w:after="120" w:line="360" w:lineRule="auto"/>
              <w:rPr>
                <w:b/>
                <w:bCs/>
                <w:szCs w:val="20"/>
              </w:rPr>
            </w:pPr>
            <w:r w:rsidRPr="00C02805">
              <w:rPr>
                <w:b/>
                <w:bCs/>
                <w:szCs w:val="20"/>
              </w:rPr>
              <w:t>CapNhatDonHang</w:t>
            </w:r>
          </w:p>
          <w:p w14:paraId="22FD0585" w14:textId="77777777" w:rsidR="00DF19A6" w:rsidRPr="00C02805" w:rsidRDefault="00DF19A6" w:rsidP="007C121A">
            <w:pPr>
              <w:spacing w:after="120" w:line="360" w:lineRule="auto"/>
              <w:rPr>
                <w:bCs/>
                <w:szCs w:val="20"/>
              </w:rPr>
            </w:pPr>
            <w:r w:rsidRPr="00C02805">
              <w:rPr>
                <w:bCs/>
                <w:szCs w:val="20"/>
              </w:rPr>
              <w:t>1. Admin nhập thông tin đơn hàng muốn cập nhật</w:t>
            </w:r>
          </w:p>
          <w:p w14:paraId="5FC985BF" w14:textId="77777777" w:rsidR="00DF19A6" w:rsidRPr="00C02805" w:rsidRDefault="00DF19A6" w:rsidP="007C121A">
            <w:pPr>
              <w:spacing w:after="120" w:line="360" w:lineRule="auto"/>
              <w:rPr>
                <w:bCs/>
                <w:szCs w:val="20"/>
              </w:rPr>
            </w:pPr>
            <w:r w:rsidRPr="00C02805">
              <w:rPr>
                <w:bCs/>
                <w:szCs w:val="20"/>
              </w:rPr>
              <w:t>2. Kiểm tra thông tin.</w:t>
            </w:r>
          </w:p>
          <w:p w14:paraId="511CE6B3" w14:textId="77777777" w:rsidR="00DF19A6" w:rsidRPr="00C02805" w:rsidRDefault="00DF19A6" w:rsidP="007C121A">
            <w:pPr>
              <w:spacing w:after="120" w:line="360" w:lineRule="auto"/>
              <w:rPr>
                <w:bCs/>
                <w:szCs w:val="20"/>
              </w:rPr>
            </w:pPr>
            <w:r w:rsidRPr="00C02805">
              <w:rPr>
                <w:bCs/>
                <w:szCs w:val="20"/>
              </w:rPr>
              <w:t>3. Admin nhấn nút cập nhật.</w:t>
            </w:r>
          </w:p>
          <w:p w14:paraId="5CCB3399" w14:textId="7EB940D8" w:rsidR="00DF19A6" w:rsidRPr="00C02805" w:rsidRDefault="005B6378" w:rsidP="007C121A">
            <w:pPr>
              <w:spacing w:after="120" w:line="360" w:lineRule="auto"/>
              <w:rPr>
                <w:bCs/>
                <w:szCs w:val="20"/>
              </w:rPr>
            </w:pPr>
            <w:r>
              <w:rPr>
                <w:bCs/>
                <w:szCs w:val="20"/>
              </w:rPr>
              <w:t>4. Cập nhật CSDL ở Server và bên phía người dùng.</w:t>
            </w:r>
          </w:p>
          <w:p w14:paraId="7A8754DD" w14:textId="77777777" w:rsidR="00DF19A6" w:rsidRPr="00C02805" w:rsidRDefault="00DF19A6" w:rsidP="007C121A">
            <w:pPr>
              <w:spacing w:after="120" w:line="360" w:lineRule="auto"/>
              <w:rPr>
                <w:bCs/>
                <w:szCs w:val="20"/>
              </w:rPr>
            </w:pPr>
            <w:r w:rsidRPr="00C02805">
              <w:rPr>
                <w:bCs/>
                <w:szCs w:val="20"/>
              </w:rPr>
              <w:t>5. Hiển thị thông tin cập nhật.</w:t>
            </w:r>
          </w:p>
          <w:p w14:paraId="34CF8BC9" w14:textId="77777777" w:rsidR="00DF19A6" w:rsidRPr="00C02805" w:rsidRDefault="00DF19A6" w:rsidP="007C121A">
            <w:pPr>
              <w:spacing w:after="120" w:line="360" w:lineRule="auto"/>
              <w:rPr>
                <w:bCs/>
                <w:szCs w:val="20"/>
              </w:rPr>
            </w:pPr>
            <w:r w:rsidRPr="00C02805">
              <w:rPr>
                <w:bCs/>
                <w:szCs w:val="20"/>
              </w:rPr>
              <w:t>6. Admin nhấn nút thoát.</w:t>
            </w:r>
          </w:p>
          <w:p w14:paraId="19326E45" w14:textId="77777777" w:rsidR="00DF19A6" w:rsidRPr="00C02805" w:rsidRDefault="00DF19A6" w:rsidP="007C121A">
            <w:pPr>
              <w:spacing w:after="120" w:line="360" w:lineRule="auto"/>
              <w:rPr>
                <w:bCs/>
                <w:szCs w:val="20"/>
              </w:rPr>
            </w:pPr>
            <w:r w:rsidRPr="00C02805">
              <w:rPr>
                <w:bCs/>
                <w:szCs w:val="20"/>
              </w:rPr>
              <w:t>7. Hủy màn hình cập nhật Quản lý Đơn đặt hàng</w:t>
            </w:r>
          </w:p>
          <w:p w14:paraId="3EBD1526" w14:textId="77777777" w:rsidR="00DF19A6" w:rsidRPr="00C02805" w:rsidRDefault="00DF19A6" w:rsidP="007C121A">
            <w:pPr>
              <w:spacing w:after="120" w:line="360" w:lineRule="auto"/>
              <w:rPr>
                <w:bCs/>
                <w:szCs w:val="20"/>
              </w:rPr>
            </w:pPr>
            <w:r w:rsidRPr="00C02805">
              <w:rPr>
                <w:bCs/>
                <w:szCs w:val="20"/>
              </w:rPr>
              <w:t>Rẽ nhánh 1:</w:t>
            </w:r>
          </w:p>
          <w:p w14:paraId="76E1229A" w14:textId="3FF2937B" w:rsidR="00DF19A6" w:rsidRPr="00C02805" w:rsidRDefault="00DF19A6" w:rsidP="007C121A">
            <w:pPr>
              <w:spacing w:after="120" w:line="360" w:lineRule="auto"/>
              <w:rPr>
                <w:bCs/>
                <w:szCs w:val="20"/>
              </w:rPr>
            </w:pPr>
            <w:r>
              <w:rPr>
                <w:bCs/>
                <w:szCs w:val="20"/>
              </w:rPr>
              <w:t xml:space="preserve">   2.1. </w:t>
            </w:r>
            <w:r w:rsidRPr="00C02805">
              <w:rPr>
                <w:bCs/>
                <w:szCs w:val="20"/>
              </w:rPr>
              <w:t>Kiểm tra thông tin hợp lệ</w:t>
            </w:r>
            <w:r w:rsidR="00A97E94">
              <w:rPr>
                <w:bCs/>
                <w:szCs w:val="20"/>
              </w:rPr>
              <w:t>, nếu không thì sẽ thông báo ở ô nhập và khóa ô cập nhật</w:t>
            </w:r>
          </w:p>
          <w:p w14:paraId="0C7B3E40" w14:textId="30E908B8" w:rsidR="00DF19A6" w:rsidRPr="00C02805" w:rsidRDefault="00DF19A6" w:rsidP="007C121A">
            <w:pPr>
              <w:spacing w:after="120" w:line="360" w:lineRule="auto"/>
              <w:rPr>
                <w:bCs/>
                <w:szCs w:val="20"/>
              </w:rPr>
            </w:pPr>
          </w:p>
        </w:tc>
      </w:tr>
      <w:tr w:rsidR="00DF19A6" w:rsidRPr="00C02805" w14:paraId="71F1BE21"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B62D147"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2903769F" w14:textId="77777777" w:rsidR="00DF19A6" w:rsidRPr="00C02805" w:rsidRDefault="00DF19A6" w:rsidP="007C121A">
            <w:pPr>
              <w:spacing w:after="120" w:line="360" w:lineRule="auto"/>
              <w:rPr>
                <w:b/>
                <w:bCs/>
                <w:szCs w:val="20"/>
              </w:rPr>
            </w:pPr>
            <w:r w:rsidRPr="00C02805">
              <w:rPr>
                <w:b/>
                <w:bCs/>
                <w:szCs w:val="20"/>
              </w:rPr>
              <w:t>HuyDonHang</w:t>
            </w:r>
          </w:p>
          <w:p w14:paraId="04EA85D6" w14:textId="77777777" w:rsidR="00DF19A6" w:rsidRPr="00C02805" w:rsidRDefault="00DF19A6" w:rsidP="007C121A">
            <w:pPr>
              <w:spacing w:after="120" w:line="360" w:lineRule="auto"/>
              <w:rPr>
                <w:bCs/>
                <w:szCs w:val="20"/>
              </w:rPr>
            </w:pPr>
            <w:r>
              <w:rPr>
                <w:bCs/>
                <w:szCs w:val="20"/>
              </w:rPr>
              <w:lastRenderedPageBreak/>
              <w:t>1. Admin chọn</w:t>
            </w:r>
            <w:r w:rsidRPr="00C02805">
              <w:rPr>
                <w:bCs/>
                <w:szCs w:val="20"/>
              </w:rPr>
              <w:t xml:space="preserve"> đơn cần hủy</w:t>
            </w:r>
          </w:p>
          <w:p w14:paraId="341D0E94" w14:textId="7A6AC07E" w:rsidR="00DF19A6" w:rsidRDefault="00DF19A6" w:rsidP="007C121A">
            <w:pPr>
              <w:spacing w:after="120" w:line="360" w:lineRule="auto"/>
              <w:rPr>
                <w:bCs/>
                <w:szCs w:val="20"/>
              </w:rPr>
            </w:pPr>
            <w:r>
              <w:rPr>
                <w:bCs/>
                <w:szCs w:val="20"/>
              </w:rPr>
              <w:t>2</w:t>
            </w:r>
            <w:r w:rsidRPr="00C02805">
              <w:rPr>
                <w:bCs/>
                <w:szCs w:val="20"/>
              </w:rPr>
              <w:t>. Admin nhấn nút hủy</w:t>
            </w:r>
          </w:p>
          <w:p w14:paraId="6C679503" w14:textId="6922029D" w:rsidR="00A97E94" w:rsidRPr="00C02805" w:rsidRDefault="00A97E94" w:rsidP="007C121A">
            <w:pPr>
              <w:spacing w:after="120" w:line="360" w:lineRule="auto"/>
              <w:rPr>
                <w:bCs/>
                <w:szCs w:val="20"/>
              </w:rPr>
            </w:pPr>
            <w:r>
              <w:rPr>
                <w:bCs/>
                <w:szCs w:val="20"/>
              </w:rPr>
              <w:t xml:space="preserve">3. Xác nhận đồng ý </w:t>
            </w:r>
          </w:p>
          <w:p w14:paraId="59C50135" w14:textId="0F77FD96" w:rsidR="00DF19A6" w:rsidRPr="00C02805" w:rsidRDefault="00A97E94" w:rsidP="007C121A">
            <w:pPr>
              <w:spacing w:after="120" w:line="360" w:lineRule="auto"/>
              <w:rPr>
                <w:bCs/>
                <w:szCs w:val="20"/>
              </w:rPr>
            </w:pPr>
            <w:r>
              <w:rPr>
                <w:bCs/>
                <w:szCs w:val="20"/>
              </w:rPr>
              <w:t>4</w:t>
            </w:r>
            <w:r w:rsidR="00DF19A6" w:rsidRPr="00C02805">
              <w:rPr>
                <w:bCs/>
                <w:szCs w:val="20"/>
              </w:rPr>
              <w:t>. Cập nhật CSDL.</w:t>
            </w:r>
          </w:p>
          <w:p w14:paraId="75CC25FE" w14:textId="63C6EB90" w:rsidR="00DF19A6" w:rsidRPr="00C02805" w:rsidRDefault="00A97E94" w:rsidP="007C121A">
            <w:pPr>
              <w:spacing w:after="120" w:line="360" w:lineRule="auto"/>
              <w:rPr>
                <w:bCs/>
                <w:szCs w:val="20"/>
              </w:rPr>
            </w:pPr>
            <w:r>
              <w:rPr>
                <w:bCs/>
                <w:szCs w:val="20"/>
              </w:rPr>
              <w:t>5</w:t>
            </w:r>
            <w:r w:rsidR="00DF19A6" w:rsidRPr="00C02805">
              <w:rPr>
                <w:bCs/>
                <w:szCs w:val="20"/>
              </w:rPr>
              <w:t>. Hiển thị thông tin cập nhật.</w:t>
            </w:r>
          </w:p>
          <w:p w14:paraId="33DA7603" w14:textId="4809CDC0" w:rsidR="00DF19A6" w:rsidRDefault="00A97E94" w:rsidP="007C121A">
            <w:pPr>
              <w:spacing w:after="120" w:line="360" w:lineRule="auto"/>
              <w:rPr>
                <w:bCs/>
                <w:szCs w:val="20"/>
              </w:rPr>
            </w:pPr>
            <w:r>
              <w:rPr>
                <w:bCs/>
                <w:szCs w:val="20"/>
              </w:rPr>
              <w:t>6</w:t>
            </w:r>
            <w:r w:rsidR="00DF19A6" w:rsidRPr="00C02805">
              <w:rPr>
                <w:bCs/>
                <w:szCs w:val="20"/>
              </w:rPr>
              <w:t>. Admin nhấn nút thoát.</w:t>
            </w:r>
          </w:p>
          <w:p w14:paraId="3B2707A8" w14:textId="01B96806" w:rsidR="00A97E94" w:rsidRPr="00C02805" w:rsidRDefault="00A97E94" w:rsidP="007C121A">
            <w:pPr>
              <w:spacing w:after="120" w:line="360" w:lineRule="auto"/>
              <w:rPr>
                <w:bCs/>
                <w:szCs w:val="20"/>
              </w:rPr>
            </w:pPr>
            <w:r>
              <w:rPr>
                <w:bCs/>
                <w:szCs w:val="20"/>
              </w:rPr>
              <w:t>Rẽ nhánh 1 :</w:t>
            </w:r>
          </w:p>
          <w:p w14:paraId="5EEE2AED" w14:textId="766ED571" w:rsidR="00DF19A6" w:rsidRPr="00A97E94" w:rsidRDefault="00A97E94" w:rsidP="00A97E94">
            <w:pPr>
              <w:spacing w:after="120" w:line="360" w:lineRule="auto"/>
              <w:rPr>
                <w:bCs/>
                <w:szCs w:val="20"/>
              </w:rPr>
            </w:pPr>
            <w:r>
              <w:rPr>
                <w:bCs/>
                <w:szCs w:val="20"/>
              </w:rPr>
              <w:t xml:space="preserve">     3.1 </w:t>
            </w:r>
            <w:r w:rsidR="00DF19A6" w:rsidRPr="00A97E94">
              <w:rPr>
                <w:bCs/>
                <w:szCs w:val="20"/>
              </w:rPr>
              <w:t xml:space="preserve"> </w:t>
            </w:r>
            <w:r>
              <w:rPr>
                <w:bCs/>
                <w:szCs w:val="20"/>
              </w:rPr>
              <w:t>Bấm hủy thì hệ thống sẽ trở về trang quản lý đơn hàng</w:t>
            </w:r>
          </w:p>
        </w:tc>
      </w:tr>
    </w:tbl>
    <w:p w14:paraId="2EE56810" w14:textId="41B8EFD9" w:rsidR="00DF19A6" w:rsidRDefault="00282062" w:rsidP="00282062">
      <w:pPr>
        <w:pStyle w:val="Heading3"/>
      </w:pPr>
      <w:r w:rsidRPr="00815056">
        <w:rPr>
          <w:rFonts w:cs="Times New Roman"/>
          <w:b/>
          <w:noProof/>
          <w:szCs w:val="24"/>
        </w:rPr>
        <w:lastRenderedPageBreak/>
        <w:drawing>
          <wp:anchor distT="0" distB="0" distL="114300" distR="114300" simplePos="0" relativeHeight="251667456" behindDoc="0" locked="0" layoutInCell="1" allowOverlap="1" wp14:anchorId="22210026" wp14:editId="02E05238">
            <wp:simplePos x="0" y="0"/>
            <wp:positionH relativeFrom="margin">
              <wp:align>left</wp:align>
            </wp:positionH>
            <wp:positionV relativeFrom="paragraph">
              <wp:posOffset>679450</wp:posOffset>
            </wp:positionV>
            <wp:extent cx="5727700" cy="2242820"/>
            <wp:effectExtent l="0" t="0" r="6350" b="508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t>Mô tả Usecase Quản lý Sản phẩm</w:t>
      </w:r>
    </w:p>
    <w:p w14:paraId="7913D9A1" w14:textId="098EEA37" w:rsidR="00282062" w:rsidRDefault="00282062" w:rsidP="00282062">
      <w:pPr>
        <w:pStyle w:val="BodyText"/>
        <w:ind w:left="153"/>
        <w:rPr>
          <w:i/>
          <w:szCs w:val="26"/>
        </w:rPr>
      </w:pPr>
      <w:r>
        <w:t xml:space="preserve">Hình 5-7: </w:t>
      </w:r>
      <w:r w:rsidRPr="00681898">
        <w:rPr>
          <w:i/>
          <w:szCs w:val="26"/>
        </w:rPr>
        <w:t>Sơ đồ Usecase quản lý sản phẩm</w:t>
      </w:r>
    </w:p>
    <w:p w14:paraId="23C34EF0" w14:textId="77777777" w:rsidR="00282062" w:rsidRPr="00C02805" w:rsidRDefault="00282062" w:rsidP="00282062">
      <w:pPr>
        <w:spacing w:line="360" w:lineRule="auto"/>
        <w:jc w:val="both"/>
        <w:rPr>
          <w:noProof/>
        </w:rPr>
      </w:pPr>
      <w:r w:rsidRPr="00C02805">
        <w:rPr>
          <w:noProof/>
        </w:rPr>
        <w:t>Mô tả Usecase quản lý đơn đặt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82062" w:rsidRPr="00C02805" w14:paraId="0A31C526" w14:textId="77777777" w:rsidTr="007C121A">
        <w:trPr>
          <w:trHeight w:val="582"/>
        </w:trPr>
        <w:tc>
          <w:tcPr>
            <w:tcW w:w="2454" w:type="dxa"/>
            <w:tcBorders>
              <w:top w:val="single" w:sz="4" w:space="0" w:color="auto"/>
              <w:left w:val="single" w:sz="4" w:space="0" w:color="auto"/>
              <w:bottom w:val="single" w:sz="4" w:space="0" w:color="auto"/>
              <w:right w:val="single" w:sz="4" w:space="0" w:color="auto"/>
            </w:tcBorders>
            <w:vAlign w:val="center"/>
            <w:hideMark/>
          </w:tcPr>
          <w:p w14:paraId="16B818CB" w14:textId="77777777" w:rsidR="00282062" w:rsidRPr="00C02805" w:rsidRDefault="00282062"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2F9BE1CA" w14:textId="77777777" w:rsidR="00282062" w:rsidRPr="00C02805" w:rsidRDefault="00282062" w:rsidP="007C121A">
            <w:pPr>
              <w:spacing w:after="120" w:line="360" w:lineRule="auto"/>
              <w:rPr>
                <w:bCs/>
                <w:szCs w:val="20"/>
              </w:rPr>
            </w:pPr>
            <w:r w:rsidRPr="00C02805">
              <w:rPr>
                <w:bCs/>
                <w:szCs w:val="20"/>
              </w:rPr>
              <w:t>Quản lý Sản Phẩm</w:t>
            </w:r>
          </w:p>
        </w:tc>
      </w:tr>
      <w:tr w:rsidR="00282062" w:rsidRPr="00C02805" w14:paraId="345D9243"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3264F036" w14:textId="77777777" w:rsidR="00282062" w:rsidRPr="00C02805" w:rsidRDefault="00282062"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6560244D" w14:textId="77777777" w:rsidR="00282062" w:rsidRPr="00C02805" w:rsidRDefault="00282062" w:rsidP="007C121A">
            <w:pPr>
              <w:tabs>
                <w:tab w:val="center" w:pos="3201"/>
              </w:tabs>
              <w:spacing w:after="120" w:line="360" w:lineRule="auto"/>
              <w:rPr>
                <w:bCs/>
                <w:szCs w:val="20"/>
              </w:rPr>
            </w:pPr>
            <w:r w:rsidRPr="00C02805">
              <w:rPr>
                <w:bCs/>
                <w:szCs w:val="20"/>
              </w:rPr>
              <w:t>Admin</w:t>
            </w:r>
            <w:r>
              <w:rPr>
                <w:bCs/>
                <w:szCs w:val="20"/>
              </w:rPr>
              <w:t>,nhân viên</w:t>
            </w:r>
          </w:p>
        </w:tc>
      </w:tr>
      <w:tr w:rsidR="00282062" w:rsidRPr="00C02805" w14:paraId="6E45AA3D"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04C0EA96" w14:textId="77777777" w:rsidR="00282062" w:rsidRPr="00C02805" w:rsidRDefault="00282062"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77F43296" w14:textId="77777777" w:rsidR="00282062" w:rsidRPr="00C02805" w:rsidRDefault="00282062" w:rsidP="007C121A">
            <w:pPr>
              <w:spacing w:after="120" w:line="360" w:lineRule="auto"/>
              <w:rPr>
                <w:bCs/>
                <w:szCs w:val="20"/>
              </w:rPr>
            </w:pPr>
            <w:r w:rsidRPr="00C02805">
              <w:rPr>
                <w:bCs/>
                <w:szCs w:val="20"/>
              </w:rPr>
              <w:t>Admin</w:t>
            </w:r>
            <w:r>
              <w:rPr>
                <w:bCs/>
                <w:szCs w:val="20"/>
              </w:rPr>
              <w:t>, nhân viên</w:t>
            </w:r>
            <w:r w:rsidRPr="00C02805">
              <w:rPr>
                <w:bCs/>
                <w:szCs w:val="20"/>
              </w:rPr>
              <w:t xml:space="preserve"> xem thông tin các Sản Phẩm</w:t>
            </w:r>
            <w:r>
              <w:rPr>
                <w:bCs/>
                <w:szCs w:val="20"/>
              </w:rPr>
              <w:t xml:space="preserve"> </w:t>
            </w:r>
            <w:r w:rsidRPr="00C02805">
              <w:rPr>
                <w:bCs/>
                <w:szCs w:val="20"/>
              </w:rPr>
              <w:t>và thực hiện các chức năng: Thêm, Cập nhật và Tìm kiếm Sản Phẩm.</w:t>
            </w:r>
          </w:p>
        </w:tc>
      </w:tr>
      <w:tr w:rsidR="00282062" w:rsidRPr="00C02805" w14:paraId="5F42FBD8"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01A0C8D8" w14:textId="77777777" w:rsidR="00282062" w:rsidRPr="00C02805" w:rsidRDefault="00282062"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1045C27D" w14:textId="77777777" w:rsidR="00282062" w:rsidRPr="00C02805" w:rsidRDefault="00282062" w:rsidP="007C121A">
            <w:pPr>
              <w:spacing w:after="120" w:line="360" w:lineRule="auto"/>
              <w:rPr>
                <w:bCs/>
                <w:szCs w:val="20"/>
              </w:rPr>
            </w:pPr>
          </w:p>
        </w:tc>
      </w:tr>
      <w:tr w:rsidR="00282062" w:rsidRPr="00C02805" w14:paraId="25E1E973"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27C468EC" w14:textId="77777777" w:rsidR="00282062" w:rsidRPr="00C02805" w:rsidRDefault="00282062" w:rsidP="007C121A">
            <w:pPr>
              <w:spacing w:after="120" w:line="360" w:lineRule="auto"/>
              <w:rPr>
                <w:bCs/>
                <w:szCs w:val="20"/>
              </w:rPr>
            </w:pPr>
            <w:r w:rsidRPr="00C02805">
              <w:rPr>
                <w:bCs/>
                <w:szCs w:val="20"/>
              </w:rPr>
              <w:lastRenderedPageBreak/>
              <w:t>Post-conditions</w:t>
            </w:r>
          </w:p>
        </w:tc>
        <w:tc>
          <w:tcPr>
            <w:tcW w:w="6618" w:type="dxa"/>
            <w:tcBorders>
              <w:top w:val="single" w:sz="4" w:space="0" w:color="auto"/>
              <w:left w:val="single" w:sz="4" w:space="0" w:color="auto"/>
              <w:bottom w:val="single" w:sz="4" w:space="0" w:color="auto"/>
              <w:right w:val="single" w:sz="4" w:space="0" w:color="auto"/>
            </w:tcBorders>
            <w:hideMark/>
          </w:tcPr>
          <w:p w14:paraId="34F9E0A1" w14:textId="77777777" w:rsidR="00282062" w:rsidRPr="00C02805" w:rsidRDefault="00282062" w:rsidP="007C121A">
            <w:pPr>
              <w:spacing w:after="120" w:line="360" w:lineRule="auto"/>
              <w:rPr>
                <w:bCs/>
                <w:szCs w:val="20"/>
              </w:rPr>
            </w:pPr>
            <w:r w:rsidRPr="00C02805">
              <w:rPr>
                <w:bCs/>
                <w:szCs w:val="20"/>
              </w:rPr>
              <w:t>Success:</w:t>
            </w:r>
          </w:p>
          <w:p w14:paraId="712B517C" w14:textId="77777777" w:rsidR="00282062" w:rsidRPr="00C02805" w:rsidRDefault="00282062" w:rsidP="007C121A">
            <w:pPr>
              <w:spacing w:after="120" w:line="360" w:lineRule="auto"/>
              <w:rPr>
                <w:bCs/>
                <w:szCs w:val="20"/>
              </w:rPr>
            </w:pPr>
            <w:r w:rsidRPr="00C02805">
              <w:rPr>
                <w:bCs/>
                <w:szCs w:val="20"/>
              </w:rPr>
              <w:t>Fail:</w:t>
            </w:r>
          </w:p>
        </w:tc>
      </w:tr>
      <w:tr w:rsidR="00282062" w:rsidRPr="00C02805" w14:paraId="06E7871D"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6C5ADBA" w14:textId="77777777" w:rsidR="00282062" w:rsidRPr="00C02805" w:rsidRDefault="00282062"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48A6A750" w14:textId="77777777" w:rsidR="00282062" w:rsidRPr="00C02805" w:rsidRDefault="00282062" w:rsidP="007C121A">
            <w:pPr>
              <w:spacing w:after="120" w:line="360" w:lineRule="auto"/>
              <w:rPr>
                <w:bCs/>
                <w:szCs w:val="20"/>
              </w:rPr>
            </w:pPr>
            <w:r w:rsidRPr="00C02805">
              <w:rPr>
                <w:bCs/>
                <w:szCs w:val="20"/>
              </w:rPr>
              <w:t>Admin chọn chức năng Quản lý Sản Phẩm</w:t>
            </w:r>
          </w:p>
          <w:p w14:paraId="3C6D93BC" w14:textId="77777777" w:rsidR="00282062" w:rsidRPr="00C02805" w:rsidRDefault="00282062" w:rsidP="007C121A">
            <w:pPr>
              <w:spacing w:after="120" w:line="360" w:lineRule="auto"/>
              <w:rPr>
                <w:bCs/>
                <w:szCs w:val="20"/>
              </w:rPr>
            </w:pPr>
            <w:r w:rsidRPr="00C02805">
              <w:rPr>
                <w:bCs/>
                <w:szCs w:val="20"/>
              </w:rPr>
              <w:t>Hệ thống hiển thị màn hình Quản lý Sản Phẩm</w:t>
            </w:r>
          </w:p>
          <w:p w14:paraId="52C96DCF" w14:textId="77777777" w:rsidR="00282062" w:rsidRPr="00C02805" w:rsidRDefault="00282062" w:rsidP="00282062">
            <w:pPr>
              <w:numPr>
                <w:ilvl w:val="0"/>
                <w:numId w:val="31"/>
              </w:numPr>
              <w:spacing w:after="120" w:line="360" w:lineRule="auto"/>
              <w:rPr>
                <w:bCs/>
                <w:szCs w:val="20"/>
              </w:rPr>
            </w:pPr>
            <w:r w:rsidRPr="00C02805">
              <w:rPr>
                <w:bCs/>
                <w:szCs w:val="20"/>
              </w:rPr>
              <w:t>Extend Use Case ThemSanPham</w:t>
            </w:r>
          </w:p>
          <w:p w14:paraId="1486883A" w14:textId="77777777" w:rsidR="00282062" w:rsidRPr="00C02805" w:rsidRDefault="00282062" w:rsidP="00282062">
            <w:pPr>
              <w:numPr>
                <w:ilvl w:val="0"/>
                <w:numId w:val="31"/>
              </w:numPr>
              <w:spacing w:after="120" w:line="360" w:lineRule="auto"/>
              <w:rPr>
                <w:bCs/>
                <w:szCs w:val="20"/>
              </w:rPr>
            </w:pPr>
            <w:r w:rsidRPr="00C02805">
              <w:rPr>
                <w:bCs/>
                <w:szCs w:val="20"/>
              </w:rPr>
              <w:t>Extend Use Case CapNhatSanPham</w:t>
            </w:r>
          </w:p>
          <w:p w14:paraId="0824CD60" w14:textId="77777777" w:rsidR="00282062" w:rsidRPr="00C02805" w:rsidRDefault="00282062" w:rsidP="00282062">
            <w:pPr>
              <w:numPr>
                <w:ilvl w:val="0"/>
                <w:numId w:val="31"/>
              </w:numPr>
              <w:spacing w:after="120" w:line="360" w:lineRule="auto"/>
              <w:rPr>
                <w:bCs/>
                <w:szCs w:val="20"/>
              </w:rPr>
            </w:pPr>
            <w:r w:rsidRPr="00C02805">
              <w:rPr>
                <w:bCs/>
                <w:szCs w:val="20"/>
              </w:rPr>
              <w:t>Extend Use Case</w:t>
            </w:r>
            <w:r>
              <w:rPr>
                <w:bCs/>
                <w:szCs w:val="20"/>
              </w:rPr>
              <w:t xml:space="preserve"> </w:t>
            </w:r>
            <w:r w:rsidRPr="00C02805">
              <w:rPr>
                <w:bCs/>
                <w:szCs w:val="20"/>
              </w:rPr>
              <w:t>TimKiemSanPham</w:t>
            </w:r>
          </w:p>
        </w:tc>
      </w:tr>
      <w:tr w:rsidR="00282062" w:rsidRPr="00C02805" w14:paraId="1D33E275"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7B370F97" w14:textId="77777777" w:rsidR="00282062" w:rsidRPr="00C02805" w:rsidRDefault="00282062"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0A5E0C92" w14:textId="77777777" w:rsidR="00282062" w:rsidRPr="00C02805" w:rsidRDefault="00282062" w:rsidP="007C121A">
            <w:pPr>
              <w:spacing w:after="120" w:line="360" w:lineRule="auto"/>
              <w:rPr>
                <w:bCs/>
                <w:szCs w:val="20"/>
              </w:rPr>
            </w:pPr>
            <w:r w:rsidRPr="00C02805">
              <w:rPr>
                <w:bCs/>
                <w:szCs w:val="20"/>
              </w:rPr>
              <w:t>Admin nhấn nút Thoát</w:t>
            </w:r>
          </w:p>
          <w:p w14:paraId="5514E221" w14:textId="77777777" w:rsidR="00282062" w:rsidRPr="00C02805" w:rsidRDefault="00282062" w:rsidP="007C121A">
            <w:pPr>
              <w:spacing w:after="120" w:line="360" w:lineRule="auto"/>
              <w:rPr>
                <w:bCs/>
                <w:szCs w:val="20"/>
              </w:rPr>
            </w:pPr>
            <w:r w:rsidRPr="00C02805">
              <w:rPr>
                <w:bCs/>
                <w:szCs w:val="20"/>
              </w:rPr>
              <w:t>Hệ thống hủy màn hình Quản lý Sản Phẩm.</w:t>
            </w:r>
          </w:p>
        </w:tc>
      </w:tr>
      <w:tr w:rsidR="00282062" w:rsidRPr="00C02805" w14:paraId="76171550"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A836D81" w14:textId="77777777" w:rsidR="00282062" w:rsidRPr="00C02805" w:rsidRDefault="00282062"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4F0CE73F" w14:textId="77777777" w:rsidR="00282062" w:rsidRPr="00C02805" w:rsidRDefault="00282062" w:rsidP="007C121A">
            <w:pPr>
              <w:spacing w:after="120" w:line="360" w:lineRule="auto"/>
              <w:rPr>
                <w:b/>
                <w:bCs/>
                <w:szCs w:val="20"/>
              </w:rPr>
            </w:pPr>
            <w:r w:rsidRPr="00C02805">
              <w:rPr>
                <w:b/>
                <w:bCs/>
                <w:szCs w:val="20"/>
              </w:rPr>
              <w:t>ThemSanPham</w:t>
            </w:r>
          </w:p>
          <w:p w14:paraId="3D103F9E" w14:textId="77777777" w:rsidR="00282062" w:rsidRPr="00C02805" w:rsidRDefault="00282062" w:rsidP="007C121A">
            <w:pPr>
              <w:spacing w:after="120" w:line="360" w:lineRule="auto"/>
              <w:rPr>
                <w:bCs/>
                <w:szCs w:val="20"/>
              </w:rPr>
            </w:pPr>
            <w:r w:rsidRPr="00C02805">
              <w:rPr>
                <w:bCs/>
                <w:szCs w:val="20"/>
              </w:rPr>
              <w:t>1. Admin nhập thông tin Sản Phẩm</w:t>
            </w:r>
          </w:p>
          <w:p w14:paraId="3365612C" w14:textId="66E89D27" w:rsidR="00282062" w:rsidRPr="00C02805" w:rsidRDefault="00282062" w:rsidP="007C121A">
            <w:pPr>
              <w:spacing w:after="120" w:line="360" w:lineRule="auto"/>
              <w:rPr>
                <w:bCs/>
                <w:szCs w:val="20"/>
              </w:rPr>
            </w:pPr>
            <w:r w:rsidRPr="00C02805">
              <w:rPr>
                <w:bCs/>
                <w:szCs w:val="20"/>
              </w:rPr>
              <w:t>2.</w:t>
            </w:r>
            <w:r w:rsidR="00F26CAC">
              <w:rPr>
                <w:bCs/>
                <w:szCs w:val="20"/>
              </w:rPr>
              <w:t xml:space="preserve"> Kiểm tra thông tin không rỗng, đã tồn tại .</w:t>
            </w:r>
          </w:p>
          <w:p w14:paraId="534DA77B" w14:textId="77777777" w:rsidR="00282062" w:rsidRPr="00C02805" w:rsidRDefault="00282062" w:rsidP="007C121A">
            <w:pPr>
              <w:spacing w:after="120" w:line="360" w:lineRule="auto"/>
              <w:rPr>
                <w:bCs/>
                <w:szCs w:val="20"/>
              </w:rPr>
            </w:pPr>
            <w:r w:rsidRPr="00C02805">
              <w:rPr>
                <w:bCs/>
                <w:szCs w:val="20"/>
              </w:rPr>
              <w:t>3. Admin nhấn nút thêm.</w:t>
            </w:r>
          </w:p>
          <w:p w14:paraId="651EF2FF" w14:textId="77777777" w:rsidR="00282062" w:rsidRPr="00C02805" w:rsidRDefault="00282062" w:rsidP="007C121A">
            <w:pPr>
              <w:spacing w:after="120" w:line="360" w:lineRule="auto"/>
              <w:rPr>
                <w:bCs/>
                <w:szCs w:val="20"/>
              </w:rPr>
            </w:pPr>
            <w:r w:rsidRPr="00C02805">
              <w:rPr>
                <w:bCs/>
                <w:szCs w:val="20"/>
              </w:rPr>
              <w:t>4. Cập nhật CSDL.</w:t>
            </w:r>
          </w:p>
          <w:p w14:paraId="6F5D0E41" w14:textId="77777777" w:rsidR="00282062" w:rsidRPr="00C02805" w:rsidRDefault="00282062" w:rsidP="007C121A">
            <w:pPr>
              <w:spacing w:after="120" w:line="360" w:lineRule="auto"/>
              <w:rPr>
                <w:bCs/>
                <w:szCs w:val="20"/>
              </w:rPr>
            </w:pPr>
            <w:r w:rsidRPr="00C02805">
              <w:rPr>
                <w:bCs/>
                <w:szCs w:val="20"/>
              </w:rPr>
              <w:t>5. Hiển thị thông tin cập nhật.</w:t>
            </w:r>
          </w:p>
          <w:p w14:paraId="5FF8C9D9" w14:textId="77777777" w:rsidR="00282062" w:rsidRPr="00C02805" w:rsidRDefault="00282062" w:rsidP="007C121A">
            <w:pPr>
              <w:spacing w:after="120" w:line="360" w:lineRule="auto"/>
              <w:rPr>
                <w:bCs/>
                <w:szCs w:val="20"/>
              </w:rPr>
            </w:pPr>
            <w:r w:rsidRPr="00C02805">
              <w:rPr>
                <w:bCs/>
                <w:szCs w:val="20"/>
              </w:rPr>
              <w:t>6. Admin nhấn nút thoát.</w:t>
            </w:r>
          </w:p>
          <w:p w14:paraId="66647BF2" w14:textId="77777777" w:rsidR="00282062" w:rsidRPr="00C02805" w:rsidRDefault="00282062" w:rsidP="007C121A">
            <w:pPr>
              <w:spacing w:after="120" w:line="360" w:lineRule="auto"/>
              <w:rPr>
                <w:bCs/>
                <w:szCs w:val="20"/>
              </w:rPr>
            </w:pPr>
            <w:r w:rsidRPr="00C02805">
              <w:rPr>
                <w:bCs/>
                <w:szCs w:val="20"/>
              </w:rPr>
              <w:t>7. Hủy màn hình cập nhật Quản lý Sản Phẩm.</w:t>
            </w:r>
          </w:p>
          <w:p w14:paraId="37F3E541" w14:textId="77777777" w:rsidR="00282062" w:rsidRPr="00C02805" w:rsidRDefault="00282062" w:rsidP="007C121A">
            <w:pPr>
              <w:spacing w:after="120" w:line="360" w:lineRule="auto"/>
              <w:rPr>
                <w:bCs/>
                <w:szCs w:val="20"/>
              </w:rPr>
            </w:pPr>
            <w:r w:rsidRPr="00C02805">
              <w:rPr>
                <w:bCs/>
                <w:szCs w:val="20"/>
              </w:rPr>
              <w:t>Rẽ nhánh 1:</w:t>
            </w:r>
          </w:p>
          <w:p w14:paraId="22AECF7F" w14:textId="556D349F" w:rsidR="00282062" w:rsidRPr="00C02805" w:rsidRDefault="00282062" w:rsidP="007C121A">
            <w:pPr>
              <w:spacing w:after="120" w:line="360" w:lineRule="auto"/>
              <w:rPr>
                <w:bCs/>
                <w:szCs w:val="20"/>
              </w:rPr>
            </w:pPr>
            <w:r>
              <w:rPr>
                <w:bCs/>
                <w:szCs w:val="20"/>
              </w:rPr>
              <w:t xml:space="preserve">   2.1.</w:t>
            </w:r>
            <w:r w:rsidRPr="00C02805">
              <w:rPr>
                <w:bCs/>
                <w:szCs w:val="20"/>
              </w:rPr>
              <w:t xml:space="preserve"> Kiểm tra thông tin bị rỗng</w:t>
            </w:r>
            <w:r w:rsidR="00F26CAC">
              <w:rPr>
                <w:bCs/>
                <w:szCs w:val="20"/>
              </w:rPr>
              <w:t>, trùng</w:t>
            </w:r>
            <w:r w:rsidRPr="00C02805">
              <w:rPr>
                <w:bCs/>
                <w:szCs w:val="20"/>
              </w:rPr>
              <w:t>.</w:t>
            </w:r>
          </w:p>
          <w:p w14:paraId="74C2F3FD" w14:textId="74AA7FD0" w:rsidR="00282062" w:rsidRPr="00C02805" w:rsidRDefault="00282062" w:rsidP="007C121A">
            <w:pPr>
              <w:spacing w:after="120" w:line="360" w:lineRule="auto"/>
              <w:rPr>
                <w:bCs/>
                <w:szCs w:val="20"/>
              </w:rPr>
            </w:pPr>
            <w:r>
              <w:rPr>
                <w:bCs/>
                <w:szCs w:val="20"/>
              </w:rPr>
              <w:t xml:space="preserve">   </w:t>
            </w:r>
            <w:r w:rsidR="00F26CAC">
              <w:rPr>
                <w:bCs/>
                <w:szCs w:val="20"/>
              </w:rPr>
              <w:t>2.2 Hiện thông báo nhập sai ở ngay ô nhập và không cho ấn nút Thêm</w:t>
            </w:r>
          </w:p>
        </w:tc>
      </w:tr>
      <w:tr w:rsidR="00282062" w:rsidRPr="00C02805" w14:paraId="02E66F5A"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E99872F" w14:textId="77777777" w:rsidR="00282062" w:rsidRPr="00C02805" w:rsidRDefault="00282062"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12E41049" w14:textId="77777777" w:rsidR="00282062" w:rsidRPr="00C02805" w:rsidRDefault="00282062" w:rsidP="007C121A">
            <w:pPr>
              <w:spacing w:after="120" w:line="360" w:lineRule="auto"/>
              <w:rPr>
                <w:b/>
                <w:bCs/>
                <w:szCs w:val="20"/>
              </w:rPr>
            </w:pPr>
            <w:r w:rsidRPr="00C02805">
              <w:rPr>
                <w:b/>
                <w:bCs/>
                <w:szCs w:val="20"/>
              </w:rPr>
              <w:t>CapNhatSanPham</w:t>
            </w:r>
          </w:p>
          <w:p w14:paraId="52517DE3" w14:textId="6B651185" w:rsidR="00282062" w:rsidRDefault="00282062" w:rsidP="007C121A">
            <w:pPr>
              <w:spacing w:after="120" w:line="360" w:lineRule="auto"/>
              <w:rPr>
                <w:bCs/>
                <w:szCs w:val="20"/>
              </w:rPr>
            </w:pPr>
            <w:r w:rsidRPr="00C02805">
              <w:rPr>
                <w:bCs/>
                <w:szCs w:val="20"/>
              </w:rPr>
              <w:t>1. Admin nhập thông tin mới của Sản Phẩm</w:t>
            </w:r>
          </w:p>
          <w:p w14:paraId="1F5E1B72" w14:textId="3611903F" w:rsidR="00F26CAC" w:rsidRPr="00F26CAC" w:rsidRDefault="00F26CAC" w:rsidP="00F26CAC">
            <w:pPr>
              <w:spacing w:after="120" w:line="360" w:lineRule="auto"/>
              <w:rPr>
                <w:bCs/>
                <w:szCs w:val="20"/>
              </w:rPr>
            </w:pPr>
            <w:r>
              <w:rPr>
                <w:bCs/>
                <w:szCs w:val="20"/>
              </w:rPr>
              <w:t xml:space="preserve">2. Hệ thống kiểm tra thông tin vừa nhập </w:t>
            </w:r>
          </w:p>
          <w:p w14:paraId="1B573E3D" w14:textId="35BAA84F" w:rsidR="00282062" w:rsidRPr="00C02805" w:rsidRDefault="00F26CAC" w:rsidP="007C121A">
            <w:pPr>
              <w:spacing w:after="120" w:line="360" w:lineRule="auto"/>
              <w:rPr>
                <w:bCs/>
                <w:szCs w:val="20"/>
              </w:rPr>
            </w:pPr>
            <w:r>
              <w:rPr>
                <w:bCs/>
                <w:szCs w:val="20"/>
              </w:rPr>
              <w:lastRenderedPageBreak/>
              <w:t>3</w:t>
            </w:r>
            <w:r w:rsidR="00282062" w:rsidRPr="00C02805">
              <w:rPr>
                <w:bCs/>
                <w:szCs w:val="20"/>
              </w:rPr>
              <w:t>. Admin nhấn nút cập nhật</w:t>
            </w:r>
          </w:p>
          <w:p w14:paraId="7CFB7CA7" w14:textId="2831ED6F" w:rsidR="00282062" w:rsidRPr="00C02805" w:rsidRDefault="00F26CAC" w:rsidP="007C121A">
            <w:pPr>
              <w:spacing w:after="120" w:line="360" w:lineRule="auto"/>
              <w:rPr>
                <w:bCs/>
                <w:szCs w:val="20"/>
              </w:rPr>
            </w:pPr>
            <w:r>
              <w:rPr>
                <w:bCs/>
                <w:szCs w:val="20"/>
              </w:rPr>
              <w:t>4</w:t>
            </w:r>
            <w:r w:rsidR="00282062" w:rsidRPr="00C02805">
              <w:rPr>
                <w:bCs/>
                <w:szCs w:val="20"/>
              </w:rPr>
              <w:t>. Cập nhật CSDL.</w:t>
            </w:r>
          </w:p>
          <w:p w14:paraId="56EA1258" w14:textId="7CF81FD0" w:rsidR="00282062" w:rsidRPr="00C02805" w:rsidRDefault="00F26CAC" w:rsidP="007C121A">
            <w:pPr>
              <w:spacing w:after="120" w:line="360" w:lineRule="auto"/>
              <w:rPr>
                <w:bCs/>
                <w:szCs w:val="20"/>
              </w:rPr>
            </w:pPr>
            <w:r>
              <w:rPr>
                <w:bCs/>
                <w:szCs w:val="20"/>
              </w:rPr>
              <w:t>5</w:t>
            </w:r>
            <w:r w:rsidR="00282062" w:rsidRPr="00C02805">
              <w:rPr>
                <w:bCs/>
                <w:szCs w:val="20"/>
              </w:rPr>
              <w:t>. Hiển thị thông tin cập nhật.</w:t>
            </w:r>
          </w:p>
          <w:p w14:paraId="6CCEA796" w14:textId="6FB5D606" w:rsidR="00282062" w:rsidRPr="00C02805" w:rsidRDefault="00F26CAC" w:rsidP="007C121A">
            <w:pPr>
              <w:spacing w:after="120" w:line="360" w:lineRule="auto"/>
              <w:rPr>
                <w:bCs/>
                <w:szCs w:val="20"/>
              </w:rPr>
            </w:pPr>
            <w:r>
              <w:rPr>
                <w:bCs/>
                <w:szCs w:val="20"/>
              </w:rPr>
              <w:t>6</w:t>
            </w:r>
            <w:r w:rsidR="00282062" w:rsidRPr="00C02805">
              <w:rPr>
                <w:bCs/>
                <w:szCs w:val="20"/>
              </w:rPr>
              <w:t>. Admin nhấn nút thoát.</w:t>
            </w:r>
          </w:p>
          <w:p w14:paraId="4F001BBA" w14:textId="784C81D7" w:rsidR="00282062" w:rsidRPr="00C02805" w:rsidRDefault="00F26CAC" w:rsidP="007C121A">
            <w:pPr>
              <w:spacing w:after="120" w:line="360" w:lineRule="auto"/>
              <w:rPr>
                <w:bCs/>
                <w:szCs w:val="20"/>
              </w:rPr>
            </w:pPr>
            <w:r>
              <w:rPr>
                <w:bCs/>
                <w:szCs w:val="20"/>
              </w:rPr>
              <w:t>7</w:t>
            </w:r>
            <w:r w:rsidR="00282062" w:rsidRPr="00C02805">
              <w:rPr>
                <w:bCs/>
                <w:szCs w:val="20"/>
              </w:rPr>
              <w:t>. Hủy màn hình cập nhật Quản lý Sản Phẩm.</w:t>
            </w:r>
          </w:p>
          <w:p w14:paraId="5234A0AF" w14:textId="77777777" w:rsidR="00282062" w:rsidRPr="00C02805" w:rsidRDefault="00282062" w:rsidP="007C121A">
            <w:pPr>
              <w:spacing w:after="120" w:line="360" w:lineRule="auto"/>
              <w:rPr>
                <w:bCs/>
                <w:szCs w:val="20"/>
              </w:rPr>
            </w:pPr>
            <w:r w:rsidRPr="00C02805">
              <w:rPr>
                <w:bCs/>
                <w:szCs w:val="20"/>
              </w:rPr>
              <w:t>Rẽ nhánh 1:</w:t>
            </w:r>
          </w:p>
          <w:p w14:paraId="3E362A77" w14:textId="05CA3FB7" w:rsidR="00F26CAC" w:rsidRDefault="00F26CAC" w:rsidP="007C121A">
            <w:pPr>
              <w:spacing w:after="120" w:line="360" w:lineRule="auto"/>
              <w:rPr>
                <w:bCs/>
                <w:szCs w:val="20"/>
              </w:rPr>
            </w:pPr>
            <w:r>
              <w:rPr>
                <w:bCs/>
                <w:szCs w:val="20"/>
              </w:rPr>
              <w:t>2</w:t>
            </w:r>
            <w:r w:rsidR="00282062" w:rsidRPr="00C02805">
              <w:rPr>
                <w:bCs/>
                <w:szCs w:val="20"/>
              </w:rPr>
              <w:t>.1.</w:t>
            </w:r>
            <w:r w:rsidR="00282062">
              <w:rPr>
                <w:bCs/>
                <w:szCs w:val="20"/>
              </w:rPr>
              <w:t xml:space="preserve"> </w:t>
            </w:r>
            <w:r w:rsidR="00282062" w:rsidRPr="00C02805">
              <w:rPr>
                <w:bCs/>
                <w:szCs w:val="20"/>
              </w:rPr>
              <w:t xml:space="preserve"> Kiểm tra thông tin Sản Phẩm bị rỗng</w:t>
            </w:r>
            <w:r>
              <w:rPr>
                <w:bCs/>
                <w:szCs w:val="20"/>
              </w:rPr>
              <w:t>, không đúng yêu cầu, hiện thị thông báo ngay ô nhập và không được phép ấn nút cập nhật</w:t>
            </w:r>
          </w:p>
          <w:p w14:paraId="3AFB0EB8" w14:textId="0DB1F347" w:rsidR="00F26CAC" w:rsidRDefault="00F26CAC" w:rsidP="007C121A">
            <w:pPr>
              <w:spacing w:after="120" w:line="360" w:lineRule="auto"/>
              <w:rPr>
                <w:bCs/>
                <w:szCs w:val="20"/>
              </w:rPr>
            </w:pPr>
            <w:r>
              <w:rPr>
                <w:bCs/>
                <w:szCs w:val="20"/>
              </w:rPr>
              <w:t>Rẽ nhánh 2:</w:t>
            </w:r>
          </w:p>
          <w:p w14:paraId="0E3E30E5" w14:textId="1CF6166B" w:rsidR="00282062" w:rsidRPr="00C02805" w:rsidRDefault="00F26CAC" w:rsidP="00F26CAC">
            <w:pPr>
              <w:spacing w:after="120" w:line="360" w:lineRule="auto"/>
              <w:rPr>
                <w:bCs/>
                <w:szCs w:val="20"/>
              </w:rPr>
            </w:pPr>
            <w:r>
              <w:rPr>
                <w:bCs/>
                <w:szCs w:val="20"/>
              </w:rPr>
              <w:t>6</w:t>
            </w:r>
            <w:r w:rsidR="00282062" w:rsidRPr="00C02805">
              <w:rPr>
                <w:bCs/>
                <w:szCs w:val="20"/>
              </w:rPr>
              <w:t>.</w:t>
            </w:r>
            <w:r>
              <w:rPr>
                <w:bCs/>
                <w:szCs w:val="20"/>
              </w:rPr>
              <w:t>1</w:t>
            </w:r>
            <w:r w:rsidR="00282062">
              <w:rPr>
                <w:bCs/>
                <w:szCs w:val="20"/>
              </w:rPr>
              <w:t xml:space="preserve"> </w:t>
            </w:r>
            <w:r w:rsidR="00282062" w:rsidRPr="00C02805">
              <w:rPr>
                <w:bCs/>
                <w:szCs w:val="20"/>
              </w:rPr>
              <w:t xml:space="preserve"> </w:t>
            </w:r>
            <w:r>
              <w:rPr>
                <w:bCs/>
                <w:szCs w:val="20"/>
              </w:rPr>
              <w:t>Hiện thông báo đã cập nhật thành công, nhấn OK để quay trở về trang Quản Lý Sản Phẩm</w:t>
            </w:r>
          </w:p>
        </w:tc>
      </w:tr>
      <w:tr w:rsidR="00282062" w:rsidRPr="00C02805" w14:paraId="477FB8E5"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5D4A7EF9" w14:textId="77777777" w:rsidR="00282062" w:rsidRPr="00C02805" w:rsidRDefault="00282062"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DF607E7" w14:textId="77777777" w:rsidR="00282062" w:rsidRPr="00C02805" w:rsidRDefault="00282062" w:rsidP="007C121A">
            <w:pPr>
              <w:spacing w:after="120" w:line="360" w:lineRule="auto"/>
              <w:rPr>
                <w:b/>
                <w:bCs/>
                <w:szCs w:val="20"/>
              </w:rPr>
            </w:pPr>
            <w:r w:rsidRPr="00C02805">
              <w:rPr>
                <w:b/>
                <w:bCs/>
                <w:szCs w:val="20"/>
              </w:rPr>
              <w:t xml:space="preserve">TimKiemSanPham </w:t>
            </w:r>
          </w:p>
          <w:p w14:paraId="3299F38C" w14:textId="77777777" w:rsidR="00282062" w:rsidRPr="00C02805" w:rsidRDefault="00282062" w:rsidP="007C121A">
            <w:pPr>
              <w:spacing w:after="120" w:line="360" w:lineRule="auto"/>
              <w:rPr>
                <w:bCs/>
                <w:szCs w:val="20"/>
              </w:rPr>
            </w:pPr>
            <w:r w:rsidRPr="00C02805">
              <w:rPr>
                <w:bCs/>
                <w:szCs w:val="20"/>
              </w:rPr>
              <w:t>1. Admin nhập tên Sản Phẩm cần tìm</w:t>
            </w:r>
          </w:p>
          <w:p w14:paraId="57211867" w14:textId="77777777" w:rsidR="00282062" w:rsidRPr="00C02805" w:rsidRDefault="00282062" w:rsidP="007C121A">
            <w:pPr>
              <w:spacing w:after="120" w:line="360" w:lineRule="auto"/>
              <w:rPr>
                <w:bCs/>
                <w:szCs w:val="20"/>
              </w:rPr>
            </w:pPr>
            <w:r w:rsidRPr="00C02805">
              <w:rPr>
                <w:bCs/>
                <w:szCs w:val="20"/>
              </w:rPr>
              <w:t>2.Kiểm tra xem có tên Sản Phẩm không</w:t>
            </w:r>
          </w:p>
          <w:p w14:paraId="2BB1F964" w14:textId="77777777" w:rsidR="00282062" w:rsidRPr="00C02805" w:rsidRDefault="00282062" w:rsidP="007C121A">
            <w:pPr>
              <w:spacing w:after="120" w:line="360" w:lineRule="auto"/>
              <w:rPr>
                <w:bCs/>
                <w:szCs w:val="20"/>
              </w:rPr>
            </w:pPr>
            <w:r w:rsidRPr="00C02805">
              <w:rPr>
                <w:bCs/>
                <w:szCs w:val="20"/>
              </w:rPr>
              <w:t>3. Admin nhấn nút tìm</w:t>
            </w:r>
          </w:p>
          <w:p w14:paraId="65B9403A" w14:textId="77777777" w:rsidR="00282062" w:rsidRPr="00C02805" w:rsidRDefault="00282062" w:rsidP="007C121A">
            <w:pPr>
              <w:spacing w:after="120" w:line="360" w:lineRule="auto"/>
              <w:rPr>
                <w:bCs/>
                <w:szCs w:val="20"/>
              </w:rPr>
            </w:pPr>
            <w:r w:rsidRPr="00C02805">
              <w:rPr>
                <w:bCs/>
                <w:szCs w:val="20"/>
              </w:rPr>
              <w:t>4. Hiển thị CSDL.</w:t>
            </w:r>
          </w:p>
          <w:p w14:paraId="0EE1D52E" w14:textId="77777777" w:rsidR="00282062" w:rsidRPr="00C02805" w:rsidRDefault="00282062" w:rsidP="007C121A">
            <w:pPr>
              <w:spacing w:after="120" w:line="360" w:lineRule="auto"/>
              <w:rPr>
                <w:bCs/>
                <w:szCs w:val="20"/>
              </w:rPr>
            </w:pPr>
            <w:r w:rsidRPr="00C02805">
              <w:rPr>
                <w:bCs/>
                <w:szCs w:val="20"/>
              </w:rPr>
              <w:t>5. Admin nhấn nút thoát.</w:t>
            </w:r>
          </w:p>
          <w:p w14:paraId="08BBEC9A" w14:textId="4E26EAF2" w:rsidR="00282062" w:rsidRPr="00C02805" w:rsidRDefault="00282062" w:rsidP="007C121A">
            <w:pPr>
              <w:spacing w:after="120" w:line="360" w:lineRule="auto"/>
              <w:rPr>
                <w:bCs/>
                <w:szCs w:val="20"/>
              </w:rPr>
            </w:pPr>
            <w:r w:rsidRPr="00C02805">
              <w:rPr>
                <w:bCs/>
                <w:szCs w:val="20"/>
              </w:rPr>
              <w:t xml:space="preserve">6. </w:t>
            </w:r>
            <w:r w:rsidR="00F26CAC">
              <w:rPr>
                <w:bCs/>
                <w:szCs w:val="20"/>
              </w:rPr>
              <w:t>Quay về trang quản lý sản phẩm</w:t>
            </w:r>
            <w:r w:rsidRPr="00C02805">
              <w:rPr>
                <w:bCs/>
                <w:szCs w:val="20"/>
              </w:rPr>
              <w:t>.</w:t>
            </w:r>
          </w:p>
          <w:p w14:paraId="2C708DD6" w14:textId="77777777" w:rsidR="00282062" w:rsidRPr="00C02805" w:rsidRDefault="00282062" w:rsidP="007C121A">
            <w:pPr>
              <w:spacing w:after="120" w:line="360" w:lineRule="auto"/>
              <w:rPr>
                <w:bCs/>
                <w:szCs w:val="20"/>
              </w:rPr>
            </w:pPr>
            <w:r w:rsidRPr="00C02805">
              <w:rPr>
                <w:bCs/>
                <w:szCs w:val="20"/>
              </w:rPr>
              <w:t>Rẽ nhánh 1:</w:t>
            </w:r>
          </w:p>
          <w:p w14:paraId="74FE25ED" w14:textId="03CFBDBD" w:rsidR="00282062" w:rsidRPr="00C02805" w:rsidRDefault="00282062" w:rsidP="007C121A">
            <w:pPr>
              <w:spacing w:after="120" w:line="360" w:lineRule="auto"/>
              <w:rPr>
                <w:bCs/>
                <w:szCs w:val="20"/>
              </w:rPr>
            </w:pPr>
            <w:r>
              <w:rPr>
                <w:bCs/>
                <w:szCs w:val="20"/>
              </w:rPr>
              <w:t xml:space="preserve">   2.1. </w:t>
            </w:r>
            <w:r w:rsidR="00F26CAC">
              <w:rPr>
                <w:bCs/>
                <w:szCs w:val="20"/>
              </w:rPr>
              <w:t>Nếu tìm thấy sản phẩm , hệ thống xuất ra thông tin sản phẩm</w:t>
            </w:r>
          </w:p>
          <w:p w14:paraId="5501F779" w14:textId="21C432DD" w:rsidR="00282062" w:rsidRPr="00C02805" w:rsidRDefault="00F26CAC" w:rsidP="007C121A">
            <w:pPr>
              <w:spacing w:after="120" w:line="360" w:lineRule="auto"/>
              <w:rPr>
                <w:bCs/>
                <w:szCs w:val="20"/>
              </w:rPr>
            </w:pPr>
            <w:r>
              <w:rPr>
                <w:bCs/>
                <w:szCs w:val="20"/>
              </w:rPr>
              <w:t xml:space="preserve">  2.2 Nếu không có sản phẩm , hệ thống hiện dòng chữ không tìm thấy sản phẩm.</w:t>
            </w:r>
          </w:p>
        </w:tc>
      </w:tr>
    </w:tbl>
    <w:p w14:paraId="4ABC0331" w14:textId="1B629972" w:rsidR="00282062" w:rsidRDefault="00282062" w:rsidP="00282062">
      <w:pPr>
        <w:pStyle w:val="Heading3"/>
        <w:rPr>
          <w:rFonts w:cs="Times New Roman"/>
          <w:b/>
          <w:bCs w:val="0"/>
          <w:noProof/>
        </w:rPr>
      </w:pPr>
      <w:r w:rsidRPr="00C02805">
        <w:rPr>
          <w:rFonts w:cs="Times New Roman"/>
          <w:noProof/>
          <w:szCs w:val="24"/>
        </w:rPr>
        <w:lastRenderedPageBreak/>
        <w:drawing>
          <wp:anchor distT="0" distB="0" distL="114300" distR="114300" simplePos="0" relativeHeight="251669504" behindDoc="0" locked="0" layoutInCell="1" allowOverlap="1" wp14:anchorId="7BD1EB55" wp14:editId="48809FDD">
            <wp:simplePos x="0" y="0"/>
            <wp:positionH relativeFrom="margin">
              <wp:align>left</wp:align>
            </wp:positionH>
            <wp:positionV relativeFrom="paragraph">
              <wp:posOffset>321945</wp:posOffset>
            </wp:positionV>
            <wp:extent cx="5736590" cy="9144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6590" cy="914400"/>
                    </a:xfrm>
                    <a:prstGeom prst="rect">
                      <a:avLst/>
                    </a:prstGeom>
                    <a:noFill/>
                    <a:ln>
                      <a:noFill/>
                    </a:ln>
                  </pic:spPr>
                </pic:pic>
              </a:graphicData>
            </a:graphic>
          </wp:anchor>
        </w:drawing>
      </w:r>
      <w:r w:rsidRPr="00815056">
        <w:rPr>
          <w:rFonts w:cs="Times New Roman"/>
          <w:b/>
          <w:bCs w:val="0"/>
          <w:noProof/>
        </w:rPr>
        <w:t>Mô tả Usecase Quản lý Đổi trả</w:t>
      </w:r>
    </w:p>
    <w:p w14:paraId="27C430B3" w14:textId="2C8D16A6" w:rsidR="00282062" w:rsidRPr="00681898" w:rsidRDefault="00282062" w:rsidP="00282062">
      <w:pPr>
        <w:pStyle w:val="Caption"/>
        <w:rPr>
          <w:i/>
          <w:noProof/>
          <w:szCs w:val="26"/>
        </w:rPr>
      </w:pPr>
      <w:r>
        <w:t>Hình 5-8</w:t>
      </w:r>
      <w:r w:rsidRPr="00282062">
        <w:rPr>
          <w:i/>
          <w:szCs w:val="26"/>
        </w:rPr>
        <w:t xml:space="preserve"> </w:t>
      </w:r>
      <w:r w:rsidRPr="00681898">
        <w:rPr>
          <w:i/>
          <w:szCs w:val="26"/>
        </w:rPr>
        <w:t>Sơ đồ Usecase quản lý đổi trả</w:t>
      </w:r>
    </w:p>
    <w:p w14:paraId="7933F7E7" w14:textId="77777777" w:rsidR="00282062" w:rsidRPr="00C02805" w:rsidRDefault="00282062" w:rsidP="00282062">
      <w:pPr>
        <w:spacing w:line="240" w:lineRule="auto"/>
        <w:rPr>
          <w:noProof/>
          <w:szCs w:val="26"/>
        </w:rPr>
      </w:pPr>
      <w:r w:rsidRPr="00C02805">
        <w:rPr>
          <w:noProof/>
          <w:szCs w:val="26"/>
        </w:rPr>
        <w:t>Mô tả Usecase quản lý đổi trả</w:t>
      </w:r>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6296"/>
      </w:tblGrid>
      <w:tr w:rsidR="00282062" w:rsidRPr="00C02805" w14:paraId="1BCE9090" w14:textId="77777777" w:rsidTr="000A071F">
        <w:trPr>
          <w:trHeight w:val="709"/>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59BA4D0E" w14:textId="77777777" w:rsidR="00282062" w:rsidRPr="00C02805" w:rsidRDefault="00282062" w:rsidP="007C121A">
            <w:pPr>
              <w:spacing w:after="120" w:line="360" w:lineRule="auto"/>
              <w:rPr>
                <w:bCs/>
                <w:szCs w:val="20"/>
              </w:rPr>
            </w:pPr>
            <w:r w:rsidRPr="00C02805">
              <w:rPr>
                <w:szCs w:val="20"/>
              </w:rPr>
              <w:br w:type="page"/>
            </w:r>
            <w:r w:rsidRPr="00C02805">
              <w:rPr>
                <w:bCs/>
                <w:szCs w:val="20"/>
              </w:rPr>
              <w:t>Tên Use case</w:t>
            </w:r>
          </w:p>
        </w:tc>
        <w:tc>
          <w:tcPr>
            <w:tcW w:w="6296" w:type="dxa"/>
            <w:tcBorders>
              <w:top w:val="single" w:sz="4" w:space="0" w:color="auto"/>
              <w:left w:val="single" w:sz="4" w:space="0" w:color="auto"/>
              <w:bottom w:val="single" w:sz="4" w:space="0" w:color="auto"/>
              <w:right w:val="single" w:sz="4" w:space="0" w:color="auto"/>
            </w:tcBorders>
            <w:hideMark/>
          </w:tcPr>
          <w:p w14:paraId="5B2B00E7" w14:textId="77777777" w:rsidR="00282062" w:rsidRPr="00C02805" w:rsidRDefault="00282062" w:rsidP="007C121A">
            <w:pPr>
              <w:spacing w:after="120" w:line="360" w:lineRule="auto"/>
              <w:rPr>
                <w:bCs/>
                <w:szCs w:val="20"/>
              </w:rPr>
            </w:pPr>
            <w:r w:rsidRPr="00C02805">
              <w:rPr>
                <w:bCs/>
                <w:szCs w:val="20"/>
              </w:rPr>
              <w:t>Quản lý Đổi Trả</w:t>
            </w:r>
          </w:p>
        </w:tc>
      </w:tr>
      <w:tr w:rsidR="00282062" w:rsidRPr="00C02805" w14:paraId="3F56D581" w14:textId="77777777" w:rsidTr="000A071F">
        <w:trPr>
          <w:trHeight w:val="653"/>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5E8C9457" w14:textId="77777777" w:rsidR="00282062" w:rsidRPr="00C02805" w:rsidRDefault="00282062" w:rsidP="007C121A">
            <w:pPr>
              <w:spacing w:after="120" w:line="360" w:lineRule="auto"/>
              <w:rPr>
                <w:bCs/>
                <w:szCs w:val="20"/>
              </w:rPr>
            </w:pPr>
            <w:r w:rsidRPr="00C02805">
              <w:rPr>
                <w:bCs/>
                <w:szCs w:val="20"/>
              </w:rPr>
              <w:t>Actor</w:t>
            </w:r>
          </w:p>
        </w:tc>
        <w:tc>
          <w:tcPr>
            <w:tcW w:w="6296" w:type="dxa"/>
            <w:tcBorders>
              <w:top w:val="single" w:sz="4" w:space="0" w:color="auto"/>
              <w:left w:val="single" w:sz="4" w:space="0" w:color="auto"/>
              <w:bottom w:val="single" w:sz="4" w:space="0" w:color="auto"/>
              <w:right w:val="single" w:sz="4" w:space="0" w:color="auto"/>
            </w:tcBorders>
            <w:hideMark/>
          </w:tcPr>
          <w:p w14:paraId="5223B801" w14:textId="77777777" w:rsidR="00282062" w:rsidRPr="00C02805" w:rsidRDefault="00282062" w:rsidP="007C121A">
            <w:pPr>
              <w:tabs>
                <w:tab w:val="center" w:pos="3201"/>
              </w:tabs>
              <w:spacing w:after="120" w:line="360" w:lineRule="auto"/>
              <w:rPr>
                <w:bCs/>
                <w:szCs w:val="20"/>
              </w:rPr>
            </w:pPr>
            <w:r w:rsidRPr="00C02805">
              <w:rPr>
                <w:bCs/>
                <w:szCs w:val="20"/>
              </w:rPr>
              <w:t>Admin</w:t>
            </w:r>
            <w:r>
              <w:rPr>
                <w:bCs/>
                <w:szCs w:val="20"/>
              </w:rPr>
              <w:t>,nhân viên</w:t>
            </w:r>
          </w:p>
        </w:tc>
      </w:tr>
      <w:tr w:rsidR="00282062" w:rsidRPr="00C02805" w14:paraId="17E8CD52" w14:textId="77777777" w:rsidTr="000A071F">
        <w:trPr>
          <w:trHeight w:val="1653"/>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01499939" w14:textId="77777777" w:rsidR="00282062" w:rsidRPr="00C02805" w:rsidRDefault="00282062" w:rsidP="007C121A">
            <w:pPr>
              <w:spacing w:after="120" w:line="360" w:lineRule="auto"/>
              <w:rPr>
                <w:bCs/>
                <w:szCs w:val="20"/>
              </w:rPr>
            </w:pPr>
            <w:r w:rsidRPr="00C02805">
              <w:rPr>
                <w:bCs/>
                <w:szCs w:val="20"/>
              </w:rPr>
              <w:t>Mô tả</w:t>
            </w:r>
          </w:p>
        </w:tc>
        <w:tc>
          <w:tcPr>
            <w:tcW w:w="6296" w:type="dxa"/>
            <w:tcBorders>
              <w:top w:val="single" w:sz="4" w:space="0" w:color="auto"/>
              <w:left w:val="single" w:sz="4" w:space="0" w:color="auto"/>
              <w:bottom w:val="single" w:sz="4" w:space="0" w:color="auto"/>
              <w:right w:val="single" w:sz="4" w:space="0" w:color="auto"/>
            </w:tcBorders>
            <w:hideMark/>
          </w:tcPr>
          <w:p w14:paraId="7F87CDA2" w14:textId="77777777" w:rsidR="00282062" w:rsidRPr="00C02805" w:rsidRDefault="00282062" w:rsidP="007C121A">
            <w:pPr>
              <w:spacing w:after="120" w:line="360" w:lineRule="auto"/>
              <w:rPr>
                <w:bCs/>
                <w:szCs w:val="20"/>
              </w:rPr>
            </w:pPr>
            <w:r w:rsidRPr="00C02805">
              <w:rPr>
                <w:bCs/>
                <w:szCs w:val="20"/>
              </w:rPr>
              <w:t>Khi giao hàng</w:t>
            </w:r>
            <w:r>
              <w:rPr>
                <w:bCs/>
                <w:szCs w:val="20"/>
              </w:rPr>
              <w:t xml:space="preserve"> hoặc đang sử dụng</w:t>
            </w:r>
            <w:r w:rsidRPr="00C02805">
              <w:rPr>
                <w:bCs/>
                <w:szCs w:val="20"/>
              </w:rPr>
              <w:t xml:space="preserve">, khách hàng kiểm tra sản phẩm. Nếu sản phẩm bị lỗi hoăc hư hại và không giống như hình ảnh, thì khách hàng có thể </w:t>
            </w:r>
            <w:r>
              <w:rPr>
                <w:bCs/>
                <w:szCs w:val="20"/>
              </w:rPr>
              <w:t xml:space="preserve">đến cửa hàng  </w:t>
            </w:r>
            <w:r w:rsidRPr="00C02805">
              <w:rPr>
                <w:bCs/>
                <w:szCs w:val="20"/>
              </w:rPr>
              <w:t>đổi trả sản phẩm.</w:t>
            </w:r>
          </w:p>
        </w:tc>
      </w:tr>
      <w:tr w:rsidR="00282062" w:rsidRPr="00C02805" w14:paraId="356D12ED" w14:textId="77777777" w:rsidTr="000A071F">
        <w:trPr>
          <w:trHeight w:val="632"/>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59197F68" w14:textId="77777777" w:rsidR="00282062" w:rsidRPr="00C02805" w:rsidRDefault="00282062" w:rsidP="007C121A">
            <w:pPr>
              <w:spacing w:after="120" w:line="360" w:lineRule="auto"/>
              <w:rPr>
                <w:bCs/>
                <w:szCs w:val="20"/>
              </w:rPr>
            </w:pPr>
            <w:r w:rsidRPr="00C02805">
              <w:rPr>
                <w:bCs/>
                <w:szCs w:val="20"/>
              </w:rPr>
              <w:t>Pre-conditions</w:t>
            </w:r>
          </w:p>
        </w:tc>
        <w:tc>
          <w:tcPr>
            <w:tcW w:w="6296" w:type="dxa"/>
            <w:tcBorders>
              <w:top w:val="single" w:sz="4" w:space="0" w:color="auto"/>
              <w:left w:val="single" w:sz="4" w:space="0" w:color="auto"/>
              <w:bottom w:val="single" w:sz="4" w:space="0" w:color="auto"/>
              <w:right w:val="single" w:sz="4" w:space="0" w:color="auto"/>
            </w:tcBorders>
          </w:tcPr>
          <w:p w14:paraId="42399099" w14:textId="77777777" w:rsidR="00282062" w:rsidRPr="00C02805" w:rsidRDefault="00282062" w:rsidP="007C121A">
            <w:pPr>
              <w:spacing w:after="120" w:line="360" w:lineRule="auto"/>
              <w:rPr>
                <w:bCs/>
                <w:szCs w:val="20"/>
              </w:rPr>
            </w:pPr>
          </w:p>
        </w:tc>
      </w:tr>
      <w:tr w:rsidR="00282062" w:rsidRPr="00C02805" w14:paraId="589E67BB" w14:textId="77777777" w:rsidTr="000A071F">
        <w:trPr>
          <w:trHeight w:val="1307"/>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347BE3AB" w14:textId="77777777" w:rsidR="00282062" w:rsidRPr="00C02805" w:rsidRDefault="00282062" w:rsidP="007C121A">
            <w:pPr>
              <w:spacing w:after="120" w:line="360" w:lineRule="auto"/>
              <w:rPr>
                <w:bCs/>
                <w:szCs w:val="20"/>
              </w:rPr>
            </w:pPr>
            <w:r w:rsidRPr="00C02805">
              <w:rPr>
                <w:bCs/>
                <w:szCs w:val="20"/>
              </w:rPr>
              <w:t>Post-conditions</w:t>
            </w:r>
          </w:p>
        </w:tc>
        <w:tc>
          <w:tcPr>
            <w:tcW w:w="6296" w:type="dxa"/>
            <w:tcBorders>
              <w:top w:val="single" w:sz="4" w:space="0" w:color="auto"/>
              <w:left w:val="single" w:sz="4" w:space="0" w:color="auto"/>
              <w:bottom w:val="single" w:sz="4" w:space="0" w:color="auto"/>
              <w:right w:val="single" w:sz="4" w:space="0" w:color="auto"/>
            </w:tcBorders>
            <w:hideMark/>
          </w:tcPr>
          <w:p w14:paraId="0FD9DB3C" w14:textId="77777777" w:rsidR="00282062" w:rsidRPr="00C02805" w:rsidRDefault="00282062" w:rsidP="007C121A">
            <w:pPr>
              <w:spacing w:after="120" w:line="360" w:lineRule="auto"/>
              <w:rPr>
                <w:bCs/>
                <w:szCs w:val="20"/>
              </w:rPr>
            </w:pPr>
            <w:r w:rsidRPr="00C02805">
              <w:rPr>
                <w:bCs/>
                <w:szCs w:val="20"/>
              </w:rPr>
              <w:t>Success:</w:t>
            </w:r>
          </w:p>
          <w:p w14:paraId="33BC448B" w14:textId="77777777" w:rsidR="00282062" w:rsidRPr="00C02805" w:rsidRDefault="00282062" w:rsidP="007C121A">
            <w:pPr>
              <w:spacing w:after="120" w:line="360" w:lineRule="auto"/>
              <w:rPr>
                <w:bCs/>
                <w:szCs w:val="20"/>
              </w:rPr>
            </w:pPr>
            <w:r w:rsidRPr="00C02805">
              <w:rPr>
                <w:bCs/>
                <w:szCs w:val="20"/>
              </w:rPr>
              <w:t>Fail:</w:t>
            </w:r>
          </w:p>
        </w:tc>
      </w:tr>
      <w:tr w:rsidR="00282062" w:rsidRPr="00C02805" w14:paraId="5070E5E1" w14:textId="77777777" w:rsidTr="000A071F">
        <w:trPr>
          <w:trHeight w:val="632"/>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4FFE459A" w14:textId="77777777" w:rsidR="00282062" w:rsidRPr="00C02805" w:rsidRDefault="00282062" w:rsidP="007C121A">
            <w:pPr>
              <w:spacing w:after="120" w:line="360" w:lineRule="auto"/>
              <w:rPr>
                <w:bCs/>
                <w:szCs w:val="20"/>
              </w:rPr>
            </w:pPr>
            <w:r w:rsidRPr="00C02805">
              <w:rPr>
                <w:bCs/>
                <w:szCs w:val="20"/>
              </w:rPr>
              <w:t>Luồng sự kiện chính</w:t>
            </w:r>
          </w:p>
        </w:tc>
        <w:tc>
          <w:tcPr>
            <w:tcW w:w="6296" w:type="dxa"/>
            <w:tcBorders>
              <w:top w:val="single" w:sz="4" w:space="0" w:color="auto"/>
              <w:left w:val="single" w:sz="4" w:space="0" w:color="auto"/>
              <w:bottom w:val="single" w:sz="4" w:space="0" w:color="auto"/>
              <w:right w:val="single" w:sz="4" w:space="0" w:color="auto"/>
            </w:tcBorders>
            <w:hideMark/>
          </w:tcPr>
          <w:p w14:paraId="68C10886" w14:textId="77777777" w:rsidR="00282062" w:rsidRPr="00C02805" w:rsidRDefault="00282062" w:rsidP="007C121A">
            <w:pPr>
              <w:spacing w:after="120" w:line="360" w:lineRule="auto"/>
              <w:ind w:left="720"/>
              <w:rPr>
                <w:bCs/>
                <w:szCs w:val="20"/>
              </w:rPr>
            </w:pPr>
          </w:p>
        </w:tc>
      </w:tr>
      <w:tr w:rsidR="00282062" w:rsidRPr="00C02805" w14:paraId="3FB48DC4" w14:textId="77777777" w:rsidTr="000A071F">
        <w:trPr>
          <w:trHeight w:val="653"/>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162FC37B" w14:textId="77777777" w:rsidR="00282062" w:rsidRPr="00C02805" w:rsidRDefault="00282062" w:rsidP="007C121A">
            <w:pPr>
              <w:spacing w:after="120" w:line="360" w:lineRule="auto"/>
              <w:rPr>
                <w:bCs/>
                <w:szCs w:val="20"/>
              </w:rPr>
            </w:pPr>
            <w:r w:rsidRPr="00C02805">
              <w:rPr>
                <w:bCs/>
                <w:szCs w:val="20"/>
              </w:rPr>
              <w:t>Luồng sự kiện phụ</w:t>
            </w:r>
          </w:p>
        </w:tc>
        <w:tc>
          <w:tcPr>
            <w:tcW w:w="6296" w:type="dxa"/>
            <w:tcBorders>
              <w:top w:val="single" w:sz="4" w:space="0" w:color="auto"/>
              <w:left w:val="single" w:sz="4" w:space="0" w:color="auto"/>
              <w:bottom w:val="single" w:sz="4" w:space="0" w:color="auto"/>
              <w:right w:val="single" w:sz="4" w:space="0" w:color="auto"/>
            </w:tcBorders>
          </w:tcPr>
          <w:p w14:paraId="416AF7E3" w14:textId="77777777" w:rsidR="00282062" w:rsidRPr="00C02805" w:rsidRDefault="00282062" w:rsidP="007C121A">
            <w:pPr>
              <w:spacing w:after="120" w:line="360" w:lineRule="auto"/>
              <w:rPr>
                <w:bCs/>
                <w:szCs w:val="20"/>
              </w:rPr>
            </w:pPr>
          </w:p>
        </w:tc>
      </w:tr>
      <w:tr w:rsidR="00282062" w:rsidRPr="00C02805" w14:paraId="4CA1CCB9" w14:textId="77777777" w:rsidTr="000A071F">
        <w:trPr>
          <w:trHeight w:val="2551"/>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0CAF6AED" w14:textId="77777777" w:rsidR="00282062" w:rsidRPr="00C02805" w:rsidRDefault="00282062" w:rsidP="007C121A">
            <w:pPr>
              <w:spacing w:after="120" w:line="360" w:lineRule="auto"/>
              <w:rPr>
                <w:bCs/>
                <w:szCs w:val="20"/>
              </w:rPr>
            </w:pPr>
            <w:r w:rsidRPr="00C02805">
              <w:rPr>
                <w:bCs/>
                <w:szCs w:val="20"/>
              </w:rPr>
              <w:t>&lt;Extend Use Case&gt;</w:t>
            </w:r>
          </w:p>
        </w:tc>
        <w:tc>
          <w:tcPr>
            <w:tcW w:w="6296" w:type="dxa"/>
            <w:tcBorders>
              <w:top w:val="single" w:sz="4" w:space="0" w:color="auto"/>
              <w:left w:val="single" w:sz="4" w:space="0" w:color="auto"/>
              <w:bottom w:val="single" w:sz="4" w:space="0" w:color="auto"/>
              <w:right w:val="single" w:sz="4" w:space="0" w:color="auto"/>
            </w:tcBorders>
            <w:hideMark/>
          </w:tcPr>
          <w:p w14:paraId="40A5CDF4" w14:textId="77777777" w:rsidR="00282062" w:rsidRPr="00C02805" w:rsidRDefault="00282062" w:rsidP="007C121A">
            <w:pPr>
              <w:spacing w:after="120" w:line="360" w:lineRule="auto"/>
              <w:rPr>
                <w:b/>
                <w:bCs/>
                <w:szCs w:val="20"/>
              </w:rPr>
            </w:pPr>
            <w:r w:rsidRPr="00C02805">
              <w:rPr>
                <w:b/>
                <w:bCs/>
                <w:szCs w:val="20"/>
              </w:rPr>
              <w:t>DoiTra</w:t>
            </w:r>
          </w:p>
          <w:p w14:paraId="33DAEAE6" w14:textId="002C4C96" w:rsidR="00282062" w:rsidRPr="00C02805" w:rsidRDefault="00282062" w:rsidP="00282062">
            <w:pPr>
              <w:numPr>
                <w:ilvl w:val="0"/>
                <w:numId w:val="32"/>
              </w:numPr>
              <w:spacing w:after="120" w:line="240" w:lineRule="auto"/>
            </w:pPr>
            <w:r w:rsidRPr="00C02805">
              <w:t>KH kiểm tra hàng:</w:t>
            </w:r>
          </w:p>
          <w:p w14:paraId="70724A8D" w14:textId="77777777" w:rsidR="00282062" w:rsidRPr="00C02805" w:rsidRDefault="00282062" w:rsidP="00282062">
            <w:pPr>
              <w:numPr>
                <w:ilvl w:val="1"/>
                <w:numId w:val="32"/>
              </w:numPr>
              <w:spacing w:after="120" w:line="240" w:lineRule="auto"/>
            </w:pPr>
            <w:r w:rsidRPr="00C02805">
              <w:t>Hàng bị hư, không giống trong hình: đổi trả</w:t>
            </w:r>
          </w:p>
          <w:p w14:paraId="6BA2EA9F" w14:textId="77777777" w:rsidR="00282062" w:rsidRPr="00C02805" w:rsidRDefault="00282062" w:rsidP="00282062">
            <w:pPr>
              <w:numPr>
                <w:ilvl w:val="1"/>
                <w:numId w:val="32"/>
              </w:numPr>
              <w:spacing w:after="120" w:line="240" w:lineRule="auto"/>
            </w:pPr>
            <w:r w:rsidRPr="00C02805">
              <w:t>Hàng ổn, khách hàng kí nhận đơn</w:t>
            </w:r>
          </w:p>
          <w:p w14:paraId="640FC913" w14:textId="77777777" w:rsidR="00282062" w:rsidRPr="0034176F" w:rsidRDefault="00282062" w:rsidP="00282062">
            <w:pPr>
              <w:numPr>
                <w:ilvl w:val="0"/>
                <w:numId w:val="32"/>
              </w:numPr>
              <w:spacing w:after="120" w:line="240" w:lineRule="auto"/>
            </w:pPr>
            <w:r w:rsidRPr="00C02805">
              <w:t>Kết thúc</w:t>
            </w:r>
          </w:p>
        </w:tc>
      </w:tr>
    </w:tbl>
    <w:p w14:paraId="4BBB20A5" w14:textId="4B58D670" w:rsidR="00282062" w:rsidRDefault="00282062" w:rsidP="00282062">
      <w:pPr>
        <w:pStyle w:val="Heading3"/>
        <w:rPr>
          <w:rFonts w:cs="Times New Roman"/>
          <w:b/>
          <w:bCs w:val="0"/>
          <w:noProof/>
        </w:rPr>
      </w:pPr>
      <w:r w:rsidRPr="00C02805">
        <w:rPr>
          <w:rFonts w:cs="Times New Roman"/>
          <w:noProof/>
          <w:szCs w:val="24"/>
        </w:rPr>
        <w:lastRenderedPageBreak/>
        <w:drawing>
          <wp:anchor distT="0" distB="0" distL="114300" distR="114300" simplePos="0" relativeHeight="251671552" behindDoc="0" locked="0" layoutInCell="1" allowOverlap="1" wp14:anchorId="761E9287" wp14:editId="5185986D">
            <wp:simplePos x="0" y="0"/>
            <wp:positionH relativeFrom="margin">
              <wp:align>left</wp:align>
            </wp:positionH>
            <wp:positionV relativeFrom="paragraph">
              <wp:posOffset>428625</wp:posOffset>
            </wp:positionV>
            <wp:extent cx="5736590" cy="1794510"/>
            <wp:effectExtent l="0" t="0" r="0" b="0"/>
            <wp:wrapTopAndBottom/>
            <wp:docPr id="73" name="Picture 73" descr="C:\Users\MyPC\AppData\Local\Microsoft\Windows\INetCache\Content.Word\huy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AppData\Local\Microsoft\Windows\INetCache\Content.Word\huydonhang.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6590" cy="1794510"/>
                    </a:xfrm>
                    <a:prstGeom prst="rect">
                      <a:avLst/>
                    </a:prstGeom>
                    <a:noFill/>
                    <a:ln>
                      <a:noFill/>
                    </a:ln>
                  </pic:spPr>
                </pic:pic>
              </a:graphicData>
            </a:graphic>
          </wp:anchor>
        </w:drawing>
      </w:r>
      <w:r w:rsidRPr="00815056">
        <w:rPr>
          <w:rFonts w:cs="Times New Roman"/>
          <w:b/>
          <w:bCs w:val="0"/>
          <w:noProof/>
        </w:rPr>
        <w:t>Mô tả Usecase Quản lý Đơn hàng phía người dùng</w:t>
      </w:r>
    </w:p>
    <w:p w14:paraId="1C58C161" w14:textId="7FCEF4B5" w:rsidR="00282062" w:rsidRDefault="00282062" w:rsidP="00282062">
      <w:pPr>
        <w:pStyle w:val="BodyText"/>
        <w:ind w:left="285"/>
      </w:pPr>
      <w:r>
        <w:t>Hình 5-9 Sơ đồ Usecase quản lý đơn hàng từ phía người dùng</w:t>
      </w:r>
    </w:p>
    <w:p w14:paraId="47EC61F6" w14:textId="77777777" w:rsidR="00282062" w:rsidRPr="00C02805" w:rsidRDefault="00282062" w:rsidP="00282062">
      <w:pPr>
        <w:tabs>
          <w:tab w:val="left" w:pos="3851"/>
        </w:tabs>
        <w:spacing w:line="240" w:lineRule="auto"/>
        <w:rPr>
          <w:noProof/>
          <w:szCs w:val="26"/>
        </w:rPr>
      </w:pPr>
      <w:r w:rsidRPr="00C02805">
        <w:rPr>
          <w:noProof/>
          <w:szCs w:val="26"/>
        </w:rPr>
        <w:t>Mô tả Usecase quản lý đơn hàng phía khách hàng</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82062" w:rsidRPr="00C02805" w14:paraId="321B5694" w14:textId="77777777" w:rsidTr="007C121A">
        <w:trPr>
          <w:trHeight w:val="582"/>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276E9DE" w14:textId="77777777" w:rsidR="00282062" w:rsidRPr="00C02805" w:rsidRDefault="00282062"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36F6B8C6" w14:textId="77777777" w:rsidR="00282062" w:rsidRPr="00C02805" w:rsidRDefault="00282062" w:rsidP="007C121A">
            <w:pPr>
              <w:spacing w:after="120" w:line="360" w:lineRule="auto"/>
              <w:rPr>
                <w:bCs/>
                <w:szCs w:val="20"/>
              </w:rPr>
            </w:pPr>
            <w:r w:rsidRPr="00C02805">
              <w:rPr>
                <w:bCs/>
                <w:szCs w:val="20"/>
              </w:rPr>
              <w:t>Quản lý Thông tin</w:t>
            </w:r>
            <w:r>
              <w:rPr>
                <w:bCs/>
                <w:szCs w:val="20"/>
              </w:rPr>
              <w:t xml:space="preserve"> </w:t>
            </w:r>
            <w:r w:rsidRPr="00C02805">
              <w:rPr>
                <w:bCs/>
                <w:szCs w:val="20"/>
              </w:rPr>
              <w:t>Khách hàng phía người dùng.</w:t>
            </w:r>
          </w:p>
        </w:tc>
      </w:tr>
      <w:tr w:rsidR="00282062" w:rsidRPr="00C02805" w14:paraId="7AB8E4FB"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DD52CA7" w14:textId="77777777" w:rsidR="00282062" w:rsidRPr="00C02805" w:rsidRDefault="00282062"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561EE80C" w14:textId="77777777" w:rsidR="00282062" w:rsidRPr="00C02805" w:rsidRDefault="00282062" w:rsidP="007C121A">
            <w:pPr>
              <w:tabs>
                <w:tab w:val="center" w:pos="3201"/>
              </w:tabs>
              <w:spacing w:after="120" w:line="360" w:lineRule="auto"/>
              <w:rPr>
                <w:bCs/>
                <w:szCs w:val="20"/>
              </w:rPr>
            </w:pPr>
            <w:r w:rsidRPr="00C02805">
              <w:rPr>
                <w:bCs/>
                <w:szCs w:val="20"/>
              </w:rPr>
              <w:t>Khách hàng</w:t>
            </w:r>
          </w:p>
        </w:tc>
      </w:tr>
      <w:tr w:rsidR="00282062" w:rsidRPr="00C02805" w14:paraId="58431187"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2355C1C" w14:textId="77777777" w:rsidR="00282062" w:rsidRPr="00C02805" w:rsidRDefault="00282062"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741B5970" w14:textId="147D3F22" w:rsidR="00282062" w:rsidRPr="00C02805" w:rsidRDefault="00282062" w:rsidP="007C121A">
            <w:pPr>
              <w:spacing w:after="120" w:line="360" w:lineRule="auto"/>
              <w:rPr>
                <w:bCs/>
                <w:szCs w:val="20"/>
              </w:rPr>
            </w:pPr>
            <w:r w:rsidRPr="00C02805">
              <w:rPr>
                <w:bCs/>
                <w:szCs w:val="20"/>
              </w:rPr>
              <w:t xml:space="preserve">Khách hàng khi muốn chỉnh sửa thông tin </w:t>
            </w:r>
            <w:r w:rsidR="007C121A">
              <w:rPr>
                <w:bCs/>
                <w:szCs w:val="20"/>
              </w:rPr>
              <w:t>đơn hàng của mình, ấn vào nút đơn hàng</w:t>
            </w:r>
          </w:p>
        </w:tc>
      </w:tr>
      <w:tr w:rsidR="00282062" w:rsidRPr="00C02805" w14:paraId="0E201362"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0043AFE" w14:textId="77777777" w:rsidR="00282062" w:rsidRPr="00C02805" w:rsidRDefault="00282062"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5D57D8AB" w14:textId="77777777" w:rsidR="00282062" w:rsidRPr="00C02805" w:rsidRDefault="00282062" w:rsidP="007C121A">
            <w:pPr>
              <w:spacing w:after="120" w:line="360" w:lineRule="auto"/>
              <w:rPr>
                <w:bCs/>
                <w:szCs w:val="20"/>
              </w:rPr>
            </w:pPr>
          </w:p>
        </w:tc>
      </w:tr>
      <w:tr w:rsidR="00282062" w:rsidRPr="00C02805" w14:paraId="58BCE90D"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7F94425B" w14:textId="77777777" w:rsidR="00282062" w:rsidRPr="00C02805" w:rsidRDefault="00282062"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75C2A041" w14:textId="77777777" w:rsidR="00282062" w:rsidRPr="00C02805" w:rsidRDefault="00282062" w:rsidP="007C121A">
            <w:pPr>
              <w:spacing w:after="120" w:line="360" w:lineRule="auto"/>
              <w:rPr>
                <w:bCs/>
                <w:szCs w:val="20"/>
              </w:rPr>
            </w:pPr>
            <w:r w:rsidRPr="00C02805">
              <w:rPr>
                <w:bCs/>
                <w:szCs w:val="20"/>
              </w:rPr>
              <w:t>Success:</w:t>
            </w:r>
          </w:p>
          <w:p w14:paraId="468ADFEA" w14:textId="77777777" w:rsidR="00282062" w:rsidRPr="00C02805" w:rsidRDefault="00282062" w:rsidP="007C121A">
            <w:pPr>
              <w:spacing w:after="120" w:line="360" w:lineRule="auto"/>
              <w:rPr>
                <w:bCs/>
                <w:szCs w:val="20"/>
              </w:rPr>
            </w:pPr>
            <w:r w:rsidRPr="00C02805">
              <w:rPr>
                <w:bCs/>
                <w:szCs w:val="20"/>
              </w:rPr>
              <w:t>Fail:</w:t>
            </w:r>
          </w:p>
        </w:tc>
      </w:tr>
      <w:tr w:rsidR="00282062" w:rsidRPr="00C02805" w14:paraId="6BDCC8E2"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24577C7" w14:textId="77777777" w:rsidR="00282062" w:rsidRPr="00C02805" w:rsidRDefault="00282062"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1E110841" w14:textId="6EA9C9FB" w:rsidR="00282062" w:rsidRPr="00C02805" w:rsidRDefault="00282062" w:rsidP="007C121A">
            <w:pPr>
              <w:spacing w:after="120" w:line="360" w:lineRule="auto"/>
              <w:rPr>
                <w:bCs/>
                <w:szCs w:val="20"/>
              </w:rPr>
            </w:pPr>
            <w:r w:rsidRPr="00C02805">
              <w:rPr>
                <w:bCs/>
                <w:szCs w:val="20"/>
              </w:rPr>
              <w:t xml:space="preserve">Khách hàng chọn chức </w:t>
            </w:r>
            <w:r w:rsidR="007C121A">
              <w:rPr>
                <w:bCs/>
                <w:szCs w:val="20"/>
              </w:rPr>
              <w:t>năng xem đơn hàng.</w:t>
            </w:r>
          </w:p>
          <w:p w14:paraId="0E765BDD" w14:textId="486FC8D7" w:rsidR="00282062" w:rsidRPr="00C02805" w:rsidRDefault="00282062" w:rsidP="007C121A">
            <w:pPr>
              <w:spacing w:after="120" w:line="360" w:lineRule="auto"/>
              <w:rPr>
                <w:bCs/>
                <w:szCs w:val="20"/>
              </w:rPr>
            </w:pPr>
            <w:r w:rsidRPr="00C02805">
              <w:rPr>
                <w:bCs/>
                <w:szCs w:val="20"/>
              </w:rPr>
              <w:t xml:space="preserve">Hệ thống hiển thị màn hình </w:t>
            </w:r>
            <w:r w:rsidR="007C121A">
              <w:rPr>
                <w:bCs/>
                <w:szCs w:val="20"/>
              </w:rPr>
              <w:t>thông tin đơn hàng</w:t>
            </w:r>
            <w:r w:rsidRPr="00C02805">
              <w:rPr>
                <w:bCs/>
                <w:szCs w:val="20"/>
              </w:rPr>
              <w:t xml:space="preserve"> phía người dùng.</w:t>
            </w:r>
          </w:p>
          <w:p w14:paraId="6DAEF43D" w14:textId="6BF72C8C" w:rsidR="00282062" w:rsidRPr="00C02805" w:rsidRDefault="007C121A" w:rsidP="007C121A">
            <w:pPr>
              <w:numPr>
                <w:ilvl w:val="0"/>
                <w:numId w:val="31"/>
              </w:numPr>
              <w:spacing w:after="120" w:line="360" w:lineRule="auto"/>
              <w:rPr>
                <w:bCs/>
                <w:szCs w:val="20"/>
              </w:rPr>
            </w:pPr>
            <w:r>
              <w:rPr>
                <w:bCs/>
                <w:szCs w:val="20"/>
              </w:rPr>
              <w:t>Extend Use Case HuyDonhang</w:t>
            </w:r>
          </w:p>
        </w:tc>
      </w:tr>
      <w:tr w:rsidR="00282062" w:rsidRPr="00C02805" w14:paraId="19963B81"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101388B4" w14:textId="77777777" w:rsidR="00282062" w:rsidRPr="00C02805" w:rsidRDefault="00282062"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tcPr>
          <w:p w14:paraId="58702BF1" w14:textId="77777777" w:rsidR="00282062" w:rsidRPr="00C02805" w:rsidRDefault="00282062" w:rsidP="007C121A">
            <w:pPr>
              <w:spacing w:after="120" w:line="360" w:lineRule="auto"/>
              <w:rPr>
                <w:bCs/>
                <w:szCs w:val="20"/>
              </w:rPr>
            </w:pPr>
            <w:r>
              <w:rPr>
                <w:bCs/>
                <w:szCs w:val="20"/>
              </w:rPr>
              <w:t xml:space="preserve"> </w:t>
            </w:r>
            <w:r w:rsidRPr="00C02805">
              <w:rPr>
                <w:bCs/>
                <w:szCs w:val="20"/>
              </w:rPr>
              <w:t>Người dùng nhấn nút Thoát</w:t>
            </w:r>
          </w:p>
          <w:p w14:paraId="6252B27C" w14:textId="5CDCA22D" w:rsidR="00282062" w:rsidRPr="00C02805" w:rsidRDefault="00282062" w:rsidP="007C121A">
            <w:pPr>
              <w:spacing w:after="120" w:line="360" w:lineRule="auto"/>
              <w:rPr>
                <w:bCs/>
                <w:szCs w:val="20"/>
              </w:rPr>
            </w:pPr>
            <w:r>
              <w:rPr>
                <w:bCs/>
                <w:szCs w:val="20"/>
              </w:rPr>
              <w:t xml:space="preserve"> </w:t>
            </w:r>
            <w:r w:rsidRPr="00C02805">
              <w:rPr>
                <w:bCs/>
                <w:szCs w:val="20"/>
              </w:rPr>
              <w:t xml:space="preserve">Hệ thống </w:t>
            </w:r>
            <w:r>
              <w:rPr>
                <w:bCs/>
                <w:szCs w:val="20"/>
              </w:rPr>
              <w:t xml:space="preserve">hủy màn hình Quản lý Thông tin </w:t>
            </w:r>
            <w:r w:rsidR="007C121A">
              <w:rPr>
                <w:bCs/>
                <w:szCs w:val="20"/>
              </w:rPr>
              <w:t xml:space="preserve">đơn hàng </w:t>
            </w:r>
            <w:r w:rsidRPr="00C02805">
              <w:rPr>
                <w:bCs/>
                <w:szCs w:val="20"/>
              </w:rPr>
              <w:t>phía người dùng</w:t>
            </w:r>
            <w:r w:rsidR="001F6DA8">
              <w:rPr>
                <w:bCs/>
                <w:szCs w:val="20"/>
              </w:rPr>
              <w:t xml:space="preserve"> và hiện thị lại trang đơn hàng</w:t>
            </w:r>
          </w:p>
        </w:tc>
      </w:tr>
      <w:tr w:rsidR="00282062" w:rsidRPr="00C02805" w14:paraId="3721B10C"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33759264" w14:textId="77777777" w:rsidR="00282062" w:rsidRPr="00C02805" w:rsidRDefault="00282062"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407DC797" w14:textId="77777777" w:rsidR="00282062" w:rsidRPr="00C02805" w:rsidRDefault="00282062" w:rsidP="007C121A">
            <w:pPr>
              <w:spacing w:after="120" w:line="360" w:lineRule="auto"/>
              <w:rPr>
                <w:b/>
                <w:bCs/>
                <w:szCs w:val="20"/>
              </w:rPr>
            </w:pPr>
            <w:r w:rsidRPr="00C02805">
              <w:rPr>
                <w:b/>
                <w:bCs/>
                <w:szCs w:val="20"/>
              </w:rPr>
              <w:t>SuaThongTin</w:t>
            </w:r>
          </w:p>
          <w:p w14:paraId="345ECDB6" w14:textId="3CB74DFB" w:rsidR="00282062" w:rsidRPr="00C02805" w:rsidRDefault="00282062" w:rsidP="007C121A">
            <w:pPr>
              <w:spacing w:after="120" w:line="360" w:lineRule="auto"/>
              <w:rPr>
                <w:bCs/>
                <w:szCs w:val="20"/>
              </w:rPr>
            </w:pPr>
            <w:r>
              <w:rPr>
                <w:bCs/>
                <w:szCs w:val="20"/>
              </w:rPr>
              <w:t xml:space="preserve">1. </w:t>
            </w:r>
            <w:r w:rsidRPr="00C02805">
              <w:rPr>
                <w:bCs/>
                <w:szCs w:val="20"/>
              </w:rPr>
              <w:t xml:space="preserve">Khách hàng vào Quản lý </w:t>
            </w:r>
            <w:r w:rsidR="007C121A">
              <w:rPr>
                <w:bCs/>
                <w:szCs w:val="20"/>
              </w:rPr>
              <w:t>đơn hàng</w:t>
            </w:r>
            <w:r w:rsidR="001F6DA8">
              <w:rPr>
                <w:bCs/>
                <w:szCs w:val="20"/>
              </w:rPr>
              <w:t xml:space="preserve"> của </w:t>
            </w:r>
            <w:r w:rsidRPr="00C02805">
              <w:rPr>
                <w:bCs/>
                <w:szCs w:val="20"/>
              </w:rPr>
              <w:t>khách hàng.</w:t>
            </w:r>
          </w:p>
          <w:p w14:paraId="3406A180" w14:textId="651410E0" w:rsidR="00282062" w:rsidRPr="00C02805" w:rsidRDefault="00282062" w:rsidP="007C121A">
            <w:pPr>
              <w:spacing w:after="120" w:line="360" w:lineRule="auto"/>
              <w:rPr>
                <w:bCs/>
                <w:szCs w:val="20"/>
              </w:rPr>
            </w:pPr>
            <w:r>
              <w:rPr>
                <w:bCs/>
                <w:szCs w:val="20"/>
              </w:rPr>
              <w:lastRenderedPageBreak/>
              <w:t xml:space="preserve">2. </w:t>
            </w:r>
            <w:r w:rsidRPr="00C02805">
              <w:rPr>
                <w:bCs/>
                <w:szCs w:val="20"/>
              </w:rPr>
              <w:t>Khá</w:t>
            </w:r>
            <w:r w:rsidR="007C121A">
              <w:rPr>
                <w:bCs/>
                <w:szCs w:val="20"/>
              </w:rPr>
              <w:t>ch hàng tùy chỉnh lại trạng thái đơn hàng</w:t>
            </w:r>
          </w:p>
          <w:p w14:paraId="3D70E33E" w14:textId="77777777" w:rsidR="00282062" w:rsidRDefault="001F6DA8" w:rsidP="007C6F24">
            <w:pPr>
              <w:spacing w:after="120" w:line="360" w:lineRule="auto"/>
              <w:rPr>
                <w:bCs/>
                <w:szCs w:val="20"/>
              </w:rPr>
            </w:pPr>
            <w:r>
              <w:rPr>
                <w:bCs/>
                <w:szCs w:val="20"/>
              </w:rPr>
              <w:t>Rẽ nhánh</w:t>
            </w:r>
          </w:p>
          <w:p w14:paraId="1AAD4EE5" w14:textId="368D4C30" w:rsidR="001F6DA8" w:rsidRPr="001F6DA8" w:rsidRDefault="001F6DA8" w:rsidP="001F6DA8">
            <w:pPr>
              <w:pStyle w:val="ListParagraph"/>
              <w:numPr>
                <w:ilvl w:val="1"/>
                <w:numId w:val="32"/>
              </w:numPr>
              <w:spacing w:after="120" w:line="360" w:lineRule="auto"/>
              <w:rPr>
                <w:bCs/>
                <w:szCs w:val="20"/>
              </w:rPr>
            </w:pPr>
            <w:r w:rsidRPr="001F6DA8">
              <w:rPr>
                <w:bCs/>
                <w:szCs w:val="20"/>
              </w:rPr>
              <w:t>Hiện thị yêu cầu xác nhận lại trạng thái vừa chỉnh sửa</w:t>
            </w:r>
          </w:p>
          <w:p w14:paraId="0581A0DF" w14:textId="77777777" w:rsidR="001F6DA8" w:rsidRDefault="001F6DA8" w:rsidP="001F6DA8">
            <w:pPr>
              <w:pStyle w:val="ListParagraph"/>
              <w:numPr>
                <w:ilvl w:val="1"/>
                <w:numId w:val="32"/>
              </w:numPr>
              <w:spacing w:after="120" w:line="360" w:lineRule="auto"/>
              <w:rPr>
                <w:bCs/>
                <w:szCs w:val="20"/>
              </w:rPr>
            </w:pPr>
            <w:r>
              <w:rPr>
                <w:bCs/>
                <w:szCs w:val="20"/>
              </w:rPr>
              <w:t>Nếu nhấn Ok hệ thống sẽ cập nhật CSDL và quay về màn hình Quản lý Thông tin đơn hàng phía người dùng</w:t>
            </w:r>
          </w:p>
          <w:p w14:paraId="5123EF79" w14:textId="77777777" w:rsidR="001F6DA8" w:rsidRDefault="001F6DA8" w:rsidP="001F6DA8">
            <w:pPr>
              <w:pStyle w:val="ListParagraph"/>
              <w:numPr>
                <w:ilvl w:val="1"/>
                <w:numId w:val="32"/>
              </w:numPr>
              <w:spacing w:after="120" w:line="360" w:lineRule="auto"/>
              <w:rPr>
                <w:bCs/>
                <w:szCs w:val="20"/>
              </w:rPr>
            </w:pPr>
            <w:r>
              <w:rPr>
                <w:bCs/>
                <w:szCs w:val="20"/>
              </w:rPr>
              <w:t>Nếu nhấn Hủy hệ thống sẽ trở về màn hình màn hình Quản lý Thông tin đơn hàng phía người dùng</w:t>
            </w:r>
          </w:p>
          <w:p w14:paraId="460489A7" w14:textId="3651BDD8" w:rsidR="001F6DA8" w:rsidRPr="001F6DA8" w:rsidRDefault="001F6DA8" w:rsidP="001F6DA8">
            <w:pPr>
              <w:spacing w:after="120" w:line="360" w:lineRule="auto"/>
              <w:ind w:left="720"/>
              <w:rPr>
                <w:bCs/>
                <w:szCs w:val="20"/>
              </w:rPr>
            </w:pPr>
          </w:p>
        </w:tc>
      </w:tr>
    </w:tbl>
    <w:p w14:paraId="2CAB12D7" w14:textId="3C8F2A86" w:rsidR="00A41AFE" w:rsidRDefault="00A41AFE" w:rsidP="00C32BC9">
      <w:pPr>
        <w:pStyle w:val="Heading2"/>
      </w:pPr>
      <w:bookmarkStart w:id="39" w:name="_Toc43965657"/>
      <w:r>
        <w:lastRenderedPageBreak/>
        <w:t xml:space="preserve">Sơ đồ </w:t>
      </w:r>
      <w:bookmarkEnd w:id="39"/>
      <w:r w:rsidR="00C32BC9">
        <w:t>hoạt động</w:t>
      </w:r>
      <w:r>
        <w:t xml:space="preserve"> </w:t>
      </w:r>
    </w:p>
    <w:p w14:paraId="655605D2" w14:textId="56D6A0E9" w:rsidR="009224AF" w:rsidRDefault="00C32BC9" w:rsidP="00C32BC9">
      <w:pPr>
        <w:pStyle w:val="BodyText"/>
        <w:ind w:left="284" w:firstLine="0"/>
      </w:pPr>
      <w:r>
        <w:t>Thêm Sản Phẩm</w:t>
      </w:r>
    </w:p>
    <w:p w14:paraId="02E7E589" w14:textId="0E80CC09" w:rsidR="00C32BC9" w:rsidRDefault="00C32BC9" w:rsidP="00C32BC9">
      <w:pPr>
        <w:pStyle w:val="BodyText"/>
        <w:ind w:left="284" w:firstLine="0"/>
      </w:pPr>
      <w:r>
        <w:rPr>
          <w:noProof/>
        </w:rPr>
        <w:drawing>
          <wp:inline distT="0" distB="0" distL="0" distR="0" wp14:anchorId="51A6D06E" wp14:editId="0D54D5FB">
            <wp:extent cx="5760085" cy="4427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4427220"/>
                    </a:xfrm>
                    <a:prstGeom prst="rect">
                      <a:avLst/>
                    </a:prstGeom>
                  </pic:spPr>
                </pic:pic>
              </a:graphicData>
            </a:graphic>
          </wp:inline>
        </w:drawing>
      </w:r>
    </w:p>
    <w:p w14:paraId="7E2029CA" w14:textId="7692B1DB" w:rsidR="00C32BC9" w:rsidRDefault="00C32BC9" w:rsidP="00C32BC9">
      <w:pPr>
        <w:pStyle w:val="BodyText"/>
        <w:ind w:left="284" w:firstLine="0"/>
      </w:pPr>
    </w:p>
    <w:p w14:paraId="74BE2161" w14:textId="2CC52420" w:rsidR="00C32BC9" w:rsidRDefault="00C32BC9" w:rsidP="00C32BC9">
      <w:pPr>
        <w:pStyle w:val="BodyText"/>
        <w:ind w:left="284" w:firstLine="0"/>
      </w:pPr>
      <w:r>
        <w:t>Thêm tài khoản Admin</w:t>
      </w:r>
    </w:p>
    <w:p w14:paraId="2207A71C" w14:textId="3B15D838" w:rsidR="00C32BC9" w:rsidRDefault="00C32BC9" w:rsidP="00C32BC9">
      <w:pPr>
        <w:pStyle w:val="BodyText"/>
        <w:ind w:left="284" w:firstLine="0"/>
      </w:pPr>
      <w:r>
        <w:rPr>
          <w:noProof/>
        </w:rPr>
        <w:drawing>
          <wp:inline distT="0" distB="0" distL="0" distR="0" wp14:anchorId="077622F5" wp14:editId="386D4495">
            <wp:extent cx="5760085"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4267200"/>
                    </a:xfrm>
                    <a:prstGeom prst="rect">
                      <a:avLst/>
                    </a:prstGeom>
                  </pic:spPr>
                </pic:pic>
              </a:graphicData>
            </a:graphic>
          </wp:inline>
        </w:drawing>
      </w:r>
    </w:p>
    <w:p w14:paraId="50149FA1" w14:textId="56AC8B5E" w:rsidR="00C32BC9" w:rsidRDefault="00C32BC9" w:rsidP="00C32BC9">
      <w:pPr>
        <w:pStyle w:val="BodyText"/>
        <w:ind w:left="284" w:firstLine="0"/>
      </w:pPr>
      <w:r>
        <w:t>Thêm Đơn Hàng</w:t>
      </w:r>
    </w:p>
    <w:p w14:paraId="346B84A5" w14:textId="3C15D73F" w:rsidR="00C32BC9" w:rsidRDefault="00C32BC9" w:rsidP="00C32BC9">
      <w:pPr>
        <w:pStyle w:val="BodyText"/>
        <w:ind w:left="284" w:firstLine="0"/>
      </w:pPr>
      <w:r>
        <w:rPr>
          <w:noProof/>
        </w:rPr>
        <w:lastRenderedPageBreak/>
        <w:drawing>
          <wp:inline distT="0" distB="0" distL="0" distR="0" wp14:anchorId="3175335A" wp14:editId="53150FB7">
            <wp:extent cx="5760085" cy="464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4648200"/>
                    </a:xfrm>
                    <a:prstGeom prst="rect">
                      <a:avLst/>
                    </a:prstGeom>
                  </pic:spPr>
                </pic:pic>
              </a:graphicData>
            </a:graphic>
          </wp:inline>
        </w:drawing>
      </w:r>
    </w:p>
    <w:p w14:paraId="2CEF5910" w14:textId="1519743A" w:rsidR="00C32BC9" w:rsidRDefault="00C32BC9" w:rsidP="00C32BC9">
      <w:pPr>
        <w:pStyle w:val="BodyText"/>
        <w:ind w:left="284" w:firstLine="0"/>
      </w:pPr>
      <w:r>
        <w:t>Thêm Sản Phẩm</w:t>
      </w:r>
    </w:p>
    <w:p w14:paraId="0C8C828E" w14:textId="44FD48DC" w:rsidR="00C32BC9" w:rsidRDefault="00C32BC9" w:rsidP="00C32BC9">
      <w:pPr>
        <w:pStyle w:val="BodyText"/>
        <w:ind w:left="284" w:firstLine="0"/>
      </w:pPr>
      <w:r>
        <w:rPr>
          <w:noProof/>
        </w:rPr>
        <w:lastRenderedPageBreak/>
        <w:drawing>
          <wp:inline distT="0" distB="0" distL="0" distR="0" wp14:anchorId="0C7FD3D9" wp14:editId="7471528E">
            <wp:extent cx="5760085" cy="5534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5534025"/>
                    </a:xfrm>
                    <a:prstGeom prst="rect">
                      <a:avLst/>
                    </a:prstGeom>
                  </pic:spPr>
                </pic:pic>
              </a:graphicData>
            </a:graphic>
          </wp:inline>
        </w:drawing>
      </w:r>
    </w:p>
    <w:p w14:paraId="43E0FE68" w14:textId="5E5286FF" w:rsidR="00C32BC9" w:rsidRDefault="00C32BC9" w:rsidP="00C32BC9">
      <w:pPr>
        <w:pStyle w:val="BodyText"/>
        <w:ind w:left="284" w:firstLine="0"/>
      </w:pPr>
      <w:r>
        <w:t>Sửa loại Sp</w:t>
      </w:r>
    </w:p>
    <w:p w14:paraId="1F11DB1A" w14:textId="32EEB84A" w:rsidR="00C32BC9" w:rsidRDefault="00C32BC9" w:rsidP="00C32BC9">
      <w:pPr>
        <w:pStyle w:val="BodyText"/>
        <w:ind w:left="284" w:firstLine="0"/>
      </w:pPr>
      <w:r>
        <w:rPr>
          <w:noProof/>
        </w:rPr>
        <w:lastRenderedPageBreak/>
        <w:drawing>
          <wp:inline distT="0" distB="0" distL="0" distR="0" wp14:anchorId="210C9762" wp14:editId="5EC759FE">
            <wp:extent cx="5760085" cy="52749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5274945"/>
                    </a:xfrm>
                    <a:prstGeom prst="rect">
                      <a:avLst/>
                    </a:prstGeom>
                  </pic:spPr>
                </pic:pic>
              </a:graphicData>
            </a:graphic>
          </wp:inline>
        </w:drawing>
      </w:r>
    </w:p>
    <w:p w14:paraId="0B20C8BA" w14:textId="3D6AEBEC" w:rsidR="00C32BC9" w:rsidRDefault="00C32BC9" w:rsidP="00C32BC9">
      <w:pPr>
        <w:pStyle w:val="BodyText"/>
        <w:ind w:left="284" w:firstLine="0"/>
      </w:pPr>
      <w:r>
        <w:t>Sửa sản phẩm</w:t>
      </w:r>
    </w:p>
    <w:p w14:paraId="49E98D5B" w14:textId="260539DE" w:rsidR="00C32BC9" w:rsidRDefault="00C32BC9" w:rsidP="00C32BC9">
      <w:pPr>
        <w:pStyle w:val="BodyText"/>
        <w:ind w:left="284" w:firstLine="0"/>
      </w:pPr>
      <w:r>
        <w:rPr>
          <w:noProof/>
        </w:rPr>
        <w:lastRenderedPageBreak/>
        <w:drawing>
          <wp:inline distT="0" distB="0" distL="0" distR="0" wp14:anchorId="4877BECC" wp14:editId="351F9567">
            <wp:extent cx="5760085" cy="53479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5347970"/>
                    </a:xfrm>
                    <a:prstGeom prst="rect">
                      <a:avLst/>
                    </a:prstGeom>
                  </pic:spPr>
                </pic:pic>
              </a:graphicData>
            </a:graphic>
          </wp:inline>
        </w:drawing>
      </w:r>
    </w:p>
    <w:p w14:paraId="3189B55E" w14:textId="2F9B4754" w:rsidR="00C32BC9" w:rsidRDefault="00C32BC9" w:rsidP="00C32BC9">
      <w:pPr>
        <w:pStyle w:val="BodyText"/>
        <w:ind w:left="284" w:firstLine="0"/>
      </w:pPr>
      <w:r>
        <w:t>Thêm Sp</w:t>
      </w:r>
    </w:p>
    <w:p w14:paraId="730C33EF" w14:textId="5EE2F083" w:rsidR="00C32BC9" w:rsidRDefault="00C32BC9" w:rsidP="00C32BC9">
      <w:pPr>
        <w:pStyle w:val="BodyText"/>
        <w:ind w:left="284" w:firstLine="0"/>
      </w:pPr>
      <w:r>
        <w:rPr>
          <w:noProof/>
        </w:rPr>
        <w:lastRenderedPageBreak/>
        <w:drawing>
          <wp:inline distT="0" distB="0" distL="0" distR="0" wp14:anchorId="4614EAC3" wp14:editId="6763A738">
            <wp:extent cx="5760085" cy="54997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5499735"/>
                    </a:xfrm>
                    <a:prstGeom prst="rect">
                      <a:avLst/>
                    </a:prstGeom>
                  </pic:spPr>
                </pic:pic>
              </a:graphicData>
            </a:graphic>
          </wp:inline>
        </w:drawing>
      </w:r>
    </w:p>
    <w:p w14:paraId="4331C401" w14:textId="6BD3CA0B" w:rsidR="00C32BC9" w:rsidRDefault="00C32BC9" w:rsidP="00C32BC9">
      <w:pPr>
        <w:pStyle w:val="BodyText"/>
        <w:ind w:left="284" w:firstLine="0"/>
      </w:pPr>
      <w:r>
        <w:t>Sửa loại Sp</w:t>
      </w:r>
    </w:p>
    <w:p w14:paraId="36FAF6BE" w14:textId="45EDC12B" w:rsidR="00C32BC9" w:rsidRDefault="00C32BC9" w:rsidP="00C32BC9">
      <w:pPr>
        <w:pStyle w:val="BodyText"/>
        <w:ind w:left="284" w:firstLine="0"/>
      </w:pPr>
      <w:r>
        <w:rPr>
          <w:noProof/>
        </w:rPr>
        <w:lastRenderedPageBreak/>
        <w:drawing>
          <wp:inline distT="0" distB="0" distL="0" distR="0" wp14:anchorId="2E8BF660" wp14:editId="53ED7298">
            <wp:extent cx="5760085" cy="64719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6471920"/>
                    </a:xfrm>
                    <a:prstGeom prst="rect">
                      <a:avLst/>
                    </a:prstGeom>
                  </pic:spPr>
                </pic:pic>
              </a:graphicData>
            </a:graphic>
          </wp:inline>
        </w:drawing>
      </w:r>
    </w:p>
    <w:p w14:paraId="4D1877BF" w14:textId="7833BF8A" w:rsidR="00C32BC9" w:rsidRDefault="00C32BC9" w:rsidP="00C32BC9">
      <w:pPr>
        <w:pStyle w:val="BodyText"/>
        <w:ind w:left="284" w:firstLine="0"/>
      </w:pPr>
    </w:p>
    <w:p w14:paraId="74480E69" w14:textId="778C6D4F" w:rsidR="00C32BC9" w:rsidRDefault="00C32BC9" w:rsidP="00C32BC9">
      <w:pPr>
        <w:pStyle w:val="BodyText"/>
        <w:ind w:left="284" w:firstLine="0"/>
      </w:pPr>
    </w:p>
    <w:p w14:paraId="614A670F" w14:textId="0199B79C" w:rsidR="00C32BC9" w:rsidRDefault="00C32BC9" w:rsidP="00C32BC9">
      <w:pPr>
        <w:pStyle w:val="BodyText"/>
        <w:ind w:left="284" w:firstLine="0"/>
      </w:pPr>
    </w:p>
    <w:p w14:paraId="01259D77" w14:textId="41DB960D" w:rsidR="00C32BC9" w:rsidRDefault="00C32BC9" w:rsidP="00C32BC9">
      <w:pPr>
        <w:pStyle w:val="BodyText"/>
        <w:ind w:left="284" w:firstLine="0"/>
      </w:pPr>
    </w:p>
    <w:p w14:paraId="20184744" w14:textId="428DBAAE" w:rsidR="00C32BC9" w:rsidRDefault="00C32BC9" w:rsidP="00C32BC9">
      <w:pPr>
        <w:pStyle w:val="BodyText"/>
        <w:ind w:left="284" w:firstLine="0"/>
      </w:pPr>
      <w:r>
        <w:lastRenderedPageBreak/>
        <w:t>Admin tìm kiếm User</w:t>
      </w:r>
    </w:p>
    <w:p w14:paraId="436D0B9C" w14:textId="17FCB20B" w:rsidR="00C32BC9" w:rsidRDefault="00C32BC9" w:rsidP="00C32BC9">
      <w:pPr>
        <w:pStyle w:val="BodyText"/>
        <w:ind w:left="284" w:firstLine="0"/>
      </w:pPr>
      <w:r>
        <w:rPr>
          <w:noProof/>
        </w:rPr>
        <w:drawing>
          <wp:inline distT="0" distB="0" distL="0" distR="0" wp14:anchorId="2B384067" wp14:editId="1C5E860A">
            <wp:extent cx="5760085" cy="59143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5914390"/>
                    </a:xfrm>
                    <a:prstGeom prst="rect">
                      <a:avLst/>
                    </a:prstGeom>
                  </pic:spPr>
                </pic:pic>
              </a:graphicData>
            </a:graphic>
          </wp:inline>
        </w:drawing>
      </w:r>
    </w:p>
    <w:p w14:paraId="5446FBD4" w14:textId="34889628" w:rsidR="007920E4" w:rsidRDefault="007920E4" w:rsidP="00C32BC9">
      <w:pPr>
        <w:pStyle w:val="BodyText"/>
        <w:ind w:left="284" w:firstLine="0"/>
      </w:pPr>
      <w:r>
        <w:t>Admin Delete User</w:t>
      </w:r>
    </w:p>
    <w:p w14:paraId="76F55744" w14:textId="74BD7C41" w:rsidR="007920E4" w:rsidRDefault="007920E4" w:rsidP="00C32BC9">
      <w:pPr>
        <w:pStyle w:val="BodyText"/>
        <w:ind w:left="284" w:firstLine="0"/>
      </w:pPr>
      <w:r>
        <w:rPr>
          <w:noProof/>
        </w:rPr>
        <w:lastRenderedPageBreak/>
        <w:drawing>
          <wp:inline distT="0" distB="0" distL="0" distR="0" wp14:anchorId="5A0E3833" wp14:editId="4D86F7B2">
            <wp:extent cx="5760085" cy="64884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6488430"/>
                    </a:xfrm>
                    <a:prstGeom prst="rect">
                      <a:avLst/>
                    </a:prstGeom>
                  </pic:spPr>
                </pic:pic>
              </a:graphicData>
            </a:graphic>
          </wp:inline>
        </w:drawing>
      </w:r>
    </w:p>
    <w:p w14:paraId="2454B584" w14:textId="01385EFB" w:rsidR="0014420B" w:rsidRDefault="0014420B" w:rsidP="00C32BC9">
      <w:pPr>
        <w:pStyle w:val="BodyText"/>
        <w:ind w:left="284" w:firstLine="0"/>
      </w:pPr>
      <w:r>
        <w:t>Hủy Đơn Hàng</w:t>
      </w:r>
    </w:p>
    <w:p w14:paraId="6AA07502" w14:textId="4E5DC7DC" w:rsidR="0014420B" w:rsidRDefault="0014420B" w:rsidP="00C32BC9">
      <w:pPr>
        <w:pStyle w:val="BodyText"/>
        <w:ind w:left="284" w:firstLine="0"/>
      </w:pPr>
      <w:r>
        <w:rPr>
          <w:noProof/>
        </w:rPr>
        <w:lastRenderedPageBreak/>
        <w:drawing>
          <wp:inline distT="0" distB="0" distL="0" distR="0" wp14:anchorId="32CFC6FF" wp14:editId="12675827">
            <wp:extent cx="5760085" cy="64623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6462395"/>
                    </a:xfrm>
                    <a:prstGeom prst="rect">
                      <a:avLst/>
                    </a:prstGeom>
                  </pic:spPr>
                </pic:pic>
              </a:graphicData>
            </a:graphic>
          </wp:inline>
        </w:drawing>
      </w:r>
    </w:p>
    <w:p w14:paraId="7EC91886" w14:textId="5A709BD1" w:rsidR="0014420B" w:rsidRDefault="0014420B" w:rsidP="00C32BC9">
      <w:pPr>
        <w:pStyle w:val="BodyText"/>
        <w:ind w:left="284" w:firstLine="0"/>
      </w:pPr>
      <w:r>
        <w:t>Updatẻ Đơn hàng</w:t>
      </w:r>
    </w:p>
    <w:p w14:paraId="2D167A8B" w14:textId="1ACBCB65" w:rsidR="0014420B" w:rsidRDefault="0014420B" w:rsidP="00C32BC9">
      <w:pPr>
        <w:pStyle w:val="BodyText"/>
        <w:ind w:left="284" w:firstLine="0"/>
      </w:pPr>
      <w:r>
        <w:rPr>
          <w:noProof/>
        </w:rPr>
        <w:lastRenderedPageBreak/>
        <w:drawing>
          <wp:inline distT="0" distB="0" distL="0" distR="0" wp14:anchorId="0E57A6DA" wp14:editId="7D7BC0A2">
            <wp:extent cx="5760085" cy="64554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6455410"/>
                    </a:xfrm>
                    <a:prstGeom prst="rect">
                      <a:avLst/>
                    </a:prstGeom>
                  </pic:spPr>
                </pic:pic>
              </a:graphicData>
            </a:graphic>
          </wp:inline>
        </w:drawing>
      </w:r>
    </w:p>
    <w:p w14:paraId="1746ACC6" w14:textId="2D3C63E0" w:rsidR="0014420B" w:rsidRDefault="0014420B" w:rsidP="00C32BC9">
      <w:pPr>
        <w:pStyle w:val="BodyText"/>
        <w:ind w:left="284" w:firstLine="0"/>
      </w:pPr>
    </w:p>
    <w:p w14:paraId="00D046CB" w14:textId="6E3F8712" w:rsidR="0014420B" w:rsidRDefault="0014420B" w:rsidP="00C32BC9">
      <w:pPr>
        <w:pStyle w:val="BodyText"/>
        <w:ind w:left="284" w:firstLine="0"/>
      </w:pPr>
    </w:p>
    <w:p w14:paraId="162DA4CB" w14:textId="65E7C531" w:rsidR="0014420B" w:rsidRDefault="0014420B" w:rsidP="00C32BC9">
      <w:pPr>
        <w:pStyle w:val="BodyText"/>
        <w:ind w:left="284" w:firstLine="0"/>
      </w:pPr>
    </w:p>
    <w:p w14:paraId="0784D500" w14:textId="71CF9418" w:rsidR="0014420B" w:rsidRDefault="0014420B" w:rsidP="00C32BC9">
      <w:pPr>
        <w:pStyle w:val="BodyText"/>
        <w:ind w:left="284" w:firstLine="0"/>
      </w:pPr>
    </w:p>
    <w:p w14:paraId="43715979" w14:textId="0A4C7ACB" w:rsidR="0014420B" w:rsidRDefault="0014420B" w:rsidP="00C32BC9">
      <w:pPr>
        <w:pStyle w:val="BodyText"/>
        <w:ind w:left="284" w:firstLine="0"/>
      </w:pPr>
      <w:r>
        <w:lastRenderedPageBreak/>
        <w:t>Tìm Sản Phẩm</w:t>
      </w:r>
    </w:p>
    <w:p w14:paraId="24B9B648" w14:textId="1830712F" w:rsidR="0014420B" w:rsidRDefault="0014420B" w:rsidP="00C32BC9">
      <w:pPr>
        <w:pStyle w:val="BodyText"/>
        <w:ind w:left="284" w:firstLine="0"/>
      </w:pPr>
      <w:r>
        <w:rPr>
          <w:noProof/>
        </w:rPr>
        <w:drawing>
          <wp:inline distT="0" distB="0" distL="0" distR="0" wp14:anchorId="50DB25BC" wp14:editId="1CA34197">
            <wp:extent cx="5760085" cy="60547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6054725"/>
                    </a:xfrm>
                    <a:prstGeom prst="rect">
                      <a:avLst/>
                    </a:prstGeom>
                  </pic:spPr>
                </pic:pic>
              </a:graphicData>
            </a:graphic>
          </wp:inline>
        </w:drawing>
      </w:r>
    </w:p>
    <w:p w14:paraId="1572E58E" w14:textId="25465F70" w:rsidR="0014420B" w:rsidRDefault="0014420B" w:rsidP="00C32BC9">
      <w:pPr>
        <w:pStyle w:val="BodyText"/>
        <w:ind w:left="284" w:firstLine="0"/>
      </w:pPr>
      <w:r>
        <w:t>Tìm loại Sp</w:t>
      </w:r>
    </w:p>
    <w:p w14:paraId="17C81EF0" w14:textId="65FAF9FD" w:rsidR="0014420B" w:rsidRDefault="0014420B" w:rsidP="00C32BC9">
      <w:pPr>
        <w:pStyle w:val="BodyText"/>
        <w:ind w:left="284" w:firstLine="0"/>
      </w:pPr>
      <w:r>
        <w:rPr>
          <w:noProof/>
        </w:rPr>
        <w:lastRenderedPageBreak/>
        <w:drawing>
          <wp:inline distT="0" distB="0" distL="0" distR="0" wp14:anchorId="5F461580" wp14:editId="6E6D88EF">
            <wp:extent cx="5760085" cy="59543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5954395"/>
                    </a:xfrm>
                    <a:prstGeom prst="rect">
                      <a:avLst/>
                    </a:prstGeom>
                  </pic:spPr>
                </pic:pic>
              </a:graphicData>
            </a:graphic>
          </wp:inline>
        </w:drawing>
      </w:r>
    </w:p>
    <w:p w14:paraId="685548DB" w14:textId="3B2759BB" w:rsidR="006D01B1" w:rsidRDefault="006D01B1" w:rsidP="00C32BC9">
      <w:pPr>
        <w:pStyle w:val="BodyText"/>
        <w:ind w:left="284" w:firstLine="0"/>
      </w:pPr>
      <w:r>
        <w:t>Tìm Loại Sp</w:t>
      </w:r>
    </w:p>
    <w:p w14:paraId="6FAA39CA" w14:textId="3D45773C" w:rsidR="006D01B1" w:rsidRDefault="006D01B1" w:rsidP="00C32BC9">
      <w:pPr>
        <w:pStyle w:val="BodyText"/>
        <w:ind w:left="284" w:firstLine="0"/>
      </w:pPr>
      <w:r>
        <w:rPr>
          <w:noProof/>
        </w:rPr>
        <w:lastRenderedPageBreak/>
        <w:drawing>
          <wp:inline distT="0" distB="0" distL="0" distR="0" wp14:anchorId="7CE5791E" wp14:editId="6C69931A">
            <wp:extent cx="5760085" cy="65201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6520180"/>
                    </a:xfrm>
                    <a:prstGeom prst="rect">
                      <a:avLst/>
                    </a:prstGeom>
                  </pic:spPr>
                </pic:pic>
              </a:graphicData>
            </a:graphic>
          </wp:inline>
        </w:drawing>
      </w:r>
    </w:p>
    <w:p w14:paraId="2CFC0A05" w14:textId="2B2E7C9F" w:rsidR="006D01B1" w:rsidRDefault="006D01B1" w:rsidP="00C32BC9">
      <w:pPr>
        <w:pStyle w:val="BodyText"/>
        <w:ind w:left="284" w:firstLine="0"/>
      </w:pPr>
      <w:r>
        <w:t>User Đăng kí</w:t>
      </w:r>
    </w:p>
    <w:p w14:paraId="316FAC1D" w14:textId="58F92ED3" w:rsidR="006D01B1" w:rsidRDefault="006D01B1" w:rsidP="00C32BC9">
      <w:pPr>
        <w:pStyle w:val="BodyText"/>
        <w:ind w:left="284" w:firstLine="0"/>
      </w:pPr>
      <w:r>
        <w:rPr>
          <w:noProof/>
        </w:rPr>
        <w:lastRenderedPageBreak/>
        <w:drawing>
          <wp:inline distT="0" distB="0" distL="0" distR="0" wp14:anchorId="2F49C3AB" wp14:editId="194B108E">
            <wp:extent cx="5760085" cy="55486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5548630"/>
                    </a:xfrm>
                    <a:prstGeom prst="rect">
                      <a:avLst/>
                    </a:prstGeom>
                  </pic:spPr>
                </pic:pic>
              </a:graphicData>
            </a:graphic>
          </wp:inline>
        </w:drawing>
      </w:r>
    </w:p>
    <w:p w14:paraId="6A862F03" w14:textId="4DBB0C84" w:rsidR="006D01B1" w:rsidRDefault="006D01B1" w:rsidP="00C32BC9">
      <w:pPr>
        <w:pStyle w:val="BodyText"/>
        <w:ind w:left="284" w:firstLine="0"/>
      </w:pPr>
      <w:r>
        <w:t>User Info</w:t>
      </w:r>
    </w:p>
    <w:p w14:paraId="1BDC00F1" w14:textId="3E64095C" w:rsidR="006D01B1" w:rsidRDefault="006D01B1" w:rsidP="00C32BC9">
      <w:pPr>
        <w:pStyle w:val="BodyText"/>
        <w:ind w:left="284" w:firstLine="0"/>
      </w:pPr>
      <w:r>
        <w:rPr>
          <w:noProof/>
        </w:rPr>
        <w:lastRenderedPageBreak/>
        <w:drawing>
          <wp:inline distT="0" distB="0" distL="0" distR="0" wp14:anchorId="3301A2C5" wp14:editId="3551C590">
            <wp:extent cx="5760085" cy="52412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5241290"/>
                    </a:xfrm>
                    <a:prstGeom prst="rect">
                      <a:avLst/>
                    </a:prstGeom>
                  </pic:spPr>
                </pic:pic>
              </a:graphicData>
            </a:graphic>
          </wp:inline>
        </w:drawing>
      </w:r>
    </w:p>
    <w:p w14:paraId="1EC7DF59" w14:textId="5334B7F3" w:rsidR="006D01B1" w:rsidRDefault="006D01B1" w:rsidP="00C32BC9">
      <w:pPr>
        <w:pStyle w:val="BodyText"/>
        <w:ind w:left="284" w:firstLine="0"/>
      </w:pPr>
      <w:r>
        <w:t>User Login</w:t>
      </w:r>
    </w:p>
    <w:p w14:paraId="2881B8AD" w14:textId="21B91A83" w:rsidR="006D01B1" w:rsidRPr="009224AF" w:rsidRDefault="006D01B1" w:rsidP="00C32BC9">
      <w:pPr>
        <w:pStyle w:val="BodyText"/>
        <w:ind w:left="284" w:firstLine="0"/>
      </w:pPr>
      <w:r>
        <w:rPr>
          <w:noProof/>
        </w:rPr>
        <w:lastRenderedPageBreak/>
        <w:drawing>
          <wp:inline distT="0" distB="0" distL="0" distR="0" wp14:anchorId="553AE0D7" wp14:editId="462A1183">
            <wp:extent cx="5760085" cy="45046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504690"/>
                    </a:xfrm>
                    <a:prstGeom prst="rect">
                      <a:avLst/>
                    </a:prstGeom>
                  </pic:spPr>
                </pic:pic>
              </a:graphicData>
            </a:graphic>
          </wp:inline>
        </w:drawing>
      </w:r>
    </w:p>
    <w:p w14:paraId="3D09C8D0" w14:textId="73E921E7" w:rsidR="005575E7" w:rsidRDefault="005575E7" w:rsidP="005575E7">
      <w:pPr>
        <w:pStyle w:val="Heading1"/>
        <w:jc w:val="center"/>
      </w:pPr>
      <w:bookmarkStart w:id="40" w:name="_Toc43965658"/>
      <w:r>
        <w:lastRenderedPageBreak/>
        <w:t>Thành phần dữ liệu</w:t>
      </w:r>
      <w:bookmarkEnd w:id="40"/>
    </w:p>
    <w:p w14:paraId="093FF32B" w14:textId="371B3143" w:rsidR="000527A4" w:rsidRDefault="00800088" w:rsidP="000527A4">
      <w:pPr>
        <w:pStyle w:val="Heading2"/>
      </w:pPr>
      <w:bookmarkStart w:id="41" w:name="_Toc43965659"/>
      <w:r>
        <w:t>Phân tích ở mức quan niệm</w:t>
      </w:r>
      <w:bookmarkEnd w:id="41"/>
    </w:p>
    <w:p w14:paraId="3C75310B" w14:textId="40168ED6" w:rsidR="000527A4" w:rsidRDefault="000469A4" w:rsidP="000527A4">
      <w:pPr>
        <w:pStyle w:val="Heading3"/>
      </w:pPr>
      <w:r>
        <w:t>Sơ đồ ER / sơ đồ lớp</w:t>
      </w:r>
    </w:p>
    <w:p w14:paraId="3C728D6C" w14:textId="112849EB" w:rsidR="00704C24" w:rsidRPr="00704C24" w:rsidRDefault="00E8608C" w:rsidP="00704C24">
      <w:pPr>
        <w:pStyle w:val="BodyText"/>
      </w:pPr>
      <w:r>
        <w:rPr>
          <w:noProof/>
        </w:rPr>
        <w:drawing>
          <wp:inline distT="0" distB="0" distL="0" distR="0" wp14:anchorId="1C3C549C" wp14:editId="23174C59">
            <wp:extent cx="5760085" cy="5059960"/>
            <wp:effectExtent l="7303" t="0" r="317" b="318"/>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rot="5400000">
                      <a:off x="0" y="0"/>
                      <a:ext cx="5767431" cy="5066413"/>
                    </a:xfrm>
                    <a:prstGeom prst="rect">
                      <a:avLst/>
                    </a:prstGeom>
                    <a:noFill/>
                    <a:ln>
                      <a:noFill/>
                    </a:ln>
                  </pic:spPr>
                </pic:pic>
              </a:graphicData>
            </a:graphic>
          </wp:inline>
        </w:drawing>
      </w:r>
    </w:p>
    <w:p w14:paraId="33C3CFC3" w14:textId="684010C7" w:rsidR="00D07C1E" w:rsidRPr="00D07C1E" w:rsidRDefault="005E20D7" w:rsidP="005E20D7">
      <w:pPr>
        <w:pStyle w:val="BodyText"/>
        <w:jc w:val="center"/>
      </w:pPr>
      <w:r w:rsidRPr="00347121">
        <w:lastRenderedPageBreak/>
        <w:t xml:space="preserve">Hình </w:t>
      </w:r>
      <w:r>
        <w:t>6-1.</w:t>
      </w:r>
      <w:r w:rsidRPr="00347121">
        <w:t xml:space="preserve"> </w:t>
      </w:r>
      <w:r>
        <w:t xml:space="preserve">Sơ đồ </w:t>
      </w:r>
      <w:r w:rsidR="003C1026">
        <w:t>ER</w:t>
      </w:r>
    </w:p>
    <w:p w14:paraId="5A294014" w14:textId="69D287EE" w:rsidR="000527A4" w:rsidRDefault="003C1026" w:rsidP="000527A4">
      <w:pPr>
        <w:pStyle w:val="Heading3"/>
      </w:pPr>
      <w:r>
        <w:t>Mô tả các loại thực thể</w:t>
      </w:r>
    </w:p>
    <w:p w14:paraId="7713CADB" w14:textId="3A421E22" w:rsidR="00270E67" w:rsidRDefault="00270E67" w:rsidP="00270E67">
      <w:pPr>
        <w:pStyle w:val="Demuc"/>
      </w:pPr>
      <w:r>
        <w:t>Loại thực thể U</w:t>
      </w:r>
      <w:r w:rsidR="004A0C47">
        <w:t>SER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530"/>
        <w:gridCol w:w="409"/>
        <w:gridCol w:w="446"/>
        <w:gridCol w:w="446"/>
        <w:gridCol w:w="4734"/>
      </w:tblGrid>
      <w:tr w:rsidR="00270E67" w:rsidRPr="00C964C2" w14:paraId="18A5EFD5" w14:textId="77777777" w:rsidTr="00E67BB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D5A34BC" w14:textId="601931A5" w:rsidR="00270E67" w:rsidRPr="009B005C" w:rsidRDefault="00270E67" w:rsidP="00E67BBE">
            <w:pPr>
              <w:pStyle w:val="Table120"/>
              <w:rPr>
                <w:sz w:val="26"/>
                <w:szCs w:val="26"/>
              </w:rPr>
            </w:pPr>
            <w:r w:rsidRPr="009B005C">
              <w:rPr>
                <w:b/>
                <w:sz w:val="26"/>
                <w:szCs w:val="26"/>
              </w:rPr>
              <w:t xml:space="preserve">Mô tả: </w:t>
            </w:r>
            <w:r w:rsidRPr="009B005C">
              <w:rPr>
                <w:sz w:val="26"/>
                <w:szCs w:val="26"/>
              </w:rPr>
              <w:t xml:space="preserve">Loại thực thể </w:t>
            </w:r>
            <w:r w:rsidR="004A0C47" w:rsidRPr="009B005C">
              <w:rPr>
                <w:sz w:val="26"/>
                <w:szCs w:val="26"/>
              </w:rPr>
              <w:t xml:space="preserve">USER </w:t>
            </w:r>
            <w:r w:rsidRPr="009B005C">
              <w:rPr>
                <w:sz w:val="26"/>
                <w:szCs w:val="26"/>
              </w:rPr>
              <w:t>gồm những</w:t>
            </w:r>
            <w:r w:rsidR="00F7541D">
              <w:rPr>
                <w:sz w:val="26"/>
                <w:szCs w:val="26"/>
              </w:rPr>
              <w:t xml:space="preserve"> thông tin</w:t>
            </w:r>
            <w:r w:rsidRPr="009B005C">
              <w:rPr>
                <w:sz w:val="26"/>
                <w:szCs w:val="26"/>
              </w:rPr>
              <w:t xml:space="preserve"> </w:t>
            </w:r>
            <w:r w:rsidR="006A3A6E" w:rsidRPr="009B005C">
              <w:rPr>
                <w:sz w:val="26"/>
                <w:szCs w:val="26"/>
              </w:rPr>
              <w:t>khách hàng truy cập vào trang web</w:t>
            </w:r>
            <w:r w:rsidRPr="009B005C">
              <w:rPr>
                <w:sz w:val="26"/>
                <w:szCs w:val="26"/>
              </w:rPr>
              <w:t>…</w:t>
            </w:r>
          </w:p>
        </w:tc>
      </w:tr>
      <w:tr w:rsidR="00270E67" w:rsidRPr="00505024" w14:paraId="07F48570" w14:textId="77777777" w:rsidTr="009B005C">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30EE888F" w14:textId="77777777" w:rsidR="00270E67" w:rsidRPr="009B005C" w:rsidRDefault="00270E67" w:rsidP="00E67BBE">
            <w:pPr>
              <w:pStyle w:val="Table120"/>
              <w:rPr>
                <w:b/>
                <w:sz w:val="26"/>
                <w:szCs w:val="26"/>
              </w:rPr>
            </w:pPr>
            <w:r w:rsidRPr="009B005C">
              <w:rPr>
                <w:b/>
                <w:sz w:val="26"/>
                <w:szCs w:val="26"/>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9F9A90B" w14:textId="77777777" w:rsidR="00270E67" w:rsidRPr="009B005C" w:rsidRDefault="00270E67" w:rsidP="00E67BBE">
            <w:pPr>
              <w:pStyle w:val="Table120"/>
              <w:rPr>
                <w:b/>
                <w:sz w:val="26"/>
                <w:szCs w:val="26"/>
              </w:rPr>
            </w:pPr>
            <w:r w:rsidRPr="009B005C">
              <w:rPr>
                <w:b/>
                <w:sz w:val="26"/>
                <w:szCs w:val="26"/>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09D6F5B3" w14:textId="77777777" w:rsidR="00270E67" w:rsidRPr="009B005C" w:rsidRDefault="00270E67" w:rsidP="00E67BBE">
            <w:pPr>
              <w:pStyle w:val="Table120"/>
              <w:rPr>
                <w:b/>
                <w:sz w:val="26"/>
                <w:szCs w:val="26"/>
              </w:rPr>
            </w:pPr>
            <w:r w:rsidRPr="009B005C">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69C7A52" w14:textId="77777777" w:rsidR="00270E67" w:rsidRPr="009B005C" w:rsidRDefault="00270E67" w:rsidP="00E67BBE">
            <w:pPr>
              <w:pStyle w:val="Table120"/>
              <w:rPr>
                <w:b/>
                <w:sz w:val="26"/>
                <w:szCs w:val="26"/>
              </w:rPr>
            </w:pPr>
            <w:r w:rsidRPr="009B005C">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C0D484D" w14:textId="77777777" w:rsidR="00270E67" w:rsidRPr="009B005C" w:rsidRDefault="00270E67" w:rsidP="00E67BBE">
            <w:pPr>
              <w:pStyle w:val="Table120"/>
              <w:rPr>
                <w:b/>
                <w:sz w:val="26"/>
                <w:szCs w:val="26"/>
              </w:rPr>
            </w:pPr>
            <w:r w:rsidRPr="009B005C">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49B6166" w14:textId="77777777" w:rsidR="00270E67" w:rsidRPr="009B005C" w:rsidRDefault="00270E67" w:rsidP="00E67BBE">
            <w:pPr>
              <w:pStyle w:val="Table120"/>
              <w:rPr>
                <w:b/>
                <w:sz w:val="26"/>
                <w:szCs w:val="26"/>
              </w:rPr>
            </w:pPr>
            <w:r w:rsidRPr="009B005C">
              <w:rPr>
                <w:b/>
                <w:sz w:val="26"/>
                <w:szCs w:val="26"/>
              </w:rPr>
              <w:t>Diễn giải</w:t>
            </w:r>
          </w:p>
        </w:tc>
      </w:tr>
      <w:tr w:rsidR="00270E67" w:rsidRPr="00C964C2" w14:paraId="6FC120AA" w14:textId="77777777" w:rsidTr="009B005C">
        <w:tc>
          <w:tcPr>
            <w:tcW w:w="1507" w:type="dxa"/>
            <w:tcBorders>
              <w:top w:val="nil"/>
              <w:left w:val="single" w:sz="4" w:space="0" w:color="auto"/>
              <w:bottom w:val="dotted" w:sz="4" w:space="0" w:color="auto"/>
              <w:right w:val="single" w:sz="4" w:space="0" w:color="auto"/>
            </w:tcBorders>
          </w:tcPr>
          <w:p w14:paraId="4AAFC512" w14:textId="210598B2" w:rsidR="00270E67" w:rsidRPr="009B005C" w:rsidRDefault="00E67BBE" w:rsidP="00E67BBE">
            <w:pPr>
              <w:spacing w:line="360" w:lineRule="auto"/>
              <w:jc w:val="both"/>
              <w:rPr>
                <w:color w:val="000000"/>
              </w:rPr>
            </w:pPr>
            <w:r w:rsidRPr="009B005C">
              <w:rPr>
                <w:color w:val="000000"/>
              </w:rPr>
              <w:t>user_id</w:t>
            </w:r>
          </w:p>
        </w:tc>
        <w:tc>
          <w:tcPr>
            <w:tcW w:w="1530" w:type="dxa"/>
            <w:tcBorders>
              <w:top w:val="nil"/>
              <w:left w:val="single" w:sz="4" w:space="0" w:color="auto"/>
              <w:bottom w:val="dotted" w:sz="4" w:space="0" w:color="auto"/>
              <w:right w:val="single" w:sz="4" w:space="0" w:color="auto"/>
            </w:tcBorders>
          </w:tcPr>
          <w:p w14:paraId="542823E5" w14:textId="6C407391" w:rsidR="00270E67" w:rsidRPr="009B005C" w:rsidRDefault="00E67BBE" w:rsidP="00E67BBE">
            <w:pPr>
              <w:spacing w:line="360" w:lineRule="auto"/>
              <w:jc w:val="both"/>
              <w:rPr>
                <w:color w:val="000000"/>
              </w:rPr>
            </w:pPr>
            <w:r w:rsidRPr="009B005C">
              <w:rPr>
                <w:color w:val="000000"/>
              </w:rPr>
              <w:t>Varchar</w:t>
            </w:r>
            <w:r w:rsidR="00023F66" w:rsidRPr="009B005C">
              <w:rPr>
                <w:color w:val="000000"/>
              </w:rPr>
              <w:t xml:space="preserve"> </w:t>
            </w:r>
            <w:r w:rsidR="00270E67" w:rsidRPr="009B005C">
              <w:rPr>
                <w:color w:val="000000"/>
              </w:rPr>
              <w:t>(</w:t>
            </w:r>
            <w:r w:rsidR="00E11540" w:rsidRPr="009B005C">
              <w:rPr>
                <w:color w:val="000000"/>
              </w:rPr>
              <w:t>3</w:t>
            </w:r>
            <w:r w:rsidR="00270E67" w:rsidRPr="009B005C">
              <w:rPr>
                <w:color w:val="000000"/>
              </w:rPr>
              <w:t>0)</w:t>
            </w:r>
          </w:p>
        </w:tc>
        <w:tc>
          <w:tcPr>
            <w:tcW w:w="409" w:type="dxa"/>
            <w:tcBorders>
              <w:top w:val="nil"/>
              <w:left w:val="single" w:sz="4" w:space="0" w:color="auto"/>
              <w:bottom w:val="dotted" w:sz="4" w:space="0" w:color="auto"/>
              <w:right w:val="single" w:sz="4" w:space="0" w:color="auto"/>
            </w:tcBorders>
          </w:tcPr>
          <w:p w14:paraId="22F5F8A9" w14:textId="77777777" w:rsidR="00270E67" w:rsidRPr="009B005C" w:rsidRDefault="00270E67" w:rsidP="00E67BBE">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51513785" w14:textId="77777777" w:rsidR="00270E67" w:rsidRPr="009B005C" w:rsidRDefault="00270E67" w:rsidP="00E67BBE">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3CBD823" w14:textId="77777777" w:rsidR="00270E67" w:rsidRPr="009B005C" w:rsidRDefault="00270E67" w:rsidP="00E67BBE">
            <w:pPr>
              <w:pStyle w:val="Table120"/>
              <w:rPr>
                <w:szCs w:val="24"/>
              </w:rPr>
            </w:pPr>
            <w:r w:rsidRPr="009B005C">
              <w:rPr>
                <w:szCs w:val="24"/>
              </w:rPr>
              <w:t>x</w:t>
            </w:r>
          </w:p>
        </w:tc>
        <w:tc>
          <w:tcPr>
            <w:tcW w:w="4734" w:type="dxa"/>
            <w:tcBorders>
              <w:top w:val="nil"/>
              <w:left w:val="single" w:sz="4" w:space="0" w:color="auto"/>
              <w:bottom w:val="dotted" w:sz="4" w:space="0" w:color="auto"/>
              <w:right w:val="single" w:sz="4" w:space="0" w:color="auto"/>
            </w:tcBorders>
          </w:tcPr>
          <w:p w14:paraId="2E2F82FE" w14:textId="7C0EE11D" w:rsidR="00270E67" w:rsidRPr="009B005C" w:rsidRDefault="00F32F75" w:rsidP="00E67BBE">
            <w:pPr>
              <w:spacing w:line="360" w:lineRule="auto"/>
              <w:jc w:val="both"/>
              <w:rPr>
                <w:color w:val="000000"/>
              </w:rPr>
            </w:pPr>
            <w:r w:rsidRPr="009B005C">
              <w:rPr>
                <w:color w:val="000000"/>
              </w:rPr>
              <w:t>Mã khách hàng</w:t>
            </w:r>
          </w:p>
        </w:tc>
      </w:tr>
      <w:tr w:rsidR="00270E67" w:rsidRPr="00C964C2" w14:paraId="43E26E36" w14:textId="77777777" w:rsidTr="009B005C">
        <w:tc>
          <w:tcPr>
            <w:tcW w:w="1507" w:type="dxa"/>
            <w:tcBorders>
              <w:top w:val="dotted" w:sz="4" w:space="0" w:color="auto"/>
              <w:left w:val="single" w:sz="4" w:space="0" w:color="auto"/>
              <w:bottom w:val="dotted" w:sz="4" w:space="0" w:color="auto"/>
              <w:right w:val="single" w:sz="4" w:space="0" w:color="auto"/>
            </w:tcBorders>
          </w:tcPr>
          <w:p w14:paraId="5F0F0428" w14:textId="17AEBAE0" w:rsidR="00270E67" w:rsidRPr="009B005C" w:rsidRDefault="00E67BBE" w:rsidP="00E67BBE">
            <w:pPr>
              <w:spacing w:line="360" w:lineRule="auto"/>
              <w:jc w:val="both"/>
              <w:rPr>
                <w:color w:val="000000"/>
              </w:rPr>
            </w:pPr>
            <w:r w:rsidRPr="009B005C">
              <w:rPr>
                <w:color w:val="000000"/>
              </w:rPr>
              <w:t>level</w:t>
            </w:r>
          </w:p>
        </w:tc>
        <w:tc>
          <w:tcPr>
            <w:tcW w:w="1530" w:type="dxa"/>
            <w:tcBorders>
              <w:top w:val="dotted" w:sz="4" w:space="0" w:color="auto"/>
              <w:left w:val="single" w:sz="4" w:space="0" w:color="auto"/>
              <w:bottom w:val="dotted" w:sz="4" w:space="0" w:color="auto"/>
              <w:right w:val="single" w:sz="4" w:space="0" w:color="auto"/>
            </w:tcBorders>
          </w:tcPr>
          <w:p w14:paraId="5E1F49AC" w14:textId="5F231CEA" w:rsidR="00270E67" w:rsidRPr="009B005C" w:rsidRDefault="00E67BBE" w:rsidP="00E67BBE">
            <w:pPr>
              <w:spacing w:line="360" w:lineRule="auto"/>
              <w:jc w:val="both"/>
              <w:rPr>
                <w:color w:val="000000"/>
              </w:rPr>
            </w:pPr>
            <w:r w:rsidRPr="009B005C">
              <w:rPr>
                <w:color w:val="000000"/>
              </w:rPr>
              <w:t>Int</w:t>
            </w:r>
            <w:r w:rsidR="00023F66" w:rsidRPr="009B005C">
              <w:rPr>
                <w:color w:val="000000"/>
              </w:rPr>
              <w:t xml:space="preserve"> </w:t>
            </w:r>
            <w:r w:rsidRPr="009B005C">
              <w:rPr>
                <w:color w:val="000000"/>
              </w:rPr>
              <w:t>(5)</w:t>
            </w:r>
          </w:p>
        </w:tc>
        <w:tc>
          <w:tcPr>
            <w:tcW w:w="409" w:type="dxa"/>
            <w:tcBorders>
              <w:top w:val="dotted" w:sz="4" w:space="0" w:color="auto"/>
              <w:left w:val="single" w:sz="4" w:space="0" w:color="auto"/>
              <w:bottom w:val="dotted" w:sz="4" w:space="0" w:color="auto"/>
              <w:right w:val="single" w:sz="4" w:space="0" w:color="auto"/>
            </w:tcBorders>
          </w:tcPr>
          <w:p w14:paraId="715A2ED6"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2BC3C267"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005AA3C" w14:textId="77777777" w:rsidR="00270E67" w:rsidRPr="009B005C" w:rsidRDefault="00270E67" w:rsidP="00E67BBE">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446077D8" w14:textId="40B4C7D9" w:rsidR="00270E67" w:rsidRPr="009B005C" w:rsidRDefault="00A42498" w:rsidP="00E67BBE">
            <w:pPr>
              <w:spacing w:line="360" w:lineRule="auto"/>
              <w:jc w:val="both"/>
              <w:rPr>
                <w:color w:val="000000"/>
              </w:rPr>
            </w:pPr>
            <w:r w:rsidRPr="009B005C">
              <w:rPr>
                <w:color w:val="000000"/>
              </w:rPr>
              <w:t>Cấp độ khách hàng</w:t>
            </w:r>
          </w:p>
        </w:tc>
      </w:tr>
      <w:tr w:rsidR="00364A88" w:rsidRPr="00C964C2" w14:paraId="4CDE4AEA" w14:textId="77777777" w:rsidTr="009B005C">
        <w:tc>
          <w:tcPr>
            <w:tcW w:w="1507" w:type="dxa"/>
            <w:tcBorders>
              <w:top w:val="dotted" w:sz="4" w:space="0" w:color="auto"/>
              <w:left w:val="single" w:sz="4" w:space="0" w:color="auto"/>
              <w:bottom w:val="dotted" w:sz="4" w:space="0" w:color="auto"/>
              <w:right w:val="single" w:sz="4" w:space="0" w:color="auto"/>
            </w:tcBorders>
          </w:tcPr>
          <w:p w14:paraId="6F0DCB42" w14:textId="1DE6E455" w:rsidR="00364A88" w:rsidRPr="009B005C" w:rsidRDefault="00364A88" w:rsidP="00E67BBE">
            <w:pPr>
              <w:spacing w:line="360" w:lineRule="auto"/>
              <w:jc w:val="both"/>
              <w:rPr>
                <w:color w:val="000000"/>
              </w:rPr>
            </w:pPr>
            <w:r w:rsidRPr="009B005C">
              <w:rPr>
                <w:color w:val="000000"/>
              </w:rPr>
              <w:t>avarta</w:t>
            </w:r>
          </w:p>
        </w:tc>
        <w:tc>
          <w:tcPr>
            <w:tcW w:w="1530" w:type="dxa"/>
            <w:tcBorders>
              <w:top w:val="dotted" w:sz="4" w:space="0" w:color="auto"/>
              <w:left w:val="single" w:sz="4" w:space="0" w:color="auto"/>
              <w:bottom w:val="dotted" w:sz="4" w:space="0" w:color="auto"/>
              <w:right w:val="single" w:sz="4" w:space="0" w:color="auto"/>
            </w:tcBorders>
          </w:tcPr>
          <w:p w14:paraId="7F3B9577" w14:textId="7EEB2384" w:rsidR="00364A88" w:rsidRPr="009B005C" w:rsidRDefault="00C75555" w:rsidP="00E67BBE">
            <w:pPr>
              <w:spacing w:line="360" w:lineRule="auto"/>
              <w:jc w:val="both"/>
              <w:rPr>
                <w:color w:val="000000"/>
              </w:rPr>
            </w:pPr>
            <w:r w:rsidRPr="009B005C">
              <w:rPr>
                <w:color w:val="000000"/>
              </w:rPr>
              <w:t>V</w:t>
            </w:r>
            <w:r w:rsidR="00364A88" w:rsidRPr="009B005C">
              <w:rPr>
                <w:color w:val="000000"/>
              </w:rPr>
              <w:t>archar</w:t>
            </w:r>
            <w:r w:rsidR="00023F66" w:rsidRPr="009B005C">
              <w:rPr>
                <w:color w:val="000000"/>
              </w:rPr>
              <w:t xml:space="preserve"> </w:t>
            </w:r>
            <w:r w:rsidRPr="009B005C">
              <w:rPr>
                <w:color w:val="000000"/>
              </w:rPr>
              <w:t>(50)</w:t>
            </w:r>
          </w:p>
        </w:tc>
        <w:tc>
          <w:tcPr>
            <w:tcW w:w="409" w:type="dxa"/>
            <w:tcBorders>
              <w:top w:val="dotted" w:sz="4" w:space="0" w:color="auto"/>
              <w:left w:val="single" w:sz="4" w:space="0" w:color="auto"/>
              <w:bottom w:val="dotted" w:sz="4" w:space="0" w:color="auto"/>
              <w:right w:val="single" w:sz="4" w:space="0" w:color="auto"/>
            </w:tcBorders>
          </w:tcPr>
          <w:p w14:paraId="2BE1E50D" w14:textId="77777777" w:rsidR="00364A88" w:rsidRPr="009B005C" w:rsidRDefault="00364A88"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41CF014" w14:textId="77777777" w:rsidR="00364A88" w:rsidRPr="009B005C" w:rsidRDefault="00364A88"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532E644" w14:textId="13AB99C6" w:rsidR="00364A88" w:rsidRPr="009B005C" w:rsidRDefault="00364A88" w:rsidP="00E67BBE">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CB87E9D" w14:textId="484862A7" w:rsidR="00364A88" w:rsidRPr="009B005C" w:rsidRDefault="00AE64C6" w:rsidP="00E67BBE">
            <w:pPr>
              <w:spacing w:line="360" w:lineRule="auto"/>
              <w:jc w:val="both"/>
              <w:rPr>
                <w:color w:val="000000"/>
              </w:rPr>
            </w:pPr>
            <w:r w:rsidRPr="009B005C">
              <w:rPr>
                <w:color w:val="000000"/>
              </w:rPr>
              <w:t>Ảnh đại diện khách hàng</w:t>
            </w:r>
          </w:p>
        </w:tc>
      </w:tr>
      <w:tr w:rsidR="00270E67" w:rsidRPr="00C964C2" w14:paraId="19B57F02" w14:textId="77777777" w:rsidTr="009B005C">
        <w:tc>
          <w:tcPr>
            <w:tcW w:w="1507" w:type="dxa"/>
            <w:tcBorders>
              <w:top w:val="dotted" w:sz="4" w:space="0" w:color="auto"/>
              <w:left w:val="single" w:sz="4" w:space="0" w:color="auto"/>
              <w:bottom w:val="dotted" w:sz="4" w:space="0" w:color="auto"/>
              <w:right w:val="single" w:sz="4" w:space="0" w:color="auto"/>
            </w:tcBorders>
          </w:tcPr>
          <w:p w14:paraId="60AAF82A" w14:textId="186DB825" w:rsidR="00270E67" w:rsidRPr="009B005C" w:rsidRDefault="00A515E5" w:rsidP="00E67BBE">
            <w:pPr>
              <w:spacing w:line="360" w:lineRule="auto"/>
              <w:jc w:val="both"/>
              <w:rPr>
                <w:color w:val="000000"/>
              </w:rPr>
            </w:pPr>
            <w:r w:rsidRPr="009B005C">
              <w:rPr>
                <w:color w:val="000000"/>
              </w:rPr>
              <w:t>Lastname</w:t>
            </w:r>
          </w:p>
        </w:tc>
        <w:tc>
          <w:tcPr>
            <w:tcW w:w="1530" w:type="dxa"/>
            <w:tcBorders>
              <w:top w:val="dotted" w:sz="4" w:space="0" w:color="auto"/>
              <w:left w:val="single" w:sz="4" w:space="0" w:color="auto"/>
              <w:bottom w:val="dotted" w:sz="4" w:space="0" w:color="auto"/>
              <w:right w:val="single" w:sz="4" w:space="0" w:color="auto"/>
            </w:tcBorders>
          </w:tcPr>
          <w:p w14:paraId="19FF4857" w14:textId="4456330C" w:rsidR="00270E67" w:rsidRPr="009B005C" w:rsidRDefault="00364A88" w:rsidP="00E67BBE">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w:t>
            </w:r>
            <w:r w:rsidR="008F71D8" w:rsidRPr="009B005C">
              <w:rPr>
                <w:color w:val="000000"/>
              </w:rPr>
              <w:t>3</w:t>
            </w:r>
            <w:r w:rsidRPr="009B005C">
              <w:rPr>
                <w:color w:val="000000"/>
              </w:rPr>
              <w:t>0)</w:t>
            </w:r>
          </w:p>
        </w:tc>
        <w:tc>
          <w:tcPr>
            <w:tcW w:w="409" w:type="dxa"/>
            <w:tcBorders>
              <w:top w:val="dotted" w:sz="4" w:space="0" w:color="auto"/>
              <w:left w:val="single" w:sz="4" w:space="0" w:color="auto"/>
              <w:bottom w:val="dotted" w:sz="4" w:space="0" w:color="auto"/>
              <w:right w:val="single" w:sz="4" w:space="0" w:color="auto"/>
            </w:tcBorders>
          </w:tcPr>
          <w:p w14:paraId="7186E65A"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F40061A"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636F394" w14:textId="77777777" w:rsidR="00270E67" w:rsidRPr="009B005C" w:rsidRDefault="00270E67" w:rsidP="00E67BBE">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52B5053" w14:textId="009174EC" w:rsidR="00270E67" w:rsidRPr="009B005C" w:rsidRDefault="002D0ED4" w:rsidP="00E67BBE">
            <w:pPr>
              <w:spacing w:line="360" w:lineRule="auto"/>
              <w:jc w:val="both"/>
              <w:rPr>
                <w:color w:val="000000"/>
              </w:rPr>
            </w:pPr>
            <w:r w:rsidRPr="009B005C">
              <w:rPr>
                <w:color w:val="000000"/>
              </w:rPr>
              <w:t xml:space="preserve">Họ </w:t>
            </w:r>
            <w:r w:rsidR="00BD10C4" w:rsidRPr="009B005C">
              <w:rPr>
                <w:color w:val="000000"/>
              </w:rPr>
              <w:t>khách hàng</w:t>
            </w:r>
          </w:p>
        </w:tc>
      </w:tr>
      <w:tr w:rsidR="00364A88" w:rsidRPr="00C964C2" w14:paraId="6CED4147" w14:textId="77777777" w:rsidTr="009B005C">
        <w:tc>
          <w:tcPr>
            <w:tcW w:w="1507" w:type="dxa"/>
            <w:tcBorders>
              <w:top w:val="dotted" w:sz="4" w:space="0" w:color="auto"/>
              <w:left w:val="single" w:sz="4" w:space="0" w:color="auto"/>
              <w:bottom w:val="single" w:sz="4" w:space="0" w:color="auto"/>
              <w:right w:val="single" w:sz="4" w:space="0" w:color="auto"/>
            </w:tcBorders>
          </w:tcPr>
          <w:p w14:paraId="62D63722" w14:textId="501ABACE" w:rsidR="00364A88" w:rsidRPr="009B005C" w:rsidRDefault="00364A88" w:rsidP="00364A88">
            <w:pPr>
              <w:spacing w:line="360" w:lineRule="auto"/>
              <w:jc w:val="both"/>
              <w:rPr>
                <w:color w:val="000000"/>
              </w:rPr>
            </w:pPr>
            <w:r w:rsidRPr="009B005C">
              <w:rPr>
                <w:color w:val="000000"/>
              </w:rPr>
              <w:t>username</w:t>
            </w:r>
          </w:p>
        </w:tc>
        <w:tc>
          <w:tcPr>
            <w:tcW w:w="1530" w:type="dxa"/>
            <w:tcBorders>
              <w:top w:val="dotted" w:sz="4" w:space="0" w:color="auto"/>
              <w:left w:val="single" w:sz="4" w:space="0" w:color="auto"/>
              <w:bottom w:val="single" w:sz="4" w:space="0" w:color="auto"/>
              <w:right w:val="single" w:sz="4" w:space="0" w:color="auto"/>
            </w:tcBorders>
          </w:tcPr>
          <w:p w14:paraId="4F0DF129" w14:textId="121C8A0F" w:rsidR="00364A88" w:rsidRPr="009B005C" w:rsidRDefault="00364A88" w:rsidP="00364A88">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w:t>
            </w:r>
            <w:r w:rsidR="00CB2094" w:rsidRPr="009B005C">
              <w:rPr>
                <w:color w:val="000000"/>
              </w:rPr>
              <w:t>1</w:t>
            </w:r>
            <w:r w:rsidRPr="009B005C">
              <w:rPr>
                <w:color w:val="000000"/>
              </w:rPr>
              <w:t>0)</w:t>
            </w:r>
          </w:p>
        </w:tc>
        <w:tc>
          <w:tcPr>
            <w:tcW w:w="409" w:type="dxa"/>
            <w:tcBorders>
              <w:top w:val="dotted" w:sz="4" w:space="0" w:color="auto"/>
              <w:left w:val="single" w:sz="4" w:space="0" w:color="auto"/>
              <w:bottom w:val="single" w:sz="4" w:space="0" w:color="auto"/>
              <w:right w:val="single" w:sz="4" w:space="0" w:color="auto"/>
            </w:tcBorders>
          </w:tcPr>
          <w:p w14:paraId="64E99B9E"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103E18D"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3CF0C04E" w14:textId="77777777" w:rsidR="00364A88" w:rsidRPr="009B005C" w:rsidRDefault="00364A88" w:rsidP="00364A88">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7B0E4155" w14:textId="7D70B24B" w:rsidR="00364A88" w:rsidRPr="009B005C" w:rsidRDefault="00FD7476" w:rsidP="00364A88">
            <w:pPr>
              <w:spacing w:line="360" w:lineRule="auto"/>
              <w:jc w:val="both"/>
              <w:rPr>
                <w:color w:val="000000"/>
              </w:rPr>
            </w:pPr>
            <w:r w:rsidRPr="009B005C">
              <w:rPr>
                <w:color w:val="000000"/>
              </w:rPr>
              <w:t>Tên</w:t>
            </w:r>
            <w:r w:rsidR="00F40401" w:rsidRPr="009B005C">
              <w:rPr>
                <w:color w:val="000000"/>
              </w:rPr>
              <w:t xml:space="preserve"> khách hàng</w:t>
            </w:r>
          </w:p>
        </w:tc>
      </w:tr>
      <w:tr w:rsidR="00364A88" w:rsidRPr="00C964C2" w14:paraId="2AD6B990" w14:textId="77777777" w:rsidTr="009B005C">
        <w:tc>
          <w:tcPr>
            <w:tcW w:w="1507" w:type="dxa"/>
            <w:tcBorders>
              <w:top w:val="dotted" w:sz="4" w:space="0" w:color="auto"/>
              <w:left w:val="single" w:sz="4" w:space="0" w:color="auto"/>
              <w:bottom w:val="single" w:sz="4" w:space="0" w:color="auto"/>
              <w:right w:val="single" w:sz="4" w:space="0" w:color="auto"/>
            </w:tcBorders>
          </w:tcPr>
          <w:p w14:paraId="64EE341B" w14:textId="6DFCAED3" w:rsidR="00364A88" w:rsidRPr="009B005C" w:rsidRDefault="00364A88" w:rsidP="00364A88">
            <w:pPr>
              <w:spacing w:line="360" w:lineRule="auto"/>
              <w:jc w:val="both"/>
              <w:rPr>
                <w:color w:val="000000"/>
              </w:rPr>
            </w:pPr>
            <w:r w:rsidRPr="009B005C">
              <w:rPr>
                <w:color w:val="000000"/>
              </w:rPr>
              <w:t>password</w:t>
            </w:r>
          </w:p>
        </w:tc>
        <w:tc>
          <w:tcPr>
            <w:tcW w:w="1530" w:type="dxa"/>
            <w:tcBorders>
              <w:top w:val="dotted" w:sz="4" w:space="0" w:color="auto"/>
              <w:left w:val="single" w:sz="4" w:space="0" w:color="auto"/>
              <w:bottom w:val="single" w:sz="4" w:space="0" w:color="auto"/>
              <w:right w:val="single" w:sz="4" w:space="0" w:color="auto"/>
            </w:tcBorders>
          </w:tcPr>
          <w:p w14:paraId="2151DEA1" w14:textId="0CCCB5D6" w:rsidR="00364A88" w:rsidRPr="009B005C" w:rsidRDefault="00364A88" w:rsidP="00364A88">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(50)</w:t>
            </w:r>
          </w:p>
        </w:tc>
        <w:tc>
          <w:tcPr>
            <w:tcW w:w="409" w:type="dxa"/>
            <w:tcBorders>
              <w:top w:val="dotted" w:sz="4" w:space="0" w:color="auto"/>
              <w:left w:val="single" w:sz="4" w:space="0" w:color="auto"/>
              <w:bottom w:val="single" w:sz="4" w:space="0" w:color="auto"/>
              <w:right w:val="single" w:sz="4" w:space="0" w:color="auto"/>
            </w:tcBorders>
          </w:tcPr>
          <w:p w14:paraId="5CD692C4"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EC93F99"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999949D" w14:textId="77777777" w:rsidR="00364A88" w:rsidRPr="009B005C" w:rsidRDefault="00364A88" w:rsidP="00364A88">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13E7488B" w14:textId="7EE3E8A0" w:rsidR="00364A88" w:rsidRPr="009B005C" w:rsidRDefault="0066148F" w:rsidP="00364A88">
            <w:pPr>
              <w:spacing w:line="360" w:lineRule="auto"/>
              <w:jc w:val="both"/>
              <w:rPr>
                <w:color w:val="000000"/>
              </w:rPr>
            </w:pPr>
            <w:r w:rsidRPr="009B005C">
              <w:rPr>
                <w:color w:val="000000"/>
              </w:rPr>
              <w:t>Mật khẩu đăng nhập</w:t>
            </w:r>
          </w:p>
        </w:tc>
      </w:tr>
      <w:tr w:rsidR="00364A88" w:rsidRPr="00C964C2" w14:paraId="0330E9FE" w14:textId="77777777" w:rsidTr="009B005C">
        <w:tc>
          <w:tcPr>
            <w:tcW w:w="1507" w:type="dxa"/>
            <w:tcBorders>
              <w:top w:val="dotted" w:sz="4" w:space="0" w:color="auto"/>
              <w:left w:val="single" w:sz="4" w:space="0" w:color="auto"/>
              <w:bottom w:val="single" w:sz="4" w:space="0" w:color="auto"/>
              <w:right w:val="single" w:sz="4" w:space="0" w:color="auto"/>
            </w:tcBorders>
          </w:tcPr>
          <w:p w14:paraId="0A99A494" w14:textId="3F9A7514" w:rsidR="00364A88" w:rsidRPr="009B005C" w:rsidRDefault="00364A88" w:rsidP="00364A88">
            <w:pPr>
              <w:spacing w:line="360" w:lineRule="auto"/>
              <w:jc w:val="both"/>
              <w:rPr>
                <w:color w:val="000000"/>
              </w:rPr>
            </w:pPr>
            <w:r w:rsidRPr="009B005C">
              <w:rPr>
                <w:color w:val="000000"/>
              </w:rPr>
              <w:t>email</w:t>
            </w:r>
          </w:p>
        </w:tc>
        <w:tc>
          <w:tcPr>
            <w:tcW w:w="1530" w:type="dxa"/>
            <w:tcBorders>
              <w:top w:val="dotted" w:sz="4" w:space="0" w:color="auto"/>
              <w:left w:val="single" w:sz="4" w:space="0" w:color="auto"/>
              <w:bottom w:val="single" w:sz="4" w:space="0" w:color="auto"/>
              <w:right w:val="single" w:sz="4" w:space="0" w:color="auto"/>
            </w:tcBorders>
          </w:tcPr>
          <w:p w14:paraId="434B7E62" w14:textId="65170B8A" w:rsidR="00364A88" w:rsidRPr="009B005C" w:rsidRDefault="00364A88" w:rsidP="00364A88">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(50)</w:t>
            </w:r>
          </w:p>
        </w:tc>
        <w:tc>
          <w:tcPr>
            <w:tcW w:w="409" w:type="dxa"/>
            <w:tcBorders>
              <w:top w:val="dotted" w:sz="4" w:space="0" w:color="auto"/>
              <w:left w:val="single" w:sz="4" w:space="0" w:color="auto"/>
              <w:bottom w:val="single" w:sz="4" w:space="0" w:color="auto"/>
              <w:right w:val="single" w:sz="4" w:space="0" w:color="auto"/>
            </w:tcBorders>
          </w:tcPr>
          <w:p w14:paraId="423C4D6B"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1E72D737" w14:textId="72E177B6" w:rsidR="00364A88" w:rsidRPr="009B005C" w:rsidRDefault="003C1026" w:rsidP="00364A88">
            <w:pPr>
              <w:pStyle w:val="Table120"/>
              <w:rPr>
                <w:szCs w:val="24"/>
              </w:rPr>
            </w:pPr>
            <w:r>
              <w:rPr>
                <w:szCs w:val="24"/>
              </w:rPr>
              <w:t>X</w:t>
            </w:r>
          </w:p>
        </w:tc>
        <w:tc>
          <w:tcPr>
            <w:tcW w:w="446" w:type="dxa"/>
            <w:tcBorders>
              <w:top w:val="dotted" w:sz="4" w:space="0" w:color="auto"/>
              <w:left w:val="single" w:sz="4" w:space="0" w:color="auto"/>
              <w:bottom w:val="single" w:sz="4" w:space="0" w:color="auto"/>
              <w:right w:val="single" w:sz="4" w:space="0" w:color="auto"/>
            </w:tcBorders>
          </w:tcPr>
          <w:p w14:paraId="36B72E8D" w14:textId="246D7FEE" w:rsidR="00364A88" w:rsidRPr="009B005C" w:rsidRDefault="00364A88" w:rsidP="00364A88">
            <w:pPr>
              <w:pStyle w:val="Table120"/>
              <w:rPr>
                <w:szCs w:val="24"/>
              </w:rPr>
            </w:pPr>
          </w:p>
        </w:tc>
        <w:tc>
          <w:tcPr>
            <w:tcW w:w="4734" w:type="dxa"/>
            <w:tcBorders>
              <w:top w:val="dotted" w:sz="4" w:space="0" w:color="auto"/>
              <w:left w:val="single" w:sz="4" w:space="0" w:color="auto"/>
              <w:bottom w:val="single" w:sz="4" w:space="0" w:color="auto"/>
              <w:right w:val="single" w:sz="4" w:space="0" w:color="auto"/>
            </w:tcBorders>
          </w:tcPr>
          <w:p w14:paraId="2C819B56" w14:textId="0D823069" w:rsidR="00364A88" w:rsidRPr="009B005C" w:rsidRDefault="00364A88" w:rsidP="00364A88">
            <w:pPr>
              <w:spacing w:line="360" w:lineRule="auto"/>
              <w:jc w:val="both"/>
              <w:rPr>
                <w:color w:val="000000"/>
              </w:rPr>
            </w:pPr>
            <w:r w:rsidRPr="009B005C">
              <w:rPr>
                <w:color w:val="000000"/>
              </w:rPr>
              <w:t>Địa chỉ</w:t>
            </w:r>
            <w:r w:rsidR="006752A3" w:rsidRPr="009B005C">
              <w:rPr>
                <w:color w:val="000000"/>
              </w:rPr>
              <w:t xml:space="preserve"> email</w:t>
            </w:r>
          </w:p>
        </w:tc>
      </w:tr>
      <w:tr w:rsidR="00364A88" w:rsidRPr="00C964C2" w14:paraId="65BE7BCE" w14:textId="77777777" w:rsidTr="009B005C">
        <w:tc>
          <w:tcPr>
            <w:tcW w:w="1507" w:type="dxa"/>
            <w:tcBorders>
              <w:top w:val="dotted" w:sz="4" w:space="0" w:color="auto"/>
              <w:left w:val="single" w:sz="4" w:space="0" w:color="auto"/>
              <w:bottom w:val="single" w:sz="4" w:space="0" w:color="auto"/>
              <w:right w:val="single" w:sz="4" w:space="0" w:color="auto"/>
            </w:tcBorders>
          </w:tcPr>
          <w:p w14:paraId="068D6E26" w14:textId="005CB051" w:rsidR="00364A88" w:rsidRPr="009B005C" w:rsidRDefault="00364A88" w:rsidP="00364A88">
            <w:pPr>
              <w:spacing w:line="360" w:lineRule="auto"/>
              <w:jc w:val="both"/>
              <w:rPr>
                <w:color w:val="000000"/>
                <w:sz w:val="26"/>
                <w:szCs w:val="26"/>
              </w:rPr>
            </w:pPr>
            <w:r w:rsidRPr="009B005C">
              <w:rPr>
                <w:color w:val="000000"/>
                <w:sz w:val="26"/>
                <w:szCs w:val="26"/>
              </w:rPr>
              <w:t>phone</w:t>
            </w:r>
          </w:p>
        </w:tc>
        <w:tc>
          <w:tcPr>
            <w:tcW w:w="1530" w:type="dxa"/>
            <w:tcBorders>
              <w:top w:val="dotted" w:sz="4" w:space="0" w:color="auto"/>
              <w:left w:val="single" w:sz="4" w:space="0" w:color="auto"/>
              <w:bottom w:val="single" w:sz="4" w:space="0" w:color="auto"/>
              <w:right w:val="single" w:sz="4" w:space="0" w:color="auto"/>
            </w:tcBorders>
          </w:tcPr>
          <w:p w14:paraId="7AC7561C" w14:textId="0D638782" w:rsidR="00364A88" w:rsidRPr="009B005C" w:rsidRDefault="006F1C27" w:rsidP="00364A88">
            <w:pPr>
              <w:spacing w:line="360" w:lineRule="auto"/>
              <w:jc w:val="both"/>
              <w:rPr>
                <w:color w:val="000000"/>
                <w:sz w:val="26"/>
                <w:szCs w:val="26"/>
              </w:rPr>
            </w:pPr>
            <w:r w:rsidRPr="009B005C">
              <w:rPr>
                <w:color w:val="000000"/>
                <w:sz w:val="26"/>
                <w:szCs w:val="26"/>
              </w:rPr>
              <w:t>Int</w:t>
            </w:r>
            <w:r w:rsidR="00023F66" w:rsidRPr="009B005C">
              <w:rPr>
                <w:color w:val="000000"/>
                <w:sz w:val="26"/>
                <w:szCs w:val="26"/>
              </w:rPr>
              <w:t xml:space="preserve"> </w:t>
            </w:r>
            <w:r w:rsidRPr="009B005C">
              <w:rPr>
                <w:color w:val="000000"/>
                <w:sz w:val="26"/>
                <w:szCs w:val="26"/>
              </w:rPr>
              <w:t>(11)</w:t>
            </w:r>
          </w:p>
        </w:tc>
        <w:tc>
          <w:tcPr>
            <w:tcW w:w="409" w:type="dxa"/>
            <w:tcBorders>
              <w:top w:val="dotted" w:sz="4" w:space="0" w:color="auto"/>
              <w:left w:val="single" w:sz="4" w:space="0" w:color="auto"/>
              <w:bottom w:val="single" w:sz="4" w:space="0" w:color="auto"/>
              <w:right w:val="single" w:sz="4" w:space="0" w:color="auto"/>
            </w:tcBorders>
          </w:tcPr>
          <w:p w14:paraId="4C3F6ABF"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37EEF263"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4D58100"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DC2D050" w14:textId="50EE25C0" w:rsidR="00364A88" w:rsidRPr="009B005C" w:rsidRDefault="00FF0D35" w:rsidP="00364A88">
            <w:pPr>
              <w:spacing w:line="360" w:lineRule="auto"/>
              <w:jc w:val="both"/>
              <w:rPr>
                <w:color w:val="000000"/>
                <w:sz w:val="26"/>
                <w:szCs w:val="26"/>
              </w:rPr>
            </w:pPr>
            <w:r w:rsidRPr="009B005C">
              <w:rPr>
                <w:color w:val="000000"/>
                <w:sz w:val="26"/>
                <w:szCs w:val="26"/>
              </w:rPr>
              <w:t>Số điện thoại</w:t>
            </w:r>
          </w:p>
        </w:tc>
      </w:tr>
      <w:tr w:rsidR="00364A88" w:rsidRPr="00C964C2" w14:paraId="2B0EDD5C" w14:textId="77777777" w:rsidTr="009B005C">
        <w:tc>
          <w:tcPr>
            <w:tcW w:w="1507" w:type="dxa"/>
            <w:tcBorders>
              <w:top w:val="dotted" w:sz="4" w:space="0" w:color="auto"/>
              <w:left w:val="single" w:sz="4" w:space="0" w:color="auto"/>
              <w:bottom w:val="single" w:sz="4" w:space="0" w:color="auto"/>
              <w:right w:val="single" w:sz="4" w:space="0" w:color="auto"/>
            </w:tcBorders>
          </w:tcPr>
          <w:p w14:paraId="57A079A8" w14:textId="58D4044C" w:rsidR="00364A88" w:rsidRPr="009B005C" w:rsidRDefault="00364A88" w:rsidP="00364A88">
            <w:pPr>
              <w:spacing w:line="360" w:lineRule="auto"/>
              <w:jc w:val="both"/>
              <w:rPr>
                <w:color w:val="000000"/>
                <w:sz w:val="26"/>
                <w:szCs w:val="26"/>
              </w:rPr>
            </w:pPr>
            <w:r w:rsidRPr="009B005C">
              <w:rPr>
                <w:color w:val="000000"/>
                <w:sz w:val="26"/>
                <w:szCs w:val="26"/>
              </w:rPr>
              <w:t>address</w:t>
            </w:r>
          </w:p>
        </w:tc>
        <w:tc>
          <w:tcPr>
            <w:tcW w:w="1530" w:type="dxa"/>
            <w:tcBorders>
              <w:top w:val="dotted" w:sz="4" w:space="0" w:color="auto"/>
              <w:left w:val="single" w:sz="4" w:space="0" w:color="auto"/>
              <w:bottom w:val="single" w:sz="4" w:space="0" w:color="auto"/>
              <w:right w:val="single" w:sz="4" w:space="0" w:color="auto"/>
            </w:tcBorders>
          </w:tcPr>
          <w:p w14:paraId="42680A7B" w14:textId="6823856D" w:rsidR="00364A88" w:rsidRPr="009B005C" w:rsidRDefault="00364A88" w:rsidP="00364A88">
            <w:pPr>
              <w:spacing w:line="360" w:lineRule="auto"/>
              <w:jc w:val="both"/>
              <w:rPr>
                <w:color w:val="000000"/>
                <w:sz w:val="26"/>
                <w:szCs w:val="26"/>
              </w:rPr>
            </w:pPr>
            <w:r w:rsidRPr="009B005C">
              <w:rPr>
                <w:color w:val="000000"/>
                <w:sz w:val="26"/>
                <w:szCs w:val="26"/>
              </w:rPr>
              <w:t>Varchar</w:t>
            </w:r>
            <w:r w:rsidR="00023F66" w:rsidRPr="009B005C">
              <w:rPr>
                <w:color w:val="000000"/>
                <w:sz w:val="26"/>
                <w:szCs w:val="26"/>
              </w:rPr>
              <w:t xml:space="preserve"> </w:t>
            </w:r>
            <w:r w:rsidRPr="009B005C">
              <w:rPr>
                <w:color w:val="000000"/>
                <w:sz w:val="26"/>
                <w:szCs w:val="26"/>
              </w:rPr>
              <w:t>(50)</w:t>
            </w:r>
          </w:p>
        </w:tc>
        <w:tc>
          <w:tcPr>
            <w:tcW w:w="409" w:type="dxa"/>
            <w:tcBorders>
              <w:top w:val="dotted" w:sz="4" w:space="0" w:color="auto"/>
              <w:left w:val="single" w:sz="4" w:space="0" w:color="auto"/>
              <w:bottom w:val="single" w:sz="4" w:space="0" w:color="auto"/>
              <w:right w:val="single" w:sz="4" w:space="0" w:color="auto"/>
            </w:tcBorders>
          </w:tcPr>
          <w:p w14:paraId="2C66F277"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04709AA6"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EE9767E"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0D73B5B7" w14:textId="108A3BE7" w:rsidR="00364A88" w:rsidRPr="009B005C" w:rsidRDefault="00FF0D35" w:rsidP="00364A88">
            <w:pPr>
              <w:spacing w:line="360" w:lineRule="auto"/>
              <w:jc w:val="both"/>
              <w:rPr>
                <w:color w:val="000000"/>
                <w:sz w:val="26"/>
                <w:szCs w:val="26"/>
              </w:rPr>
            </w:pPr>
            <w:r w:rsidRPr="009B005C">
              <w:rPr>
                <w:color w:val="000000"/>
                <w:sz w:val="26"/>
                <w:szCs w:val="26"/>
              </w:rPr>
              <w:t>Địa chỉ</w:t>
            </w:r>
          </w:p>
        </w:tc>
      </w:tr>
      <w:tr w:rsidR="00364A88" w:rsidRPr="00C964C2" w14:paraId="24C4A791" w14:textId="77777777" w:rsidTr="009B005C">
        <w:tc>
          <w:tcPr>
            <w:tcW w:w="1507" w:type="dxa"/>
            <w:tcBorders>
              <w:top w:val="dotted" w:sz="4" w:space="0" w:color="auto"/>
              <w:left w:val="single" w:sz="4" w:space="0" w:color="auto"/>
              <w:bottom w:val="single" w:sz="4" w:space="0" w:color="auto"/>
              <w:right w:val="single" w:sz="4" w:space="0" w:color="auto"/>
            </w:tcBorders>
          </w:tcPr>
          <w:p w14:paraId="744EEEE1" w14:textId="77BC7222" w:rsidR="00364A88" w:rsidRPr="009B005C" w:rsidRDefault="00364A88" w:rsidP="00364A88">
            <w:pPr>
              <w:spacing w:line="360" w:lineRule="auto"/>
              <w:jc w:val="both"/>
              <w:rPr>
                <w:color w:val="000000"/>
                <w:sz w:val="26"/>
                <w:szCs w:val="26"/>
              </w:rPr>
            </w:pPr>
            <w:r w:rsidRPr="009B005C">
              <w:rPr>
                <w:color w:val="000000"/>
                <w:sz w:val="26"/>
                <w:szCs w:val="26"/>
              </w:rPr>
              <w:t>create_at</w:t>
            </w:r>
          </w:p>
        </w:tc>
        <w:tc>
          <w:tcPr>
            <w:tcW w:w="1530" w:type="dxa"/>
            <w:tcBorders>
              <w:top w:val="dotted" w:sz="4" w:space="0" w:color="auto"/>
              <w:left w:val="single" w:sz="4" w:space="0" w:color="auto"/>
              <w:bottom w:val="single" w:sz="4" w:space="0" w:color="auto"/>
              <w:right w:val="single" w:sz="4" w:space="0" w:color="auto"/>
            </w:tcBorders>
          </w:tcPr>
          <w:p w14:paraId="132F337D" w14:textId="5089A605" w:rsidR="00364A88" w:rsidRPr="009B005C" w:rsidRDefault="00364A88" w:rsidP="00364A88">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single" w:sz="4" w:space="0" w:color="auto"/>
              <w:right w:val="single" w:sz="4" w:space="0" w:color="auto"/>
            </w:tcBorders>
          </w:tcPr>
          <w:p w14:paraId="14D6FEBB"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16F707E1"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1DF60234"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01BF58F7" w14:textId="1AC5029F" w:rsidR="00364A88" w:rsidRPr="009B005C" w:rsidRDefault="008C5480" w:rsidP="00364A88">
            <w:pPr>
              <w:spacing w:line="360" w:lineRule="auto"/>
              <w:jc w:val="both"/>
              <w:rPr>
                <w:color w:val="000000"/>
                <w:sz w:val="26"/>
                <w:szCs w:val="26"/>
              </w:rPr>
            </w:pPr>
            <w:r w:rsidRPr="009B005C">
              <w:rPr>
                <w:color w:val="000000"/>
                <w:sz w:val="26"/>
                <w:szCs w:val="26"/>
              </w:rPr>
              <w:t>Ngày thêm</w:t>
            </w:r>
          </w:p>
        </w:tc>
      </w:tr>
      <w:tr w:rsidR="00364A88" w:rsidRPr="00C964C2" w14:paraId="12073E07" w14:textId="77777777" w:rsidTr="009B005C">
        <w:tc>
          <w:tcPr>
            <w:tcW w:w="1507" w:type="dxa"/>
            <w:tcBorders>
              <w:top w:val="dotted" w:sz="4" w:space="0" w:color="auto"/>
              <w:left w:val="single" w:sz="4" w:space="0" w:color="auto"/>
              <w:bottom w:val="dotted" w:sz="4" w:space="0" w:color="auto"/>
              <w:right w:val="single" w:sz="4" w:space="0" w:color="auto"/>
            </w:tcBorders>
          </w:tcPr>
          <w:p w14:paraId="275D231F" w14:textId="23A17F56" w:rsidR="00364A88" w:rsidRPr="009B005C" w:rsidRDefault="00364A88" w:rsidP="00364A88">
            <w:pPr>
              <w:spacing w:line="360" w:lineRule="auto"/>
              <w:jc w:val="both"/>
              <w:rPr>
                <w:color w:val="000000"/>
                <w:sz w:val="26"/>
                <w:szCs w:val="26"/>
              </w:rPr>
            </w:pPr>
            <w:r w:rsidRPr="009B005C">
              <w:rPr>
                <w:color w:val="000000"/>
                <w:sz w:val="26"/>
                <w:szCs w:val="26"/>
              </w:rPr>
              <w:t>update_at</w:t>
            </w:r>
          </w:p>
        </w:tc>
        <w:tc>
          <w:tcPr>
            <w:tcW w:w="1530" w:type="dxa"/>
            <w:tcBorders>
              <w:top w:val="dotted" w:sz="4" w:space="0" w:color="auto"/>
              <w:left w:val="single" w:sz="4" w:space="0" w:color="auto"/>
              <w:bottom w:val="dotted" w:sz="4" w:space="0" w:color="auto"/>
              <w:right w:val="single" w:sz="4" w:space="0" w:color="auto"/>
            </w:tcBorders>
          </w:tcPr>
          <w:p w14:paraId="3B1924A5" w14:textId="6AABD30C" w:rsidR="00364A88" w:rsidRPr="009B005C" w:rsidRDefault="00364A88" w:rsidP="00364A88">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dotted" w:sz="4" w:space="0" w:color="auto"/>
              <w:right w:val="single" w:sz="4" w:space="0" w:color="auto"/>
            </w:tcBorders>
          </w:tcPr>
          <w:p w14:paraId="4E9F9340"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5AE0D8C3"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7EE89ADC"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3C89EAF3" w14:textId="08D6A151" w:rsidR="00364A88" w:rsidRPr="009B005C" w:rsidRDefault="00E17AD8" w:rsidP="00364A88">
            <w:pPr>
              <w:spacing w:line="360" w:lineRule="auto"/>
              <w:jc w:val="both"/>
              <w:rPr>
                <w:color w:val="000000"/>
                <w:sz w:val="26"/>
                <w:szCs w:val="26"/>
              </w:rPr>
            </w:pPr>
            <w:r w:rsidRPr="009B005C">
              <w:rPr>
                <w:color w:val="000000"/>
                <w:sz w:val="26"/>
                <w:szCs w:val="26"/>
              </w:rPr>
              <w:t>Ngày cập nhật</w:t>
            </w:r>
          </w:p>
        </w:tc>
      </w:tr>
    </w:tbl>
    <w:p w14:paraId="0DEBA523" w14:textId="183EAD1D" w:rsidR="00270E67" w:rsidRDefault="00270E67" w:rsidP="00270E67">
      <w:pPr>
        <w:pStyle w:val="Demuc"/>
      </w:pPr>
      <w:r>
        <w:t xml:space="preserve">Loại thực thể </w:t>
      </w:r>
      <w:r w:rsidR="00EB0E73">
        <w:t>COM</w:t>
      </w:r>
      <w:r w:rsidR="002B5C35">
        <w:t>MENT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485"/>
        <w:gridCol w:w="544"/>
        <w:gridCol w:w="446"/>
        <w:gridCol w:w="446"/>
        <w:gridCol w:w="4734"/>
      </w:tblGrid>
      <w:tr w:rsidR="00270E67" w:rsidRPr="00C964C2" w14:paraId="1F9F1AD7" w14:textId="77777777" w:rsidTr="00E67BB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42AF8FF" w14:textId="0F541B14" w:rsidR="00270E67" w:rsidRPr="00343BEB" w:rsidRDefault="00270E67" w:rsidP="00E67BBE">
            <w:pPr>
              <w:pStyle w:val="Table120"/>
              <w:rPr>
                <w:szCs w:val="24"/>
              </w:rPr>
            </w:pPr>
            <w:r w:rsidRPr="00343BEB">
              <w:rPr>
                <w:b/>
                <w:szCs w:val="24"/>
              </w:rPr>
              <w:t xml:space="preserve">Mô tả: </w:t>
            </w:r>
            <w:r w:rsidRPr="00343BEB">
              <w:rPr>
                <w:szCs w:val="24"/>
              </w:rPr>
              <w:t xml:space="preserve">Loại thực thể </w:t>
            </w:r>
            <w:r w:rsidR="004C1D00" w:rsidRPr="00343BEB">
              <w:rPr>
                <w:szCs w:val="24"/>
              </w:rPr>
              <w:t xml:space="preserve">COMMENT </w:t>
            </w:r>
            <w:r w:rsidRPr="00343BEB">
              <w:rPr>
                <w:szCs w:val="24"/>
              </w:rPr>
              <w:t xml:space="preserve">gồm những </w:t>
            </w:r>
            <w:r w:rsidR="008331D8">
              <w:rPr>
                <w:szCs w:val="24"/>
              </w:rPr>
              <w:t>tin nhắn của khách hàng bình luận về một sản phẩm</w:t>
            </w:r>
            <w:r w:rsidRPr="00343BEB">
              <w:rPr>
                <w:szCs w:val="24"/>
              </w:rPr>
              <w:t>…</w:t>
            </w:r>
          </w:p>
        </w:tc>
      </w:tr>
      <w:tr w:rsidR="00270E67" w:rsidRPr="00505024" w14:paraId="795740E8" w14:textId="77777777" w:rsidTr="00343BE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35D57988" w14:textId="77777777" w:rsidR="00270E67" w:rsidRPr="00343BEB" w:rsidRDefault="00270E67" w:rsidP="00E67BBE">
            <w:pPr>
              <w:pStyle w:val="Table120"/>
              <w:rPr>
                <w:b/>
                <w:szCs w:val="24"/>
              </w:rPr>
            </w:pPr>
            <w:r w:rsidRPr="00343BEB">
              <w:rPr>
                <w:b/>
                <w:szCs w:val="24"/>
              </w:rPr>
              <w:t>Thuộc tính</w:t>
            </w:r>
          </w:p>
        </w:tc>
        <w:tc>
          <w:tcPr>
            <w:tcW w:w="1485" w:type="dxa"/>
            <w:tcBorders>
              <w:top w:val="single" w:sz="4" w:space="0" w:color="auto"/>
              <w:left w:val="single" w:sz="4" w:space="0" w:color="auto"/>
              <w:bottom w:val="dotted" w:sz="4" w:space="0" w:color="auto"/>
              <w:right w:val="single" w:sz="4" w:space="0" w:color="auto"/>
            </w:tcBorders>
            <w:shd w:val="pct12" w:color="auto" w:fill="FFFFFF"/>
          </w:tcPr>
          <w:p w14:paraId="59A41E90" w14:textId="77777777" w:rsidR="00270E67" w:rsidRPr="00343BEB" w:rsidRDefault="00270E67" w:rsidP="00E67BBE">
            <w:pPr>
              <w:pStyle w:val="Table120"/>
              <w:rPr>
                <w:b/>
                <w:szCs w:val="24"/>
              </w:rPr>
            </w:pPr>
            <w:r w:rsidRPr="00343BEB">
              <w:rPr>
                <w:b/>
                <w:szCs w:val="24"/>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8355115" w14:textId="77777777" w:rsidR="00270E67" w:rsidRPr="00343BEB" w:rsidRDefault="00270E67" w:rsidP="00E67BBE">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0745325" w14:textId="77777777" w:rsidR="00270E67" w:rsidRPr="00343BEB" w:rsidRDefault="00270E67" w:rsidP="00E67BBE">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9A674FB" w14:textId="77777777" w:rsidR="00270E67" w:rsidRPr="00343BEB" w:rsidRDefault="00270E67" w:rsidP="00E67BBE">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1E2800D" w14:textId="77777777" w:rsidR="00270E67" w:rsidRPr="00343BEB" w:rsidRDefault="00270E67" w:rsidP="00E67BBE">
            <w:pPr>
              <w:pStyle w:val="Table120"/>
              <w:rPr>
                <w:b/>
                <w:szCs w:val="24"/>
              </w:rPr>
            </w:pPr>
            <w:r w:rsidRPr="00343BEB">
              <w:rPr>
                <w:b/>
                <w:szCs w:val="24"/>
              </w:rPr>
              <w:t>Diễn giải</w:t>
            </w:r>
          </w:p>
        </w:tc>
      </w:tr>
      <w:tr w:rsidR="00270E67" w:rsidRPr="00C964C2" w14:paraId="3F9AF82F" w14:textId="77777777" w:rsidTr="00343BEB">
        <w:tc>
          <w:tcPr>
            <w:tcW w:w="1417" w:type="dxa"/>
            <w:tcBorders>
              <w:top w:val="nil"/>
              <w:left w:val="single" w:sz="4" w:space="0" w:color="auto"/>
              <w:bottom w:val="dotted" w:sz="4" w:space="0" w:color="auto"/>
              <w:right w:val="single" w:sz="4" w:space="0" w:color="auto"/>
            </w:tcBorders>
          </w:tcPr>
          <w:p w14:paraId="2362060F" w14:textId="15E458DC" w:rsidR="00270E67" w:rsidRPr="00343BEB" w:rsidRDefault="00D77132" w:rsidP="00E67BBE">
            <w:pPr>
              <w:spacing w:line="360" w:lineRule="auto"/>
              <w:jc w:val="both"/>
              <w:rPr>
                <w:color w:val="000000"/>
              </w:rPr>
            </w:pPr>
            <w:r w:rsidRPr="00343BEB">
              <w:rPr>
                <w:color w:val="000000"/>
              </w:rPr>
              <w:t>Common_id</w:t>
            </w:r>
          </w:p>
        </w:tc>
        <w:tc>
          <w:tcPr>
            <w:tcW w:w="1485" w:type="dxa"/>
            <w:tcBorders>
              <w:top w:val="nil"/>
              <w:left w:val="single" w:sz="4" w:space="0" w:color="auto"/>
              <w:bottom w:val="dotted" w:sz="4" w:space="0" w:color="auto"/>
              <w:right w:val="single" w:sz="4" w:space="0" w:color="auto"/>
            </w:tcBorders>
          </w:tcPr>
          <w:p w14:paraId="028F3802" w14:textId="6FB27F17" w:rsidR="00270E67" w:rsidRPr="00343BEB" w:rsidRDefault="000336FE" w:rsidP="00E67BBE">
            <w:pPr>
              <w:spacing w:line="360" w:lineRule="auto"/>
              <w:jc w:val="both"/>
              <w:rPr>
                <w:color w:val="000000"/>
              </w:rPr>
            </w:pPr>
            <w:r w:rsidRPr="00343BEB">
              <w:rPr>
                <w:color w:val="000000"/>
              </w:rPr>
              <w:t>V</w:t>
            </w:r>
            <w:r w:rsidR="00270E67" w:rsidRPr="00343BEB">
              <w:rPr>
                <w:color w:val="000000"/>
              </w:rPr>
              <w:t>archar</w:t>
            </w:r>
            <w:r w:rsidRPr="00343BEB">
              <w:rPr>
                <w:color w:val="000000"/>
              </w:rPr>
              <w:t xml:space="preserve"> </w:t>
            </w:r>
            <w:r w:rsidR="00270E67" w:rsidRPr="00343BEB">
              <w:rPr>
                <w:color w:val="000000"/>
              </w:rPr>
              <w:t>(</w:t>
            </w:r>
            <w:r w:rsidR="00B377DC" w:rsidRPr="00343BEB">
              <w:rPr>
                <w:color w:val="000000"/>
              </w:rPr>
              <w:t>3</w:t>
            </w:r>
            <w:r w:rsidR="00D77132" w:rsidRPr="00343BEB">
              <w:rPr>
                <w:color w:val="000000"/>
              </w:rPr>
              <w:t>0</w:t>
            </w:r>
            <w:r w:rsidR="00270E67" w:rsidRPr="00343BEB">
              <w:rPr>
                <w:color w:val="000000"/>
              </w:rPr>
              <w:t>)</w:t>
            </w:r>
          </w:p>
        </w:tc>
        <w:tc>
          <w:tcPr>
            <w:tcW w:w="544" w:type="dxa"/>
            <w:tcBorders>
              <w:top w:val="nil"/>
              <w:left w:val="single" w:sz="4" w:space="0" w:color="auto"/>
              <w:bottom w:val="dotted" w:sz="4" w:space="0" w:color="auto"/>
              <w:right w:val="single" w:sz="4" w:space="0" w:color="auto"/>
            </w:tcBorders>
          </w:tcPr>
          <w:p w14:paraId="4B644DF0" w14:textId="77777777" w:rsidR="00270E67" w:rsidRPr="00343BEB" w:rsidRDefault="00270E67" w:rsidP="00E67BBE">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620EC648" w14:textId="77777777" w:rsidR="00270E67" w:rsidRPr="00343BEB" w:rsidRDefault="00270E67" w:rsidP="00E67BBE">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6BD99DAF" w14:textId="77777777" w:rsidR="00270E67" w:rsidRPr="00343BEB" w:rsidRDefault="00270E67" w:rsidP="00E67BBE">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16832123" w14:textId="7D985600" w:rsidR="00270E67" w:rsidRPr="00343BEB" w:rsidRDefault="008331D8" w:rsidP="00E67BBE">
            <w:pPr>
              <w:spacing w:line="360" w:lineRule="auto"/>
              <w:jc w:val="both"/>
              <w:rPr>
                <w:color w:val="000000"/>
              </w:rPr>
            </w:pPr>
            <w:r>
              <w:rPr>
                <w:color w:val="000000"/>
              </w:rPr>
              <w:t xml:space="preserve">Mã </w:t>
            </w:r>
            <w:r w:rsidR="007569CF">
              <w:rPr>
                <w:color w:val="000000"/>
              </w:rPr>
              <w:t>tin nhắn</w:t>
            </w:r>
          </w:p>
        </w:tc>
      </w:tr>
      <w:tr w:rsidR="00270E67" w:rsidRPr="00C964C2" w14:paraId="024EFA47" w14:textId="77777777" w:rsidTr="00343BEB">
        <w:tc>
          <w:tcPr>
            <w:tcW w:w="1417" w:type="dxa"/>
            <w:tcBorders>
              <w:top w:val="dotted" w:sz="4" w:space="0" w:color="auto"/>
              <w:left w:val="single" w:sz="4" w:space="0" w:color="auto"/>
              <w:bottom w:val="dotted" w:sz="4" w:space="0" w:color="auto"/>
              <w:right w:val="single" w:sz="4" w:space="0" w:color="auto"/>
            </w:tcBorders>
          </w:tcPr>
          <w:p w14:paraId="372FECF4" w14:textId="4D77DC19" w:rsidR="00270E67" w:rsidRPr="00343BEB" w:rsidRDefault="00D77132" w:rsidP="00E67BBE">
            <w:pPr>
              <w:spacing w:line="360" w:lineRule="auto"/>
              <w:jc w:val="both"/>
              <w:rPr>
                <w:color w:val="000000"/>
              </w:rPr>
            </w:pPr>
            <w:r w:rsidRPr="00343BEB">
              <w:rPr>
                <w:color w:val="000000"/>
              </w:rPr>
              <w:t>Product_id</w:t>
            </w:r>
          </w:p>
        </w:tc>
        <w:tc>
          <w:tcPr>
            <w:tcW w:w="1485" w:type="dxa"/>
            <w:tcBorders>
              <w:top w:val="dotted" w:sz="4" w:space="0" w:color="auto"/>
              <w:left w:val="single" w:sz="4" w:space="0" w:color="auto"/>
              <w:bottom w:val="dotted" w:sz="4" w:space="0" w:color="auto"/>
              <w:right w:val="single" w:sz="4" w:space="0" w:color="auto"/>
            </w:tcBorders>
          </w:tcPr>
          <w:p w14:paraId="44A22A3A" w14:textId="3AC80791" w:rsidR="00270E67" w:rsidRPr="00343BEB" w:rsidRDefault="000336FE" w:rsidP="00E67BBE">
            <w:pPr>
              <w:spacing w:line="360" w:lineRule="auto"/>
              <w:jc w:val="both"/>
              <w:rPr>
                <w:color w:val="000000"/>
              </w:rPr>
            </w:pPr>
            <w:r w:rsidRPr="00343BEB">
              <w:rPr>
                <w:color w:val="000000"/>
              </w:rPr>
              <w:t>V</w:t>
            </w:r>
            <w:r w:rsidR="00270E67" w:rsidRPr="00343BEB">
              <w:rPr>
                <w:color w:val="000000"/>
              </w:rPr>
              <w:t>archar</w:t>
            </w:r>
            <w:r w:rsidRPr="00343BEB">
              <w:rPr>
                <w:color w:val="000000"/>
              </w:rPr>
              <w:t xml:space="preserve"> </w:t>
            </w:r>
            <w:r w:rsidR="00270E67" w:rsidRPr="00343BEB">
              <w:rPr>
                <w:color w:val="000000"/>
              </w:rPr>
              <w:t>(</w:t>
            </w:r>
            <w:r w:rsidR="00D20ED9" w:rsidRPr="00343BEB">
              <w:rPr>
                <w:color w:val="000000"/>
              </w:rPr>
              <w:t>3</w:t>
            </w:r>
            <w:r w:rsidR="00270E67" w:rsidRPr="00343BEB">
              <w:rPr>
                <w:color w:val="000000"/>
              </w:rPr>
              <w:t>0)</w:t>
            </w:r>
          </w:p>
        </w:tc>
        <w:tc>
          <w:tcPr>
            <w:tcW w:w="544" w:type="dxa"/>
            <w:tcBorders>
              <w:top w:val="dotted" w:sz="4" w:space="0" w:color="auto"/>
              <w:left w:val="single" w:sz="4" w:space="0" w:color="auto"/>
              <w:bottom w:val="dotted" w:sz="4" w:space="0" w:color="auto"/>
              <w:right w:val="single" w:sz="4" w:space="0" w:color="auto"/>
            </w:tcBorders>
          </w:tcPr>
          <w:p w14:paraId="1C3AC7E4"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61340FC"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7BB0BE23"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467B4691" w14:textId="570AC71B" w:rsidR="00270E67" w:rsidRPr="00343BEB" w:rsidRDefault="00C87BB5" w:rsidP="00E67BBE">
            <w:pPr>
              <w:spacing w:line="360" w:lineRule="auto"/>
              <w:jc w:val="both"/>
              <w:rPr>
                <w:color w:val="000000"/>
              </w:rPr>
            </w:pPr>
            <w:r>
              <w:rPr>
                <w:color w:val="000000"/>
              </w:rPr>
              <w:t>Mã sản phẩm</w:t>
            </w:r>
          </w:p>
        </w:tc>
      </w:tr>
      <w:tr w:rsidR="00270E67" w:rsidRPr="00C964C2" w14:paraId="045816FA" w14:textId="77777777" w:rsidTr="00343BEB">
        <w:tc>
          <w:tcPr>
            <w:tcW w:w="1417" w:type="dxa"/>
            <w:tcBorders>
              <w:top w:val="dotted" w:sz="4" w:space="0" w:color="auto"/>
              <w:left w:val="single" w:sz="4" w:space="0" w:color="auto"/>
              <w:bottom w:val="dotted" w:sz="4" w:space="0" w:color="auto"/>
              <w:right w:val="single" w:sz="4" w:space="0" w:color="auto"/>
            </w:tcBorders>
          </w:tcPr>
          <w:p w14:paraId="2AE421DA" w14:textId="56AF2CE9" w:rsidR="00270E67" w:rsidRPr="00343BEB" w:rsidRDefault="00E6305C" w:rsidP="00E67BBE">
            <w:pPr>
              <w:spacing w:line="360" w:lineRule="auto"/>
              <w:jc w:val="both"/>
              <w:rPr>
                <w:color w:val="000000"/>
              </w:rPr>
            </w:pPr>
            <w:r w:rsidRPr="00343BEB">
              <w:rPr>
                <w:color w:val="000000"/>
              </w:rPr>
              <w:lastRenderedPageBreak/>
              <w:t>User_id</w:t>
            </w:r>
          </w:p>
        </w:tc>
        <w:tc>
          <w:tcPr>
            <w:tcW w:w="1485" w:type="dxa"/>
            <w:tcBorders>
              <w:top w:val="dotted" w:sz="4" w:space="0" w:color="auto"/>
              <w:left w:val="single" w:sz="4" w:space="0" w:color="auto"/>
              <w:bottom w:val="dotted" w:sz="4" w:space="0" w:color="auto"/>
              <w:right w:val="single" w:sz="4" w:space="0" w:color="auto"/>
            </w:tcBorders>
          </w:tcPr>
          <w:p w14:paraId="0CF37A8C" w14:textId="1ACDA645" w:rsidR="00270E67" w:rsidRPr="00343BEB" w:rsidRDefault="00270E67" w:rsidP="00E67BBE">
            <w:pPr>
              <w:spacing w:line="360" w:lineRule="auto"/>
              <w:jc w:val="both"/>
              <w:rPr>
                <w:color w:val="000000"/>
              </w:rPr>
            </w:pPr>
            <w:r w:rsidRPr="00343BEB">
              <w:rPr>
                <w:color w:val="000000"/>
              </w:rPr>
              <w:t>varchar</w:t>
            </w:r>
            <w:r w:rsidR="000336FE" w:rsidRPr="00343BEB">
              <w:rPr>
                <w:color w:val="000000"/>
              </w:rPr>
              <w:t xml:space="preserve"> </w:t>
            </w:r>
            <w:r w:rsidRPr="00343BEB">
              <w:rPr>
                <w:color w:val="000000"/>
              </w:rPr>
              <w:t>(50)</w:t>
            </w:r>
          </w:p>
        </w:tc>
        <w:tc>
          <w:tcPr>
            <w:tcW w:w="544" w:type="dxa"/>
            <w:tcBorders>
              <w:top w:val="dotted" w:sz="4" w:space="0" w:color="auto"/>
              <w:left w:val="single" w:sz="4" w:space="0" w:color="auto"/>
              <w:bottom w:val="dotted" w:sz="4" w:space="0" w:color="auto"/>
              <w:right w:val="single" w:sz="4" w:space="0" w:color="auto"/>
            </w:tcBorders>
          </w:tcPr>
          <w:p w14:paraId="73B108E0"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9AE662B" w14:textId="77777777" w:rsidR="00270E67" w:rsidRPr="00343BEB" w:rsidRDefault="00270E67" w:rsidP="00E67BBE">
            <w:pPr>
              <w:pStyle w:val="Table120"/>
              <w:rPr>
                <w:szCs w:val="24"/>
              </w:rPr>
            </w:pPr>
            <w:r w:rsidRPr="00343BEB">
              <w:rPr>
                <w:szCs w:val="24"/>
              </w:rPr>
              <w:t>x</w:t>
            </w:r>
          </w:p>
        </w:tc>
        <w:tc>
          <w:tcPr>
            <w:tcW w:w="446" w:type="dxa"/>
            <w:tcBorders>
              <w:top w:val="dotted" w:sz="4" w:space="0" w:color="auto"/>
              <w:left w:val="single" w:sz="4" w:space="0" w:color="auto"/>
              <w:bottom w:val="dotted" w:sz="4" w:space="0" w:color="auto"/>
              <w:right w:val="single" w:sz="4" w:space="0" w:color="auto"/>
            </w:tcBorders>
          </w:tcPr>
          <w:p w14:paraId="629275EE"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27C32466" w14:textId="2E909528" w:rsidR="00270E67" w:rsidRPr="00343BEB" w:rsidRDefault="00703168" w:rsidP="00E67BBE">
            <w:pPr>
              <w:spacing w:line="360" w:lineRule="auto"/>
              <w:jc w:val="both"/>
              <w:rPr>
                <w:color w:val="000000"/>
              </w:rPr>
            </w:pPr>
            <w:r>
              <w:rPr>
                <w:color w:val="000000"/>
              </w:rPr>
              <w:t>Mã khách hàng</w:t>
            </w:r>
          </w:p>
        </w:tc>
      </w:tr>
      <w:tr w:rsidR="00270E67" w:rsidRPr="00C964C2" w14:paraId="258797F3" w14:textId="77777777" w:rsidTr="00343BEB">
        <w:tc>
          <w:tcPr>
            <w:tcW w:w="1417" w:type="dxa"/>
            <w:tcBorders>
              <w:top w:val="dotted" w:sz="4" w:space="0" w:color="auto"/>
              <w:left w:val="single" w:sz="4" w:space="0" w:color="auto"/>
              <w:bottom w:val="single" w:sz="4" w:space="0" w:color="auto"/>
              <w:right w:val="single" w:sz="4" w:space="0" w:color="auto"/>
            </w:tcBorders>
          </w:tcPr>
          <w:p w14:paraId="427637F5" w14:textId="3859C9C5" w:rsidR="00270E67" w:rsidRPr="00343BEB" w:rsidRDefault="00873159" w:rsidP="00E67BBE">
            <w:pPr>
              <w:spacing w:line="360" w:lineRule="auto"/>
              <w:jc w:val="both"/>
              <w:rPr>
                <w:color w:val="000000"/>
              </w:rPr>
            </w:pPr>
            <w:r>
              <w:rPr>
                <w:color w:val="000000"/>
              </w:rPr>
              <w:t>C</w:t>
            </w:r>
            <w:r w:rsidR="00E6305C" w:rsidRPr="00343BEB">
              <w:rPr>
                <w:color w:val="000000"/>
              </w:rPr>
              <w:t>ontent</w:t>
            </w:r>
          </w:p>
        </w:tc>
        <w:tc>
          <w:tcPr>
            <w:tcW w:w="1485" w:type="dxa"/>
            <w:tcBorders>
              <w:top w:val="dotted" w:sz="4" w:space="0" w:color="auto"/>
              <w:left w:val="single" w:sz="4" w:space="0" w:color="auto"/>
              <w:bottom w:val="single" w:sz="4" w:space="0" w:color="auto"/>
              <w:right w:val="single" w:sz="4" w:space="0" w:color="auto"/>
            </w:tcBorders>
          </w:tcPr>
          <w:p w14:paraId="4C4D8240" w14:textId="4C6589EC" w:rsidR="00270E67" w:rsidRPr="00343BEB" w:rsidRDefault="0087685C" w:rsidP="00E67BBE">
            <w:pPr>
              <w:spacing w:line="360" w:lineRule="auto"/>
              <w:jc w:val="both"/>
              <w:rPr>
                <w:color w:val="000000"/>
              </w:rPr>
            </w:pPr>
            <w:r w:rsidRPr="00343BEB">
              <w:rPr>
                <w:color w:val="000000"/>
              </w:rPr>
              <w:t>Text</w:t>
            </w:r>
            <w:r w:rsidR="00270E67" w:rsidRPr="00343BEB">
              <w:rPr>
                <w:color w:val="000000"/>
              </w:rPr>
              <w:t xml:space="preserve"> </w:t>
            </w:r>
          </w:p>
        </w:tc>
        <w:tc>
          <w:tcPr>
            <w:tcW w:w="544" w:type="dxa"/>
            <w:tcBorders>
              <w:top w:val="dotted" w:sz="4" w:space="0" w:color="auto"/>
              <w:left w:val="single" w:sz="4" w:space="0" w:color="auto"/>
              <w:bottom w:val="single" w:sz="4" w:space="0" w:color="auto"/>
              <w:right w:val="single" w:sz="4" w:space="0" w:color="auto"/>
            </w:tcBorders>
          </w:tcPr>
          <w:p w14:paraId="548ABFB2"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9E8DF76"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5D19CDE"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757BB2CF" w14:textId="59D03349" w:rsidR="00270E67" w:rsidRPr="00343BEB" w:rsidRDefault="009137C6" w:rsidP="00E67BBE">
            <w:pPr>
              <w:spacing w:line="360" w:lineRule="auto"/>
              <w:jc w:val="both"/>
              <w:rPr>
                <w:color w:val="000000"/>
              </w:rPr>
            </w:pPr>
            <w:r>
              <w:rPr>
                <w:color w:val="000000"/>
              </w:rPr>
              <w:t>Nội dung bình luận</w:t>
            </w:r>
          </w:p>
        </w:tc>
      </w:tr>
      <w:tr w:rsidR="00270E67" w:rsidRPr="00C964C2" w14:paraId="2FB16D3C" w14:textId="77777777" w:rsidTr="00343BEB">
        <w:tc>
          <w:tcPr>
            <w:tcW w:w="1417" w:type="dxa"/>
            <w:tcBorders>
              <w:top w:val="dotted" w:sz="4" w:space="0" w:color="auto"/>
              <w:left w:val="single" w:sz="4" w:space="0" w:color="auto"/>
              <w:bottom w:val="single" w:sz="4" w:space="0" w:color="auto"/>
              <w:right w:val="single" w:sz="4" w:space="0" w:color="auto"/>
            </w:tcBorders>
          </w:tcPr>
          <w:p w14:paraId="5DDD1CB8" w14:textId="66D5D80A" w:rsidR="00270E67" w:rsidRPr="00343BEB" w:rsidRDefault="00E6305C" w:rsidP="00E67BBE">
            <w:pPr>
              <w:spacing w:line="360" w:lineRule="auto"/>
              <w:jc w:val="both"/>
              <w:rPr>
                <w:color w:val="000000"/>
              </w:rPr>
            </w:pPr>
            <w:r w:rsidRPr="00343BEB">
              <w:rPr>
                <w:color w:val="000000"/>
              </w:rPr>
              <w:t>Create_at</w:t>
            </w:r>
          </w:p>
        </w:tc>
        <w:tc>
          <w:tcPr>
            <w:tcW w:w="1485" w:type="dxa"/>
            <w:tcBorders>
              <w:top w:val="dotted" w:sz="4" w:space="0" w:color="auto"/>
              <w:left w:val="single" w:sz="4" w:space="0" w:color="auto"/>
              <w:bottom w:val="single" w:sz="4" w:space="0" w:color="auto"/>
              <w:right w:val="single" w:sz="4" w:space="0" w:color="auto"/>
            </w:tcBorders>
          </w:tcPr>
          <w:p w14:paraId="06A397B6" w14:textId="585FE29B" w:rsidR="00270E67" w:rsidRPr="00343BEB" w:rsidRDefault="0087685C" w:rsidP="00E67BBE">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4CFFE4ED"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0FFE40B3"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804DC62"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5D876EC5" w14:textId="4A4FDF79" w:rsidR="00270E67" w:rsidRPr="00343BEB" w:rsidRDefault="00270E67" w:rsidP="00E67BBE">
            <w:pPr>
              <w:spacing w:line="360" w:lineRule="auto"/>
              <w:jc w:val="both"/>
              <w:rPr>
                <w:color w:val="000000"/>
              </w:rPr>
            </w:pPr>
            <w:r w:rsidRPr="00343BEB">
              <w:rPr>
                <w:color w:val="000000"/>
              </w:rPr>
              <w:t xml:space="preserve">Ngày </w:t>
            </w:r>
            <w:r w:rsidR="00905542">
              <w:rPr>
                <w:color w:val="000000"/>
              </w:rPr>
              <w:t>thêm</w:t>
            </w:r>
          </w:p>
        </w:tc>
      </w:tr>
      <w:tr w:rsidR="00270E67" w:rsidRPr="00C964C2" w14:paraId="1CE8B4E4" w14:textId="77777777" w:rsidTr="00343BEB">
        <w:tc>
          <w:tcPr>
            <w:tcW w:w="1417" w:type="dxa"/>
            <w:tcBorders>
              <w:top w:val="dotted" w:sz="4" w:space="0" w:color="auto"/>
              <w:left w:val="single" w:sz="4" w:space="0" w:color="auto"/>
              <w:bottom w:val="single" w:sz="4" w:space="0" w:color="auto"/>
              <w:right w:val="single" w:sz="4" w:space="0" w:color="auto"/>
            </w:tcBorders>
          </w:tcPr>
          <w:p w14:paraId="44B85F54" w14:textId="079DBF75" w:rsidR="00270E67" w:rsidRPr="00343BEB" w:rsidRDefault="00E6305C" w:rsidP="00E67BBE">
            <w:pPr>
              <w:spacing w:line="360" w:lineRule="auto"/>
              <w:jc w:val="both"/>
              <w:rPr>
                <w:color w:val="000000"/>
              </w:rPr>
            </w:pPr>
            <w:r w:rsidRPr="00343BEB">
              <w:rPr>
                <w:color w:val="000000"/>
              </w:rPr>
              <w:t>Update_at</w:t>
            </w:r>
          </w:p>
        </w:tc>
        <w:tc>
          <w:tcPr>
            <w:tcW w:w="1485" w:type="dxa"/>
            <w:tcBorders>
              <w:top w:val="dotted" w:sz="4" w:space="0" w:color="auto"/>
              <w:left w:val="single" w:sz="4" w:space="0" w:color="auto"/>
              <w:bottom w:val="single" w:sz="4" w:space="0" w:color="auto"/>
              <w:right w:val="single" w:sz="4" w:space="0" w:color="auto"/>
            </w:tcBorders>
          </w:tcPr>
          <w:p w14:paraId="702DECC2" w14:textId="0F487C7F" w:rsidR="00270E67" w:rsidRPr="00343BEB" w:rsidRDefault="001A7BAA" w:rsidP="00E67BBE">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2CE0C71D"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46436818"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2FD4247"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68E4644C" w14:textId="1DDDD511" w:rsidR="00270E67" w:rsidRPr="00343BEB" w:rsidRDefault="00270E67" w:rsidP="00E67BBE">
            <w:pPr>
              <w:spacing w:line="360" w:lineRule="auto"/>
              <w:jc w:val="both"/>
              <w:rPr>
                <w:color w:val="000000"/>
              </w:rPr>
            </w:pPr>
            <w:r w:rsidRPr="00343BEB">
              <w:rPr>
                <w:color w:val="000000"/>
              </w:rPr>
              <w:t xml:space="preserve">Ngày </w:t>
            </w:r>
            <w:r w:rsidR="0047053F">
              <w:rPr>
                <w:color w:val="000000"/>
              </w:rPr>
              <w:t>cập cật</w:t>
            </w:r>
          </w:p>
        </w:tc>
      </w:tr>
    </w:tbl>
    <w:p w14:paraId="6008DE6E" w14:textId="5F4829C3" w:rsidR="00737ED6" w:rsidRDefault="00737ED6" w:rsidP="00737ED6">
      <w:pPr>
        <w:pStyle w:val="Demuc"/>
      </w:pPr>
      <w:r>
        <w:t>Loại thực thể ORDER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485"/>
        <w:gridCol w:w="544"/>
        <w:gridCol w:w="446"/>
        <w:gridCol w:w="446"/>
        <w:gridCol w:w="4734"/>
      </w:tblGrid>
      <w:tr w:rsidR="00737ED6" w:rsidRPr="00C964C2" w14:paraId="68332C44" w14:textId="77777777" w:rsidTr="003D272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F4A15CD" w14:textId="007B8DBB" w:rsidR="00737ED6" w:rsidRPr="00343BEB" w:rsidRDefault="00737ED6" w:rsidP="003D272C">
            <w:pPr>
              <w:pStyle w:val="Table120"/>
              <w:rPr>
                <w:szCs w:val="24"/>
              </w:rPr>
            </w:pPr>
            <w:r w:rsidRPr="00343BEB">
              <w:rPr>
                <w:b/>
                <w:szCs w:val="24"/>
              </w:rPr>
              <w:t xml:space="preserve">Mô tả: </w:t>
            </w:r>
            <w:r w:rsidRPr="00343BEB">
              <w:rPr>
                <w:szCs w:val="24"/>
              </w:rPr>
              <w:t xml:space="preserve">Loại thực thể </w:t>
            </w:r>
            <w:r w:rsidR="00D71A67">
              <w:t>ORDER</w:t>
            </w:r>
            <w:r w:rsidR="00D71A67" w:rsidRPr="00343BEB">
              <w:rPr>
                <w:szCs w:val="24"/>
              </w:rPr>
              <w:t xml:space="preserve"> </w:t>
            </w:r>
            <w:r w:rsidRPr="00343BEB">
              <w:rPr>
                <w:szCs w:val="24"/>
              </w:rPr>
              <w:t xml:space="preserve">gồm những </w:t>
            </w:r>
            <w:r w:rsidR="00D71A67">
              <w:rPr>
                <w:szCs w:val="24"/>
              </w:rPr>
              <w:t>thông tin đơn hàng khách hàng đã đặt…</w:t>
            </w:r>
          </w:p>
        </w:tc>
      </w:tr>
      <w:tr w:rsidR="00737ED6" w:rsidRPr="00505024" w14:paraId="1B379433" w14:textId="77777777" w:rsidTr="003D272C">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E3621E5" w14:textId="77777777" w:rsidR="00737ED6" w:rsidRPr="00343BEB" w:rsidRDefault="00737ED6" w:rsidP="003D272C">
            <w:pPr>
              <w:pStyle w:val="Table120"/>
              <w:rPr>
                <w:b/>
                <w:szCs w:val="24"/>
              </w:rPr>
            </w:pPr>
            <w:r w:rsidRPr="00343BEB">
              <w:rPr>
                <w:b/>
                <w:szCs w:val="24"/>
              </w:rPr>
              <w:t>Thuộc tính</w:t>
            </w:r>
          </w:p>
        </w:tc>
        <w:tc>
          <w:tcPr>
            <w:tcW w:w="1485" w:type="dxa"/>
            <w:tcBorders>
              <w:top w:val="single" w:sz="4" w:space="0" w:color="auto"/>
              <w:left w:val="single" w:sz="4" w:space="0" w:color="auto"/>
              <w:bottom w:val="dotted" w:sz="4" w:space="0" w:color="auto"/>
              <w:right w:val="single" w:sz="4" w:space="0" w:color="auto"/>
            </w:tcBorders>
            <w:shd w:val="pct12" w:color="auto" w:fill="FFFFFF"/>
          </w:tcPr>
          <w:p w14:paraId="4DBF04F7" w14:textId="77777777" w:rsidR="00737ED6" w:rsidRPr="00343BEB" w:rsidRDefault="00737ED6" w:rsidP="003D272C">
            <w:pPr>
              <w:pStyle w:val="Table120"/>
              <w:rPr>
                <w:b/>
                <w:szCs w:val="24"/>
              </w:rPr>
            </w:pPr>
            <w:r w:rsidRPr="00343BEB">
              <w:rPr>
                <w:b/>
                <w:szCs w:val="24"/>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342E491B" w14:textId="77777777" w:rsidR="00737ED6" w:rsidRPr="00343BEB" w:rsidRDefault="00737ED6" w:rsidP="003D272C">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EB74E52" w14:textId="77777777" w:rsidR="00737ED6" w:rsidRPr="00343BEB" w:rsidRDefault="00737ED6" w:rsidP="003D272C">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944A4DE" w14:textId="77777777" w:rsidR="00737ED6" w:rsidRPr="00343BEB" w:rsidRDefault="00737ED6" w:rsidP="003D272C">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9757C8A" w14:textId="77777777" w:rsidR="00737ED6" w:rsidRPr="00343BEB" w:rsidRDefault="00737ED6" w:rsidP="003D272C">
            <w:pPr>
              <w:pStyle w:val="Table120"/>
              <w:rPr>
                <w:b/>
                <w:szCs w:val="24"/>
              </w:rPr>
            </w:pPr>
            <w:r w:rsidRPr="00343BEB">
              <w:rPr>
                <w:b/>
                <w:szCs w:val="24"/>
              </w:rPr>
              <w:t>Diễn giải</w:t>
            </w:r>
          </w:p>
        </w:tc>
      </w:tr>
      <w:tr w:rsidR="00737ED6" w:rsidRPr="00C964C2" w14:paraId="57650262" w14:textId="77777777" w:rsidTr="003D272C">
        <w:tc>
          <w:tcPr>
            <w:tcW w:w="1417" w:type="dxa"/>
            <w:tcBorders>
              <w:top w:val="nil"/>
              <w:left w:val="single" w:sz="4" w:space="0" w:color="auto"/>
              <w:bottom w:val="dotted" w:sz="4" w:space="0" w:color="auto"/>
              <w:right w:val="single" w:sz="4" w:space="0" w:color="auto"/>
            </w:tcBorders>
          </w:tcPr>
          <w:p w14:paraId="3E3D28BE" w14:textId="58B44D20" w:rsidR="00737ED6" w:rsidRPr="00343BEB" w:rsidRDefault="00DA7400" w:rsidP="003D272C">
            <w:pPr>
              <w:spacing w:line="360" w:lineRule="auto"/>
              <w:jc w:val="both"/>
              <w:rPr>
                <w:color w:val="000000"/>
              </w:rPr>
            </w:pPr>
            <w:r>
              <w:rPr>
                <w:color w:val="000000"/>
              </w:rPr>
              <w:t>O</w:t>
            </w:r>
            <w:r w:rsidR="00CE15F0">
              <w:rPr>
                <w:color w:val="000000"/>
              </w:rPr>
              <w:t>rder</w:t>
            </w:r>
            <w:r w:rsidR="00737ED6" w:rsidRPr="00343BEB">
              <w:rPr>
                <w:color w:val="000000"/>
              </w:rPr>
              <w:t>_id</w:t>
            </w:r>
          </w:p>
        </w:tc>
        <w:tc>
          <w:tcPr>
            <w:tcW w:w="1485" w:type="dxa"/>
            <w:tcBorders>
              <w:top w:val="nil"/>
              <w:left w:val="single" w:sz="4" w:space="0" w:color="auto"/>
              <w:bottom w:val="dotted" w:sz="4" w:space="0" w:color="auto"/>
              <w:right w:val="single" w:sz="4" w:space="0" w:color="auto"/>
            </w:tcBorders>
          </w:tcPr>
          <w:p w14:paraId="4B50CE0D" w14:textId="77777777" w:rsidR="00737ED6" w:rsidRPr="00343BEB" w:rsidRDefault="00737ED6" w:rsidP="003D272C">
            <w:pPr>
              <w:spacing w:line="360" w:lineRule="auto"/>
              <w:jc w:val="both"/>
              <w:rPr>
                <w:color w:val="000000"/>
              </w:rPr>
            </w:pPr>
            <w:r w:rsidRPr="00343BEB">
              <w:rPr>
                <w:color w:val="000000"/>
              </w:rPr>
              <w:t>Varchar (30)</w:t>
            </w:r>
          </w:p>
        </w:tc>
        <w:tc>
          <w:tcPr>
            <w:tcW w:w="544" w:type="dxa"/>
            <w:tcBorders>
              <w:top w:val="nil"/>
              <w:left w:val="single" w:sz="4" w:space="0" w:color="auto"/>
              <w:bottom w:val="dotted" w:sz="4" w:space="0" w:color="auto"/>
              <w:right w:val="single" w:sz="4" w:space="0" w:color="auto"/>
            </w:tcBorders>
          </w:tcPr>
          <w:p w14:paraId="75FD9812" w14:textId="77777777" w:rsidR="00737ED6" w:rsidRPr="00343BEB" w:rsidRDefault="00737ED6" w:rsidP="003D272C">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1CBFD218" w14:textId="77777777" w:rsidR="00737ED6" w:rsidRPr="00343BEB" w:rsidRDefault="00737ED6" w:rsidP="003D272C">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05EB9766" w14:textId="77777777" w:rsidR="00737ED6" w:rsidRPr="00343BEB" w:rsidRDefault="00737ED6" w:rsidP="003D272C">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3A1BCBC4" w14:textId="77777777" w:rsidR="00737ED6" w:rsidRPr="00343BEB" w:rsidRDefault="00737ED6" w:rsidP="003D272C">
            <w:pPr>
              <w:spacing w:line="360" w:lineRule="auto"/>
              <w:jc w:val="both"/>
              <w:rPr>
                <w:color w:val="000000"/>
              </w:rPr>
            </w:pPr>
            <w:r>
              <w:rPr>
                <w:color w:val="000000"/>
              </w:rPr>
              <w:t>Mã tin nhắn</w:t>
            </w:r>
          </w:p>
        </w:tc>
      </w:tr>
      <w:tr w:rsidR="00737ED6" w:rsidRPr="00C964C2" w14:paraId="6CB722B2" w14:textId="77777777" w:rsidTr="003D272C">
        <w:tc>
          <w:tcPr>
            <w:tcW w:w="1417" w:type="dxa"/>
            <w:tcBorders>
              <w:top w:val="dotted" w:sz="4" w:space="0" w:color="auto"/>
              <w:left w:val="single" w:sz="4" w:space="0" w:color="auto"/>
              <w:bottom w:val="dotted" w:sz="4" w:space="0" w:color="auto"/>
              <w:right w:val="single" w:sz="4" w:space="0" w:color="auto"/>
            </w:tcBorders>
          </w:tcPr>
          <w:p w14:paraId="59193DD2" w14:textId="77777777" w:rsidR="00737ED6" w:rsidRPr="00343BEB" w:rsidRDefault="00737ED6" w:rsidP="003D272C">
            <w:pPr>
              <w:spacing w:line="360" w:lineRule="auto"/>
              <w:jc w:val="both"/>
              <w:rPr>
                <w:color w:val="000000"/>
              </w:rPr>
            </w:pPr>
            <w:r w:rsidRPr="00343BEB">
              <w:rPr>
                <w:color w:val="000000"/>
              </w:rPr>
              <w:t>Product_id</w:t>
            </w:r>
          </w:p>
        </w:tc>
        <w:tc>
          <w:tcPr>
            <w:tcW w:w="1485" w:type="dxa"/>
            <w:tcBorders>
              <w:top w:val="dotted" w:sz="4" w:space="0" w:color="auto"/>
              <w:left w:val="single" w:sz="4" w:space="0" w:color="auto"/>
              <w:bottom w:val="dotted" w:sz="4" w:space="0" w:color="auto"/>
              <w:right w:val="single" w:sz="4" w:space="0" w:color="auto"/>
            </w:tcBorders>
          </w:tcPr>
          <w:p w14:paraId="3865816C" w14:textId="77777777" w:rsidR="00737ED6" w:rsidRPr="00343BEB" w:rsidRDefault="00737ED6" w:rsidP="003D272C">
            <w:pPr>
              <w:spacing w:line="360" w:lineRule="auto"/>
              <w:jc w:val="both"/>
              <w:rPr>
                <w:color w:val="000000"/>
              </w:rPr>
            </w:pPr>
            <w:r w:rsidRPr="00343BEB">
              <w:rPr>
                <w:color w:val="000000"/>
              </w:rPr>
              <w:t>Varchar (30)</w:t>
            </w:r>
          </w:p>
        </w:tc>
        <w:tc>
          <w:tcPr>
            <w:tcW w:w="544" w:type="dxa"/>
            <w:tcBorders>
              <w:top w:val="dotted" w:sz="4" w:space="0" w:color="auto"/>
              <w:left w:val="single" w:sz="4" w:space="0" w:color="auto"/>
              <w:bottom w:val="dotted" w:sz="4" w:space="0" w:color="auto"/>
              <w:right w:val="single" w:sz="4" w:space="0" w:color="auto"/>
            </w:tcBorders>
          </w:tcPr>
          <w:p w14:paraId="2922E7CC"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B23559A"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597BC47"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391EC6A3" w14:textId="77777777" w:rsidR="00737ED6" w:rsidRPr="00343BEB" w:rsidRDefault="00737ED6" w:rsidP="003D272C">
            <w:pPr>
              <w:spacing w:line="360" w:lineRule="auto"/>
              <w:jc w:val="both"/>
              <w:rPr>
                <w:color w:val="000000"/>
              </w:rPr>
            </w:pPr>
            <w:r>
              <w:rPr>
                <w:color w:val="000000"/>
              </w:rPr>
              <w:t>Mã sản phẩm</w:t>
            </w:r>
          </w:p>
        </w:tc>
      </w:tr>
      <w:tr w:rsidR="00737ED6" w:rsidRPr="00C964C2" w14:paraId="05BC9E4E" w14:textId="77777777" w:rsidTr="003D272C">
        <w:tc>
          <w:tcPr>
            <w:tcW w:w="1417" w:type="dxa"/>
            <w:tcBorders>
              <w:top w:val="dotted" w:sz="4" w:space="0" w:color="auto"/>
              <w:left w:val="single" w:sz="4" w:space="0" w:color="auto"/>
              <w:bottom w:val="dotted" w:sz="4" w:space="0" w:color="auto"/>
              <w:right w:val="single" w:sz="4" w:space="0" w:color="auto"/>
            </w:tcBorders>
          </w:tcPr>
          <w:p w14:paraId="48BAEB71" w14:textId="77777777" w:rsidR="00737ED6" w:rsidRPr="00343BEB" w:rsidRDefault="00737ED6" w:rsidP="003D272C">
            <w:pPr>
              <w:spacing w:line="360" w:lineRule="auto"/>
              <w:jc w:val="both"/>
              <w:rPr>
                <w:color w:val="000000"/>
              </w:rPr>
            </w:pPr>
            <w:r w:rsidRPr="00343BEB">
              <w:rPr>
                <w:color w:val="000000"/>
              </w:rPr>
              <w:t>User_id</w:t>
            </w:r>
          </w:p>
        </w:tc>
        <w:tc>
          <w:tcPr>
            <w:tcW w:w="1485" w:type="dxa"/>
            <w:tcBorders>
              <w:top w:val="dotted" w:sz="4" w:space="0" w:color="auto"/>
              <w:left w:val="single" w:sz="4" w:space="0" w:color="auto"/>
              <w:bottom w:val="dotted" w:sz="4" w:space="0" w:color="auto"/>
              <w:right w:val="single" w:sz="4" w:space="0" w:color="auto"/>
            </w:tcBorders>
          </w:tcPr>
          <w:p w14:paraId="45E733BA" w14:textId="77777777" w:rsidR="00737ED6" w:rsidRPr="00343BEB" w:rsidRDefault="00737ED6" w:rsidP="003D272C">
            <w:pPr>
              <w:spacing w:line="360" w:lineRule="auto"/>
              <w:jc w:val="both"/>
              <w:rPr>
                <w:color w:val="000000"/>
              </w:rPr>
            </w:pPr>
            <w:r w:rsidRPr="00343BEB">
              <w:rPr>
                <w:color w:val="000000"/>
              </w:rPr>
              <w:t>varchar (50)</w:t>
            </w:r>
          </w:p>
        </w:tc>
        <w:tc>
          <w:tcPr>
            <w:tcW w:w="544" w:type="dxa"/>
            <w:tcBorders>
              <w:top w:val="dotted" w:sz="4" w:space="0" w:color="auto"/>
              <w:left w:val="single" w:sz="4" w:space="0" w:color="auto"/>
              <w:bottom w:val="dotted" w:sz="4" w:space="0" w:color="auto"/>
              <w:right w:val="single" w:sz="4" w:space="0" w:color="auto"/>
            </w:tcBorders>
          </w:tcPr>
          <w:p w14:paraId="51B85311"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27578D9E" w14:textId="77777777" w:rsidR="00737ED6" w:rsidRPr="00343BEB" w:rsidRDefault="00737ED6" w:rsidP="003D272C">
            <w:pPr>
              <w:pStyle w:val="Table120"/>
              <w:rPr>
                <w:szCs w:val="24"/>
              </w:rPr>
            </w:pPr>
            <w:r w:rsidRPr="00343BEB">
              <w:rPr>
                <w:szCs w:val="24"/>
              </w:rPr>
              <w:t>x</w:t>
            </w:r>
          </w:p>
        </w:tc>
        <w:tc>
          <w:tcPr>
            <w:tcW w:w="446" w:type="dxa"/>
            <w:tcBorders>
              <w:top w:val="dotted" w:sz="4" w:space="0" w:color="auto"/>
              <w:left w:val="single" w:sz="4" w:space="0" w:color="auto"/>
              <w:bottom w:val="dotted" w:sz="4" w:space="0" w:color="auto"/>
              <w:right w:val="single" w:sz="4" w:space="0" w:color="auto"/>
            </w:tcBorders>
          </w:tcPr>
          <w:p w14:paraId="64E0A317"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18DD8824" w14:textId="77777777" w:rsidR="00737ED6" w:rsidRPr="00343BEB" w:rsidRDefault="00737ED6" w:rsidP="003D272C">
            <w:pPr>
              <w:spacing w:line="360" w:lineRule="auto"/>
              <w:jc w:val="both"/>
              <w:rPr>
                <w:color w:val="000000"/>
              </w:rPr>
            </w:pPr>
            <w:r>
              <w:rPr>
                <w:color w:val="000000"/>
              </w:rPr>
              <w:t>Mã khách hàng</w:t>
            </w:r>
          </w:p>
        </w:tc>
      </w:tr>
      <w:tr w:rsidR="00737ED6" w:rsidRPr="00C964C2" w14:paraId="6A61B586" w14:textId="77777777" w:rsidTr="003D272C">
        <w:tc>
          <w:tcPr>
            <w:tcW w:w="1417" w:type="dxa"/>
            <w:tcBorders>
              <w:top w:val="dotted" w:sz="4" w:space="0" w:color="auto"/>
              <w:left w:val="single" w:sz="4" w:space="0" w:color="auto"/>
              <w:bottom w:val="single" w:sz="4" w:space="0" w:color="auto"/>
              <w:right w:val="single" w:sz="4" w:space="0" w:color="auto"/>
            </w:tcBorders>
          </w:tcPr>
          <w:p w14:paraId="3011C5EB" w14:textId="77777777" w:rsidR="00737ED6" w:rsidRPr="00343BEB" w:rsidRDefault="00737ED6" w:rsidP="003D272C">
            <w:pPr>
              <w:spacing w:line="360" w:lineRule="auto"/>
              <w:jc w:val="both"/>
              <w:rPr>
                <w:color w:val="000000"/>
              </w:rPr>
            </w:pPr>
            <w:r>
              <w:rPr>
                <w:color w:val="000000"/>
              </w:rPr>
              <w:t>C</w:t>
            </w:r>
            <w:r w:rsidRPr="00343BEB">
              <w:rPr>
                <w:color w:val="000000"/>
              </w:rPr>
              <w:t>ontent</w:t>
            </w:r>
          </w:p>
        </w:tc>
        <w:tc>
          <w:tcPr>
            <w:tcW w:w="1485" w:type="dxa"/>
            <w:tcBorders>
              <w:top w:val="dotted" w:sz="4" w:space="0" w:color="auto"/>
              <w:left w:val="single" w:sz="4" w:space="0" w:color="auto"/>
              <w:bottom w:val="single" w:sz="4" w:space="0" w:color="auto"/>
              <w:right w:val="single" w:sz="4" w:space="0" w:color="auto"/>
            </w:tcBorders>
          </w:tcPr>
          <w:p w14:paraId="34E288F6" w14:textId="77777777" w:rsidR="00737ED6" w:rsidRPr="00343BEB" w:rsidRDefault="00737ED6" w:rsidP="003D272C">
            <w:pPr>
              <w:spacing w:line="360" w:lineRule="auto"/>
              <w:jc w:val="both"/>
              <w:rPr>
                <w:color w:val="000000"/>
              </w:rPr>
            </w:pPr>
            <w:r w:rsidRPr="00343BEB">
              <w:rPr>
                <w:color w:val="000000"/>
              </w:rPr>
              <w:t xml:space="preserve">Text </w:t>
            </w:r>
          </w:p>
        </w:tc>
        <w:tc>
          <w:tcPr>
            <w:tcW w:w="544" w:type="dxa"/>
            <w:tcBorders>
              <w:top w:val="dotted" w:sz="4" w:space="0" w:color="auto"/>
              <w:left w:val="single" w:sz="4" w:space="0" w:color="auto"/>
              <w:bottom w:val="single" w:sz="4" w:space="0" w:color="auto"/>
              <w:right w:val="single" w:sz="4" w:space="0" w:color="auto"/>
            </w:tcBorders>
          </w:tcPr>
          <w:p w14:paraId="71AD0EDE"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1720621F"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50610252"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34A2F36F" w14:textId="77777777" w:rsidR="00737ED6" w:rsidRPr="00343BEB" w:rsidRDefault="00737ED6" w:rsidP="003D272C">
            <w:pPr>
              <w:spacing w:line="360" w:lineRule="auto"/>
              <w:jc w:val="both"/>
              <w:rPr>
                <w:color w:val="000000"/>
              </w:rPr>
            </w:pPr>
            <w:r>
              <w:rPr>
                <w:color w:val="000000"/>
              </w:rPr>
              <w:t>Nội dung bình luận</w:t>
            </w:r>
          </w:p>
        </w:tc>
      </w:tr>
      <w:tr w:rsidR="00737ED6" w:rsidRPr="00C964C2" w14:paraId="310A35EC" w14:textId="77777777" w:rsidTr="003D272C">
        <w:tc>
          <w:tcPr>
            <w:tcW w:w="1417" w:type="dxa"/>
            <w:tcBorders>
              <w:top w:val="dotted" w:sz="4" w:space="0" w:color="auto"/>
              <w:left w:val="single" w:sz="4" w:space="0" w:color="auto"/>
              <w:bottom w:val="single" w:sz="4" w:space="0" w:color="auto"/>
              <w:right w:val="single" w:sz="4" w:space="0" w:color="auto"/>
            </w:tcBorders>
          </w:tcPr>
          <w:p w14:paraId="417DCB78" w14:textId="77777777" w:rsidR="00737ED6" w:rsidRPr="00343BEB" w:rsidRDefault="00737ED6" w:rsidP="003D272C">
            <w:pPr>
              <w:spacing w:line="360" w:lineRule="auto"/>
              <w:jc w:val="both"/>
              <w:rPr>
                <w:color w:val="000000"/>
              </w:rPr>
            </w:pPr>
            <w:r w:rsidRPr="00343BEB">
              <w:rPr>
                <w:color w:val="000000"/>
              </w:rPr>
              <w:t>Create_at</w:t>
            </w:r>
          </w:p>
        </w:tc>
        <w:tc>
          <w:tcPr>
            <w:tcW w:w="1485" w:type="dxa"/>
            <w:tcBorders>
              <w:top w:val="dotted" w:sz="4" w:space="0" w:color="auto"/>
              <w:left w:val="single" w:sz="4" w:space="0" w:color="auto"/>
              <w:bottom w:val="single" w:sz="4" w:space="0" w:color="auto"/>
              <w:right w:val="single" w:sz="4" w:space="0" w:color="auto"/>
            </w:tcBorders>
          </w:tcPr>
          <w:p w14:paraId="11F382C1" w14:textId="77777777" w:rsidR="00737ED6" w:rsidRPr="00343BEB" w:rsidRDefault="00737ED6" w:rsidP="003D272C">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45EBD684"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03916CD5"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D08E9E9"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5A029B3C" w14:textId="77777777" w:rsidR="00737ED6" w:rsidRPr="00343BEB" w:rsidRDefault="00737ED6" w:rsidP="003D272C">
            <w:pPr>
              <w:spacing w:line="360" w:lineRule="auto"/>
              <w:jc w:val="both"/>
              <w:rPr>
                <w:color w:val="000000"/>
              </w:rPr>
            </w:pPr>
            <w:r w:rsidRPr="00343BEB">
              <w:rPr>
                <w:color w:val="000000"/>
              </w:rPr>
              <w:t xml:space="preserve">Ngày </w:t>
            </w:r>
            <w:r>
              <w:rPr>
                <w:color w:val="000000"/>
              </w:rPr>
              <w:t>thêm</w:t>
            </w:r>
          </w:p>
        </w:tc>
      </w:tr>
      <w:tr w:rsidR="00737ED6" w:rsidRPr="00C964C2" w14:paraId="45532968" w14:textId="77777777" w:rsidTr="003D272C">
        <w:tc>
          <w:tcPr>
            <w:tcW w:w="1417" w:type="dxa"/>
            <w:tcBorders>
              <w:top w:val="dotted" w:sz="4" w:space="0" w:color="auto"/>
              <w:left w:val="single" w:sz="4" w:space="0" w:color="auto"/>
              <w:bottom w:val="single" w:sz="4" w:space="0" w:color="auto"/>
              <w:right w:val="single" w:sz="4" w:space="0" w:color="auto"/>
            </w:tcBorders>
          </w:tcPr>
          <w:p w14:paraId="6FC37280" w14:textId="77777777" w:rsidR="00737ED6" w:rsidRPr="00343BEB" w:rsidRDefault="00737ED6" w:rsidP="003D272C">
            <w:pPr>
              <w:spacing w:line="360" w:lineRule="auto"/>
              <w:jc w:val="both"/>
              <w:rPr>
                <w:color w:val="000000"/>
              </w:rPr>
            </w:pPr>
            <w:r w:rsidRPr="00343BEB">
              <w:rPr>
                <w:color w:val="000000"/>
              </w:rPr>
              <w:t>Update_at</w:t>
            </w:r>
          </w:p>
        </w:tc>
        <w:tc>
          <w:tcPr>
            <w:tcW w:w="1485" w:type="dxa"/>
            <w:tcBorders>
              <w:top w:val="dotted" w:sz="4" w:space="0" w:color="auto"/>
              <w:left w:val="single" w:sz="4" w:space="0" w:color="auto"/>
              <w:bottom w:val="single" w:sz="4" w:space="0" w:color="auto"/>
              <w:right w:val="single" w:sz="4" w:space="0" w:color="auto"/>
            </w:tcBorders>
          </w:tcPr>
          <w:p w14:paraId="380C9B8D" w14:textId="77777777" w:rsidR="00737ED6" w:rsidRPr="00343BEB" w:rsidRDefault="00737ED6" w:rsidP="003D272C">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56B83E39"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537EDEA"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DAF28B5"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43B9ADF3" w14:textId="77777777" w:rsidR="00737ED6" w:rsidRPr="00343BEB" w:rsidRDefault="00737ED6" w:rsidP="003D272C">
            <w:pPr>
              <w:spacing w:line="360" w:lineRule="auto"/>
              <w:jc w:val="both"/>
              <w:rPr>
                <w:color w:val="000000"/>
              </w:rPr>
            </w:pPr>
            <w:r w:rsidRPr="00343BEB">
              <w:rPr>
                <w:color w:val="000000"/>
              </w:rPr>
              <w:t xml:space="preserve">Ngày </w:t>
            </w:r>
            <w:r>
              <w:rPr>
                <w:color w:val="000000"/>
              </w:rPr>
              <w:t>cập cật</w:t>
            </w:r>
          </w:p>
        </w:tc>
      </w:tr>
    </w:tbl>
    <w:p w14:paraId="167016F2" w14:textId="7A89C766" w:rsidR="00B06236" w:rsidRDefault="00B06236" w:rsidP="00B06236">
      <w:pPr>
        <w:pStyle w:val="Demuc"/>
      </w:pPr>
      <w:r>
        <w:t xml:space="preserve">Loại thực thể </w:t>
      </w:r>
      <w:r w:rsidR="004D7B1E">
        <w:t>STATUS_ORDER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305"/>
        <w:gridCol w:w="544"/>
        <w:gridCol w:w="446"/>
        <w:gridCol w:w="446"/>
        <w:gridCol w:w="4734"/>
      </w:tblGrid>
      <w:tr w:rsidR="00B06236" w:rsidRPr="00C964C2" w14:paraId="0BD9CBF5"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2D09B2" w14:textId="365B4551" w:rsidR="00B06236" w:rsidRPr="00343BEB" w:rsidRDefault="00B06236" w:rsidP="00415CB0">
            <w:pPr>
              <w:pStyle w:val="Table120"/>
              <w:rPr>
                <w:szCs w:val="24"/>
              </w:rPr>
            </w:pPr>
            <w:r w:rsidRPr="00343BEB">
              <w:rPr>
                <w:b/>
                <w:szCs w:val="24"/>
              </w:rPr>
              <w:t xml:space="preserve">Mô tả: </w:t>
            </w:r>
            <w:r w:rsidRPr="00343BEB">
              <w:rPr>
                <w:szCs w:val="24"/>
              </w:rPr>
              <w:t xml:space="preserve">Loại thực thể </w:t>
            </w:r>
            <w:r w:rsidR="00D1710E">
              <w:t>STATUS_ORDER</w:t>
            </w:r>
            <w:r w:rsidR="00D1710E" w:rsidRPr="00343BEB">
              <w:rPr>
                <w:szCs w:val="24"/>
              </w:rPr>
              <w:t xml:space="preserve"> </w:t>
            </w:r>
            <w:r w:rsidRPr="00343BEB">
              <w:rPr>
                <w:szCs w:val="24"/>
              </w:rPr>
              <w:t xml:space="preserve">gồm những </w:t>
            </w:r>
            <w:r w:rsidR="00D1710E">
              <w:rPr>
                <w:szCs w:val="24"/>
              </w:rPr>
              <w:t>trạng thái của đơn hàng</w:t>
            </w:r>
          </w:p>
        </w:tc>
      </w:tr>
      <w:tr w:rsidR="00B06236" w:rsidRPr="00505024" w14:paraId="3478BB87" w14:textId="77777777" w:rsidTr="00D1710E">
        <w:trPr>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3D7224C2" w14:textId="77777777" w:rsidR="00B06236" w:rsidRPr="00343BEB" w:rsidRDefault="00B06236" w:rsidP="00415CB0">
            <w:pPr>
              <w:pStyle w:val="Table120"/>
              <w:rPr>
                <w:b/>
                <w:szCs w:val="24"/>
              </w:rPr>
            </w:pPr>
            <w:r w:rsidRPr="00343BEB">
              <w:rPr>
                <w:b/>
                <w:szCs w:val="24"/>
              </w:rPr>
              <w:t>Thuộc tính</w:t>
            </w:r>
          </w:p>
        </w:tc>
        <w:tc>
          <w:tcPr>
            <w:tcW w:w="1305" w:type="dxa"/>
            <w:tcBorders>
              <w:top w:val="single" w:sz="4" w:space="0" w:color="auto"/>
              <w:left w:val="single" w:sz="4" w:space="0" w:color="auto"/>
              <w:bottom w:val="dotted" w:sz="4" w:space="0" w:color="auto"/>
              <w:right w:val="single" w:sz="4" w:space="0" w:color="auto"/>
            </w:tcBorders>
            <w:shd w:val="pct12" w:color="auto" w:fill="FFFFFF"/>
          </w:tcPr>
          <w:p w14:paraId="5EF90D80" w14:textId="77777777" w:rsidR="00B06236" w:rsidRPr="00343BEB" w:rsidRDefault="00B06236" w:rsidP="00415CB0">
            <w:pPr>
              <w:pStyle w:val="Table120"/>
              <w:rPr>
                <w:b/>
                <w:szCs w:val="24"/>
              </w:rPr>
            </w:pPr>
            <w:r w:rsidRPr="00343BEB">
              <w:rPr>
                <w:b/>
                <w:szCs w:val="24"/>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1387DE57" w14:textId="77777777" w:rsidR="00B06236" w:rsidRPr="00343BEB" w:rsidRDefault="00B06236" w:rsidP="00415CB0">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E69663A" w14:textId="77777777" w:rsidR="00B06236" w:rsidRPr="00343BEB" w:rsidRDefault="00B06236" w:rsidP="00415CB0">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C83A8DF" w14:textId="77777777" w:rsidR="00B06236" w:rsidRPr="00343BEB" w:rsidRDefault="00B06236" w:rsidP="00415CB0">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F238C5" w14:textId="77777777" w:rsidR="00B06236" w:rsidRPr="00343BEB" w:rsidRDefault="00B06236" w:rsidP="00415CB0">
            <w:pPr>
              <w:pStyle w:val="Table120"/>
              <w:rPr>
                <w:b/>
                <w:szCs w:val="24"/>
              </w:rPr>
            </w:pPr>
            <w:r w:rsidRPr="00343BEB">
              <w:rPr>
                <w:b/>
                <w:szCs w:val="24"/>
              </w:rPr>
              <w:t>Diễn giải</w:t>
            </w:r>
          </w:p>
        </w:tc>
      </w:tr>
      <w:tr w:rsidR="00B06236" w:rsidRPr="00C964C2" w14:paraId="415B4B7D" w14:textId="77777777" w:rsidTr="00D1710E">
        <w:tc>
          <w:tcPr>
            <w:tcW w:w="1597" w:type="dxa"/>
            <w:tcBorders>
              <w:top w:val="nil"/>
              <w:left w:val="single" w:sz="4" w:space="0" w:color="auto"/>
              <w:bottom w:val="dotted" w:sz="4" w:space="0" w:color="auto"/>
              <w:right w:val="single" w:sz="4" w:space="0" w:color="auto"/>
            </w:tcBorders>
          </w:tcPr>
          <w:p w14:paraId="16BEFB58" w14:textId="58140BE9" w:rsidR="00B06236" w:rsidRPr="00343BEB" w:rsidRDefault="00D1710E" w:rsidP="00415CB0">
            <w:pPr>
              <w:spacing w:line="360" w:lineRule="auto"/>
              <w:jc w:val="both"/>
              <w:rPr>
                <w:color w:val="000000"/>
              </w:rPr>
            </w:pPr>
            <w:r>
              <w:rPr>
                <w:color w:val="000000"/>
              </w:rPr>
              <w:t>Status_order_id</w:t>
            </w:r>
          </w:p>
        </w:tc>
        <w:tc>
          <w:tcPr>
            <w:tcW w:w="1305" w:type="dxa"/>
            <w:tcBorders>
              <w:top w:val="nil"/>
              <w:left w:val="single" w:sz="4" w:space="0" w:color="auto"/>
              <w:bottom w:val="dotted" w:sz="4" w:space="0" w:color="auto"/>
              <w:right w:val="single" w:sz="4" w:space="0" w:color="auto"/>
            </w:tcBorders>
          </w:tcPr>
          <w:p w14:paraId="37BD1584" w14:textId="77777777" w:rsidR="00B06236" w:rsidRPr="00343BEB" w:rsidRDefault="00B06236" w:rsidP="00415CB0">
            <w:pPr>
              <w:spacing w:line="360" w:lineRule="auto"/>
              <w:jc w:val="both"/>
              <w:rPr>
                <w:color w:val="000000"/>
              </w:rPr>
            </w:pPr>
            <w:r w:rsidRPr="00343BEB">
              <w:rPr>
                <w:color w:val="000000"/>
              </w:rPr>
              <w:t>Varchar (30)</w:t>
            </w:r>
          </w:p>
        </w:tc>
        <w:tc>
          <w:tcPr>
            <w:tcW w:w="544" w:type="dxa"/>
            <w:tcBorders>
              <w:top w:val="nil"/>
              <w:left w:val="single" w:sz="4" w:space="0" w:color="auto"/>
              <w:bottom w:val="dotted" w:sz="4" w:space="0" w:color="auto"/>
              <w:right w:val="single" w:sz="4" w:space="0" w:color="auto"/>
            </w:tcBorders>
          </w:tcPr>
          <w:p w14:paraId="6BEF4BC8" w14:textId="77777777" w:rsidR="00B06236" w:rsidRPr="00343BEB" w:rsidRDefault="00B06236"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563B27E6" w14:textId="77777777" w:rsidR="00B06236" w:rsidRPr="00343BEB" w:rsidRDefault="00B06236"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3676804A" w14:textId="77777777" w:rsidR="00B06236" w:rsidRPr="00343BEB" w:rsidRDefault="00B06236" w:rsidP="00415CB0">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7B2479A3" w14:textId="49C92F93" w:rsidR="00B06236" w:rsidRPr="00343BEB" w:rsidRDefault="00B06236" w:rsidP="00415CB0">
            <w:pPr>
              <w:spacing w:line="360" w:lineRule="auto"/>
              <w:jc w:val="both"/>
              <w:rPr>
                <w:color w:val="000000"/>
              </w:rPr>
            </w:pPr>
            <w:r>
              <w:rPr>
                <w:color w:val="000000"/>
              </w:rPr>
              <w:t xml:space="preserve">Mã </w:t>
            </w:r>
            <w:r w:rsidR="00D1710E">
              <w:rPr>
                <w:color w:val="000000"/>
              </w:rPr>
              <w:t>trạng thái</w:t>
            </w:r>
          </w:p>
        </w:tc>
      </w:tr>
      <w:tr w:rsidR="00B06236" w:rsidRPr="00C964C2" w14:paraId="04A652DF" w14:textId="77777777" w:rsidTr="00D1710E">
        <w:tc>
          <w:tcPr>
            <w:tcW w:w="1597" w:type="dxa"/>
            <w:tcBorders>
              <w:top w:val="dotted" w:sz="4" w:space="0" w:color="auto"/>
              <w:left w:val="single" w:sz="4" w:space="0" w:color="auto"/>
              <w:bottom w:val="dotted" w:sz="4" w:space="0" w:color="auto"/>
              <w:right w:val="single" w:sz="4" w:space="0" w:color="auto"/>
            </w:tcBorders>
          </w:tcPr>
          <w:p w14:paraId="666BDC31" w14:textId="10C55692" w:rsidR="00B06236" w:rsidRPr="00343BEB" w:rsidRDefault="00D1710E" w:rsidP="00415CB0">
            <w:pPr>
              <w:spacing w:line="360" w:lineRule="auto"/>
              <w:jc w:val="both"/>
              <w:rPr>
                <w:color w:val="000000"/>
              </w:rPr>
            </w:pPr>
            <w:r>
              <w:rPr>
                <w:color w:val="000000"/>
              </w:rPr>
              <w:t>name</w:t>
            </w:r>
          </w:p>
        </w:tc>
        <w:tc>
          <w:tcPr>
            <w:tcW w:w="1305" w:type="dxa"/>
            <w:tcBorders>
              <w:top w:val="dotted" w:sz="4" w:space="0" w:color="auto"/>
              <w:left w:val="single" w:sz="4" w:space="0" w:color="auto"/>
              <w:bottom w:val="dotted" w:sz="4" w:space="0" w:color="auto"/>
              <w:right w:val="single" w:sz="4" w:space="0" w:color="auto"/>
            </w:tcBorders>
          </w:tcPr>
          <w:p w14:paraId="52EB1F36" w14:textId="77777777" w:rsidR="00B06236" w:rsidRPr="00343BEB" w:rsidRDefault="00B06236" w:rsidP="00415CB0">
            <w:pPr>
              <w:spacing w:line="360" w:lineRule="auto"/>
              <w:jc w:val="both"/>
              <w:rPr>
                <w:color w:val="000000"/>
              </w:rPr>
            </w:pPr>
            <w:r w:rsidRPr="00343BEB">
              <w:rPr>
                <w:color w:val="000000"/>
              </w:rPr>
              <w:t>Varchar (30)</w:t>
            </w:r>
          </w:p>
        </w:tc>
        <w:tc>
          <w:tcPr>
            <w:tcW w:w="544" w:type="dxa"/>
            <w:tcBorders>
              <w:top w:val="dotted" w:sz="4" w:space="0" w:color="auto"/>
              <w:left w:val="single" w:sz="4" w:space="0" w:color="auto"/>
              <w:bottom w:val="dotted" w:sz="4" w:space="0" w:color="auto"/>
              <w:right w:val="single" w:sz="4" w:space="0" w:color="auto"/>
            </w:tcBorders>
          </w:tcPr>
          <w:p w14:paraId="21194B89" w14:textId="77777777" w:rsidR="00B06236" w:rsidRPr="00343BEB" w:rsidRDefault="00B06236"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2739657" w14:textId="77777777" w:rsidR="00B06236" w:rsidRPr="00343BEB" w:rsidRDefault="00B06236"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075B8411" w14:textId="77777777" w:rsidR="00B06236" w:rsidRPr="00343BEB" w:rsidRDefault="00B06236" w:rsidP="00415CB0">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5CE62856" w14:textId="3F6B9E2C" w:rsidR="00B06236" w:rsidRPr="00343BEB" w:rsidRDefault="003D28BD" w:rsidP="00415CB0">
            <w:pPr>
              <w:spacing w:line="360" w:lineRule="auto"/>
              <w:jc w:val="both"/>
              <w:rPr>
                <w:color w:val="000000"/>
              </w:rPr>
            </w:pPr>
            <w:r>
              <w:rPr>
                <w:color w:val="000000"/>
              </w:rPr>
              <w:t>Tên trạng thái</w:t>
            </w:r>
          </w:p>
        </w:tc>
      </w:tr>
    </w:tbl>
    <w:p w14:paraId="67D1052A" w14:textId="69FD024F" w:rsidR="00270E67" w:rsidRDefault="00270E67" w:rsidP="007520DC">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687"/>
        <w:gridCol w:w="1440"/>
        <w:gridCol w:w="450"/>
        <w:gridCol w:w="450"/>
        <w:gridCol w:w="450"/>
        <w:gridCol w:w="4595"/>
      </w:tblGrid>
      <w:tr w:rsidR="007520DC" w:rsidRPr="00343BEB" w14:paraId="65A3B9B3"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9E30782" w14:textId="3C02EB0A" w:rsidR="007520DC" w:rsidRPr="00343BEB" w:rsidRDefault="007520DC" w:rsidP="00415CB0">
            <w:pPr>
              <w:pStyle w:val="Table120"/>
              <w:rPr>
                <w:szCs w:val="24"/>
              </w:rPr>
            </w:pPr>
            <w:r w:rsidRPr="00343BEB">
              <w:rPr>
                <w:b/>
                <w:szCs w:val="24"/>
              </w:rPr>
              <w:lastRenderedPageBreak/>
              <w:t xml:space="preserve">Mô tả: </w:t>
            </w:r>
            <w:r w:rsidRPr="00343BEB">
              <w:rPr>
                <w:szCs w:val="24"/>
              </w:rPr>
              <w:t xml:space="preserve">Loại thực thể </w:t>
            </w:r>
            <w:r>
              <w:rPr>
                <w:szCs w:val="24"/>
              </w:rPr>
              <w:t>ORDER_DETAIL</w:t>
            </w:r>
            <w:r w:rsidRPr="00343BEB">
              <w:rPr>
                <w:szCs w:val="24"/>
              </w:rPr>
              <w:t xml:space="preserve"> gồm những </w:t>
            </w:r>
            <w:r>
              <w:rPr>
                <w:szCs w:val="24"/>
              </w:rPr>
              <w:t>thông tin chi tiết sản phẩm của đơn hàng</w:t>
            </w:r>
            <w:r w:rsidR="00DC1B1A">
              <w:rPr>
                <w:szCs w:val="24"/>
              </w:rPr>
              <w:t>..</w:t>
            </w:r>
          </w:p>
        </w:tc>
      </w:tr>
      <w:tr w:rsidR="007520DC" w:rsidRPr="00343BEB" w14:paraId="64B2B4E9" w14:textId="77777777" w:rsidTr="00D4766A">
        <w:trPr>
          <w:tblHeader/>
        </w:trPr>
        <w:tc>
          <w:tcPr>
            <w:tcW w:w="1687" w:type="dxa"/>
            <w:tcBorders>
              <w:top w:val="single" w:sz="4" w:space="0" w:color="auto"/>
              <w:left w:val="single" w:sz="4" w:space="0" w:color="auto"/>
              <w:bottom w:val="dotted" w:sz="4" w:space="0" w:color="auto"/>
              <w:right w:val="single" w:sz="4" w:space="0" w:color="auto"/>
            </w:tcBorders>
            <w:shd w:val="pct12" w:color="auto" w:fill="FFFFFF"/>
          </w:tcPr>
          <w:p w14:paraId="55180010" w14:textId="77777777" w:rsidR="007520DC" w:rsidRPr="00343BEB" w:rsidRDefault="007520DC" w:rsidP="00415CB0">
            <w:pPr>
              <w:pStyle w:val="Table120"/>
              <w:rPr>
                <w:b/>
                <w:szCs w:val="24"/>
              </w:rPr>
            </w:pPr>
            <w:r w:rsidRPr="00343BEB">
              <w:rPr>
                <w:b/>
                <w:szCs w:val="24"/>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14C73F34" w14:textId="77777777" w:rsidR="007520DC" w:rsidRPr="00343BEB" w:rsidRDefault="007520DC" w:rsidP="00415CB0">
            <w:pPr>
              <w:pStyle w:val="Table120"/>
              <w:rPr>
                <w:b/>
                <w:szCs w:val="24"/>
              </w:rPr>
            </w:pPr>
            <w:r w:rsidRPr="00343BEB">
              <w:rPr>
                <w:b/>
                <w:szCs w:val="24"/>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AD07C1E" w14:textId="77777777" w:rsidR="007520DC" w:rsidRPr="00343BEB" w:rsidRDefault="007520DC" w:rsidP="00415CB0">
            <w:pPr>
              <w:pStyle w:val="Table120"/>
              <w:rPr>
                <w:b/>
                <w:szCs w:val="24"/>
              </w:rPr>
            </w:pPr>
            <w:r w:rsidRPr="00343BEB">
              <w:rPr>
                <w:b/>
                <w:szCs w:val="24"/>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B3656A6" w14:textId="77777777" w:rsidR="007520DC" w:rsidRPr="00343BEB" w:rsidRDefault="007520DC" w:rsidP="00415CB0">
            <w:pPr>
              <w:pStyle w:val="Table120"/>
              <w:rPr>
                <w:b/>
                <w:szCs w:val="24"/>
              </w:rPr>
            </w:pPr>
            <w:r w:rsidRPr="00343BEB">
              <w:rPr>
                <w:b/>
                <w:szCs w:val="24"/>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EA710A6" w14:textId="77777777" w:rsidR="007520DC" w:rsidRPr="00343BEB" w:rsidRDefault="007520DC" w:rsidP="00415CB0">
            <w:pPr>
              <w:pStyle w:val="Table120"/>
              <w:rPr>
                <w:b/>
                <w:szCs w:val="24"/>
              </w:rPr>
            </w:pPr>
            <w:r w:rsidRPr="00343BEB">
              <w:rPr>
                <w:b/>
                <w:szCs w:val="24"/>
              </w:rPr>
              <w:t>M</w:t>
            </w:r>
          </w:p>
        </w:tc>
        <w:tc>
          <w:tcPr>
            <w:tcW w:w="4595" w:type="dxa"/>
            <w:tcBorders>
              <w:top w:val="single" w:sz="4" w:space="0" w:color="auto"/>
              <w:left w:val="single" w:sz="4" w:space="0" w:color="auto"/>
              <w:bottom w:val="dotted" w:sz="4" w:space="0" w:color="auto"/>
              <w:right w:val="single" w:sz="4" w:space="0" w:color="auto"/>
            </w:tcBorders>
            <w:shd w:val="pct12" w:color="auto" w:fill="FFFFFF"/>
          </w:tcPr>
          <w:p w14:paraId="0A366AFA" w14:textId="77777777" w:rsidR="007520DC" w:rsidRPr="00343BEB" w:rsidRDefault="007520DC" w:rsidP="00415CB0">
            <w:pPr>
              <w:pStyle w:val="Table120"/>
              <w:rPr>
                <w:b/>
                <w:szCs w:val="24"/>
              </w:rPr>
            </w:pPr>
            <w:r w:rsidRPr="00343BEB">
              <w:rPr>
                <w:b/>
                <w:szCs w:val="24"/>
              </w:rPr>
              <w:t>Diễn giải</w:t>
            </w:r>
          </w:p>
        </w:tc>
      </w:tr>
      <w:tr w:rsidR="007520DC" w:rsidRPr="00343BEB" w14:paraId="265B5C95" w14:textId="77777777" w:rsidTr="00D4766A">
        <w:tc>
          <w:tcPr>
            <w:tcW w:w="1687" w:type="dxa"/>
            <w:tcBorders>
              <w:top w:val="nil"/>
              <w:left w:val="single" w:sz="4" w:space="0" w:color="auto"/>
              <w:bottom w:val="dotted" w:sz="4" w:space="0" w:color="auto"/>
              <w:right w:val="single" w:sz="4" w:space="0" w:color="auto"/>
            </w:tcBorders>
          </w:tcPr>
          <w:p w14:paraId="36D34269" w14:textId="0B16A546" w:rsidR="007520DC" w:rsidRPr="00343BEB" w:rsidRDefault="004D6411" w:rsidP="00415CB0">
            <w:pPr>
              <w:spacing w:line="360" w:lineRule="auto"/>
              <w:jc w:val="both"/>
              <w:rPr>
                <w:color w:val="000000"/>
              </w:rPr>
            </w:pPr>
            <w:r>
              <w:rPr>
                <w:color w:val="000000"/>
              </w:rPr>
              <w:t>order_detail_id</w:t>
            </w:r>
          </w:p>
        </w:tc>
        <w:tc>
          <w:tcPr>
            <w:tcW w:w="1440" w:type="dxa"/>
            <w:tcBorders>
              <w:top w:val="nil"/>
              <w:left w:val="single" w:sz="4" w:space="0" w:color="auto"/>
              <w:bottom w:val="dotted" w:sz="4" w:space="0" w:color="auto"/>
              <w:right w:val="single" w:sz="4" w:space="0" w:color="auto"/>
            </w:tcBorders>
          </w:tcPr>
          <w:p w14:paraId="61A781F8" w14:textId="77777777" w:rsidR="007520DC" w:rsidRPr="00343BEB" w:rsidRDefault="007520DC" w:rsidP="00415CB0">
            <w:pPr>
              <w:spacing w:line="360" w:lineRule="auto"/>
              <w:jc w:val="both"/>
              <w:rPr>
                <w:color w:val="000000"/>
              </w:rPr>
            </w:pPr>
            <w:r w:rsidRPr="00343BEB">
              <w:rPr>
                <w:color w:val="000000"/>
              </w:rPr>
              <w:t>Varchar (30)</w:t>
            </w:r>
          </w:p>
        </w:tc>
        <w:tc>
          <w:tcPr>
            <w:tcW w:w="450" w:type="dxa"/>
            <w:tcBorders>
              <w:top w:val="nil"/>
              <w:left w:val="single" w:sz="4" w:space="0" w:color="auto"/>
              <w:bottom w:val="dotted" w:sz="4" w:space="0" w:color="auto"/>
              <w:right w:val="single" w:sz="4" w:space="0" w:color="auto"/>
            </w:tcBorders>
          </w:tcPr>
          <w:p w14:paraId="72320066" w14:textId="77777777" w:rsidR="007520DC" w:rsidRPr="00343BEB" w:rsidRDefault="007520DC"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03464C2F" w14:textId="5F55C95F" w:rsidR="007520DC" w:rsidRPr="00343BEB" w:rsidRDefault="003C1026"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3AE555C1" w14:textId="77777777" w:rsidR="007520DC" w:rsidRPr="00343BEB" w:rsidRDefault="007520DC" w:rsidP="00415CB0">
            <w:pPr>
              <w:pStyle w:val="Table120"/>
              <w:rPr>
                <w:szCs w:val="24"/>
              </w:rPr>
            </w:pPr>
            <w:r w:rsidRPr="00343BEB">
              <w:rPr>
                <w:szCs w:val="24"/>
              </w:rPr>
              <w:t>x</w:t>
            </w:r>
          </w:p>
        </w:tc>
        <w:tc>
          <w:tcPr>
            <w:tcW w:w="4595" w:type="dxa"/>
            <w:tcBorders>
              <w:top w:val="nil"/>
              <w:left w:val="single" w:sz="4" w:space="0" w:color="auto"/>
              <w:bottom w:val="dotted" w:sz="4" w:space="0" w:color="auto"/>
              <w:right w:val="single" w:sz="4" w:space="0" w:color="auto"/>
            </w:tcBorders>
          </w:tcPr>
          <w:p w14:paraId="0B17AD2D" w14:textId="5D79A778" w:rsidR="007520DC" w:rsidRPr="00343BEB" w:rsidRDefault="00F13F1B" w:rsidP="00415CB0">
            <w:pPr>
              <w:spacing w:line="360" w:lineRule="auto"/>
              <w:jc w:val="both"/>
              <w:rPr>
                <w:color w:val="000000"/>
              </w:rPr>
            </w:pPr>
            <w:r>
              <w:rPr>
                <w:color w:val="000000"/>
              </w:rPr>
              <w:t>Mã đơn hàng chi tiết</w:t>
            </w:r>
          </w:p>
        </w:tc>
      </w:tr>
      <w:tr w:rsidR="00D479FB" w:rsidRPr="00343BEB" w14:paraId="068FF7B4" w14:textId="77777777" w:rsidTr="00D4766A">
        <w:tc>
          <w:tcPr>
            <w:tcW w:w="1687" w:type="dxa"/>
            <w:tcBorders>
              <w:top w:val="dotted" w:sz="4" w:space="0" w:color="auto"/>
              <w:left w:val="single" w:sz="4" w:space="0" w:color="auto"/>
              <w:bottom w:val="dotted" w:sz="4" w:space="0" w:color="auto"/>
              <w:right w:val="single" w:sz="4" w:space="0" w:color="auto"/>
            </w:tcBorders>
          </w:tcPr>
          <w:p w14:paraId="153654CB" w14:textId="641DB079" w:rsidR="00D479FB" w:rsidRDefault="00D479FB" w:rsidP="00415CB0">
            <w:pPr>
              <w:spacing w:line="360" w:lineRule="auto"/>
              <w:jc w:val="both"/>
              <w:rPr>
                <w:color w:val="000000"/>
              </w:rPr>
            </w:pPr>
            <w:r>
              <w:rPr>
                <w:color w:val="000000"/>
              </w:rPr>
              <w:t>Product_id</w:t>
            </w:r>
          </w:p>
        </w:tc>
        <w:tc>
          <w:tcPr>
            <w:tcW w:w="1440" w:type="dxa"/>
            <w:tcBorders>
              <w:top w:val="dotted" w:sz="4" w:space="0" w:color="auto"/>
              <w:left w:val="single" w:sz="4" w:space="0" w:color="auto"/>
              <w:bottom w:val="dotted" w:sz="4" w:space="0" w:color="auto"/>
              <w:right w:val="single" w:sz="4" w:space="0" w:color="auto"/>
            </w:tcBorders>
          </w:tcPr>
          <w:p w14:paraId="605FB74D" w14:textId="5F3CC47D" w:rsidR="00D479FB" w:rsidRDefault="00D479FB" w:rsidP="00415CB0">
            <w:pPr>
              <w:spacing w:line="360" w:lineRule="auto"/>
              <w:jc w:val="both"/>
              <w:rPr>
                <w:color w:val="000000"/>
              </w:rPr>
            </w:pPr>
            <w:r w:rsidRPr="00343BEB">
              <w:rPr>
                <w:color w:val="000000"/>
              </w:rPr>
              <w:t>Varchar (30)</w:t>
            </w:r>
          </w:p>
        </w:tc>
        <w:tc>
          <w:tcPr>
            <w:tcW w:w="450" w:type="dxa"/>
            <w:tcBorders>
              <w:top w:val="dotted" w:sz="4" w:space="0" w:color="auto"/>
              <w:left w:val="single" w:sz="4" w:space="0" w:color="auto"/>
              <w:bottom w:val="dotted" w:sz="4" w:space="0" w:color="auto"/>
              <w:right w:val="single" w:sz="4" w:space="0" w:color="auto"/>
            </w:tcBorders>
          </w:tcPr>
          <w:p w14:paraId="5307F0B8" w14:textId="77777777" w:rsidR="00D479FB" w:rsidRPr="00343BEB" w:rsidRDefault="00D479FB"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72AAA453" w14:textId="06453CA8" w:rsidR="00D479FB" w:rsidRPr="00343BEB" w:rsidRDefault="003C1026" w:rsidP="00415CB0">
            <w:pPr>
              <w:pStyle w:val="Table120"/>
              <w:rPr>
                <w:szCs w:val="24"/>
              </w:rPr>
            </w:pPr>
            <w:r>
              <w:rPr>
                <w:szCs w:val="24"/>
              </w:rPr>
              <w:t>X</w:t>
            </w:r>
          </w:p>
        </w:tc>
        <w:tc>
          <w:tcPr>
            <w:tcW w:w="450" w:type="dxa"/>
            <w:tcBorders>
              <w:top w:val="dotted" w:sz="4" w:space="0" w:color="auto"/>
              <w:left w:val="single" w:sz="4" w:space="0" w:color="auto"/>
              <w:bottom w:val="dotted" w:sz="4" w:space="0" w:color="auto"/>
              <w:right w:val="single" w:sz="4" w:space="0" w:color="auto"/>
            </w:tcBorders>
          </w:tcPr>
          <w:p w14:paraId="176EEA0F" w14:textId="1DFC86BE" w:rsidR="00D479FB" w:rsidRPr="00343BEB" w:rsidRDefault="00D479FB" w:rsidP="00415CB0">
            <w:pPr>
              <w:pStyle w:val="Table120"/>
              <w:rPr>
                <w:szCs w:val="24"/>
              </w:rPr>
            </w:pPr>
            <w:r>
              <w:rPr>
                <w:szCs w:val="24"/>
              </w:rPr>
              <w:t>x</w:t>
            </w:r>
          </w:p>
        </w:tc>
        <w:tc>
          <w:tcPr>
            <w:tcW w:w="4595" w:type="dxa"/>
            <w:tcBorders>
              <w:top w:val="dotted" w:sz="4" w:space="0" w:color="auto"/>
              <w:left w:val="single" w:sz="4" w:space="0" w:color="auto"/>
              <w:bottom w:val="dotted" w:sz="4" w:space="0" w:color="auto"/>
              <w:right w:val="single" w:sz="4" w:space="0" w:color="auto"/>
            </w:tcBorders>
          </w:tcPr>
          <w:p w14:paraId="1515F620" w14:textId="3B7BE2A0" w:rsidR="00D479FB" w:rsidRPr="00343BEB" w:rsidRDefault="00D479FB" w:rsidP="00415CB0">
            <w:pPr>
              <w:spacing w:line="360" w:lineRule="auto"/>
              <w:jc w:val="both"/>
              <w:rPr>
                <w:color w:val="000000"/>
              </w:rPr>
            </w:pPr>
            <w:r>
              <w:rPr>
                <w:color w:val="000000"/>
              </w:rPr>
              <w:t>Mã sản phẩm</w:t>
            </w:r>
          </w:p>
        </w:tc>
      </w:tr>
      <w:tr w:rsidR="007520DC" w:rsidRPr="00343BEB" w14:paraId="5D87847D" w14:textId="77777777" w:rsidTr="007B7331">
        <w:trPr>
          <w:trHeight w:val="291"/>
        </w:trPr>
        <w:tc>
          <w:tcPr>
            <w:tcW w:w="1687" w:type="dxa"/>
            <w:tcBorders>
              <w:top w:val="dotted" w:sz="4" w:space="0" w:color="auto"/>
              <w:left w:val="single" w:sz="4" w:space="0" w:color="auto"/>
              <w:bottom w:val="dotted" w:sz="4" w:space="0" w:color="auto"/>
              <w:right w:val="single" w:sz="4" w:space="0" w:color="auto"/>
            </w:tcBorders>
          </w:tcPr>
          <w:p w14:paraId="19FB93AD" w14:textId="0925FBD6" w:rsidR="007520DC" w:rsidRPr="00343BEB" w:rsidRDefault="004D6411" w:rsidP="00415CB0">
            <w:pPr>
              <w:spacing w:line="360" w:lineRule="auto"/>
              <w:jc w:val="both"/>
              <w:rPr>
                <w:color w:val="000000"/>
              </w:rPr>
            </w:pPr>
            <w:r>
              <w:rPr>
                <w:color w:val="000000"/>
              </w:rPr>
              <w:t>amount</w:t>
            </w:r>
          </w:p>
        </w:tc>
        <w:tc>
          <w:tcPr>
            <w:tcW w:w="1440" w:type="dxa"/>
            <w:tcBorders>
              <w:top w:val="dotted" w:sz="4" w:space="0" w:color="auto"/>
              <w:left w:val="single" w:sz="4" w:space="0" w:color="auto"/>
              <w:bottom w:val="dotted" w:sz="4" w:space="0" w:color="auto"/>
              <w:right w:val="single" w:sz="4" w:space="0" w:color="auto"/>
            </w:tcBorders>
          </w:tcPr>
          <w:p w14:paraId="635D1BA1" w14:textId="2F353E40" w:rsidR="007520DC" w:rsidRPr="00343BEB" w:rsidRDefault="00D4766A" w:rsidP="00415CB0">
            <w:pPr>
              <w:spacing w:line="360" w:lineRule="auto"/>
              <w:jc w:val="both"/>
              <w:rPr>
                <w:color w:val="000000"/>
              </w:rPr>
            </w:pPr>
            <w:r>
              <w:rPr>
                <w:color w:val="000000"/>
              </w:rPr>
              <w:t>Int</w:t>
            </w:r>
            <w:r w:rsidR="00B44A60">
              <w:rPr>
                <w:color w:val="000000"/>
              </w:rPr>
              <w:t xml:space="preserve"> </w:t>
            </w:r>
            <w:r>
              <w:rPr>
                <w:color w:val="000000"/>
              </w:rPr>
              <w:t>(</w:t>
            </w:r>
            <w:r w:rsidR="00882062">
              <w:rPr>
                <w:color w:val="000000"/>
              </w:rPr>
              <w:t>5</w:t>
            </w:r>
            <w:r>
              <w:rPr>
                <w:color w:val="000000"/>
              </w:rPr>
              <w:t>)</w:t>
            </w:r>
          </w:p>
        </w:tc>
        <w:tc>
          <w:tcPr>
            <w:tcW w:w="450" w:type="dxa"/>
            <w:tcBorders>
              <w:top w:val="dotted" w:sz="4" w:space="0" w:color="auto"/>
              <w:left w:val="single" w:sz="4" w:space="0" w:color="auto"/>
              <w:bottom w:val="dotted" w:sz="4" w:space="0" w:color="auto"/>
              <w:right w:val="single" w:sz="4" w:space="0" w:color="auto"/>
            </w:tcBorders>
          </w:tcPr>
          <w:p w14:paraId="05F9C9C8"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5ABEAC69"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5FE91F2B"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dotted" w:sz="4" w:space="0" w:color="auto"/>
              <w:right w:val="single" w:sz="4" w:space="0" w:color="auto"/>
            </w:tcBorders>
          </w:tcPr>
          <w:p w14:paraId="0D5DAB76" w14:textId="34F0A221" w:rsidR="007520DC" w:rsidRPr="00343BEB" w:rsidRDefault="007B7331" w:rsidP="00415CB0">
            <w:pPr>
              <w:spacing w:line="360" w:lineRule="auto"/>
              <w:jc w:val="both"/>
              <w:rPr>
                <w:color w:val="000000"/>
              </w:rPr>
            </w:pPr>
            <w:r>
              <w:rPr>
                <w:color w:val="000000"/>
              </w:rPr>
              <w:t>Số lượng sản phẩm</w:t>
            </w:r>
          </w:p>
        </w:tc>
      </w:tr>
      <w:tr w:rsidR="007520DC" w:rsidRPr="00343BEB" w14:paraId="6B8A5065" w14:textId="77777777" w:rsidTr="00D4766A">
        <w:tc>
          <w:tcPr>
            <w:tcW w:w="1687" w:type="dxa"/>
            <w:tcBorders>
              <w:top w:val="dotted" w:sz="4" w:space="0" w:color="auto"/>
              <w:left w:val="single" w:sz="4" w:space="0" w:color="auto"/>
              <w:bottom w:val="dotted" w:sz="4" w:space="0" w:color="auto"/>
              <w:right w:val="single" w:sz="4" w:space="0" w:color="auto"/>
            </w:tcBorders>
          </w:tcPr>
          <w:p w14:paraId="32F29936" w14:textId="5B9221C3" w:rsidR="007520DC" w:rsidRPr="00343BEB" w:rsidRDefault="004D6411" w:rsidP="00415CB0">
            <w:pPr>
              <w:spacing w:line="360" w:lineRule="auto"/>
              <w:jc w:val="both"/>
              <w:rPr>
                <w:color w:val="000000"/>
              </w:rPr>
            </w:pPr>
            <w:r>
              <w:rPr>
                <w:color w:val="000000"/>
              </w:rPr>
              <w:t>price</w:t>
            </w:r>
          </w:p>
        </w:tc>
        <w:tc>
          <w:tcPr>
            <w:tcW w:w="1440" w:type="dxa"/>
            <w:tcBorders>
              <w:top w:val="dotted" w:sz="4" w:space="0" w:color="auto"/>
              <w:left w:val="single" w:sz="4" w:space="0" w:color="auto"/>
              <w:bottom w:val="dotted" w:sz="4" w:space="0" w:color="auto"/>
              <w:right w:val="single" w:sz="4" w:space="0" w:color="auto"/>
            </w:tcBorders>
          </w:tcPr>
          <w:p w14:paraId="1FEC7261" w14:textId="0D23D366" w:rsidR="007520DC" w:rsidRPr="00343BEB" w:rsidRDefault="003F2C80" w:rsidP="00415CB0">
            <w:pPr>
              <w:spacing w:line="360" w:lineRule="auto"/>
              <w:jc w:val="both"/>
              <w:rPr>
                <w:color w:val="000000"/>
              </w:rPr>
            </w:pPr>
            <w:r>
              <w:rPr>
                <w:color w:val="000000"/>
              </w:rPr>
              <w:t>Int</w:t>
            </w:r>
            <w:r w:rsidR="00B44A60">
              <w:rPr>
                <w:color w:val="000000"/>
              </w:rPr>
              <w:t xml:space="preserve"> </w:t>
            </w:r>
            <w:r>
              <w:rPr>
                <w:color w:val="000000"/>
              </w:rPr>
              <w:t>(10)</w:t>
            </w:r>
          </w:p>
        </w:tc>
        <w:tc>
          <w:tcPr>
            <w:tcW w:w="450" w:type="dxa"/>
            <w:tcBorders>
              <w:top w:val="dotted" w:sz="4" w:space="0" w:color="auto"/>
              <w:left w:val="single" w:sz="4" w:space="0" w:color="auto"/>
              <w:bottom w:val="dotted" w:sz="4" w:space="0" w:color="auto"/>
              <w:right w:val="single" w:sz="4" w:space="0" w:color="auto"/>
            </w:tcBorders>
          </w:tcPr>
          <w:p w14:paraId="4CECAAD6"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2E62A50A" w14:textId="6094FED6"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19624D8C"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dotted" w:sz="4" w:space="0" w:color="auto"/>
              <w:right w:val="single" w:sz="4" w:space="0" w:color="auto"/>
            </w:tcBorders>
          </w:tcPr>
          <w:p w14:paraId="6B45B053" w14:textId="68BD9423" w:rsidR="007520DC" w:rsidRPr="00343BEB" w:rsidRDefault="00BF74EA" w:rsidP="00415CB0">
            <w:pPr>
              <w:spacing w:line="360" w:lineRule="auto"/>
              <w:jc w:val="both"/>
              <w:rPr>
                <w:color w:val="000000"/>
              </w:rPr>
            </w:pPr>
            <w:r>
              <w:rPr>
                <w:color w:val="000000"/>
              </w:rPr>
              <w:t>Giá sản phẩm</w:t>
            </w:r>
          </w:p>
        </w:tc>
      </w:tr>
      <w:tr w:rsidR="007520DC" w:rsidRPr="00343BEB" w14:paraId="6B0B0C8A" w14:textId="77777777" w:rsidTr="00D4766A">
        <w:tc>
          <w:tcPr>
            <w:tcW w:w="1687" w:type="dxa"/>
            <w:tcBorders>
              <w:top w:val="dotted" w:sz="4" w:space="0" w:color="auto"/>
              <w:left w:val="single" w:sz="4" w:space="0" w:color="auto"/>
              <w:bottom w:val="single" w:sz="4" w:space="0" w:color="auto"/>
              <w:right w:val="single" w:sz="4" w:space="0" w:color="auto"/>
            </w:tcBorders>
          </w:tcPr>
          <w:p w14:paraId="343B106E" w14:textId="6FD4B3B9" w:rsidR="007520DC" w:rsidRPr="00343BEB" w:rsidRDefault="004D6411" w:rsidP="00415CB0">
            <w:pPr>
              <w:spacing w:line="360" w:lineRule="auto"/>
              <w:jc w:val="both"/>
              <w:rPr>
                <w:color w:val="000000"/>
              </w:rPr>
            </w:pPr>
            <w:r>
              <w:rPr>
                <w:color w:val="000000"/>
              </w:rPr>
              <w:t>note</w:t>
            </w:r>
          </w:p>
        </w:tc>
        <w:tc>
          <w:tcPr>
            <w:tcW w:w="1440" w:type="dxa"/>
            <w:tcBorders>
              <w:top w:val="dotted" w:sz="4" w:space="0" w:color="auto"/>
              <w:left w:val="single" w:sz="4" w:space="0" w:color="auto"/>
              <w:bottom w:val="single" w:sz="4" w:space="0" w:color="auto"/>
              <w:right w:val="single" w:sz="4" w:space="0" w:color="auto"/>
            </w:tcBorders>
          </w:tcPr>
          <w:p w14:paraId="58F2086D" w14:textId="6242A181" w:rsidR="007520DC" w:rsidRPr="00343BEB" w:rsidRDefault="00EB78A4" w:rsidP="00415CB0">
            <w:pPr>
              <w:spacing w:line="360" w:lineRule="auto"/>
              <w:jc w:val="both"/>
              <w:rPr>
                <w:color w:val="000000"/>
              </w:rPr>
            </w:pPr>
            <w:r>
              <w:rPr>
                <w:color w:val="000000"/>
              </w:rPr>
              <w:t>Varchar</w:t>
            </w:r>
            <w:r w:rsidR="005F7793">
              <w:rPr>
                <w:color w:val="000000"/>
              </w:rPr>
              <w:t xml:space="preserve"> </w:t>
            </w:r>
            <w:r>
              <w:rPr>
                <w:color w:val="000000"/>
              </w:rPr>
              <w:t>(50)</w:t>
            </w:r>
          </w:p>
        </w:tc>
        <w:tc>
          <w:tcPr>
            <w:tcW w:w="450" w:type="dxa"/>
            <w:tcBorders>
              <w:top w:val="dotted" w:sz="4" w:space="0" w:color="auto"/>
              <w:left w:val="single" w:sz="4" w:space="0" w:color="auto"/>
              <w:bottom w:val="single" w:sz="4" w:space="0" w:color="auto"/>
              <w:right w:val="single" w:sz="4" w:space="0" w:color="auto"/>
            </w:tcBorders>
          </w:tcPr>
          <w:p w14:paraId="583A2DD7"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4AFD6EB1"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778C511E"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5D10DD6A" w14:textId="2230EF76" w:rsidR="007520DC" w:rsidRPr="00343BEB" w:rsidRDefault="00AE7436" w:rsidP="00415CB0">
            <w:pPr>
              <w:spacing w:line="360" w:lineRule="auto"/>
              <w:jc w:val="both"/>
              <w:rPr>
                <w:color w:val="000000"/>
              </w:rPr>
            </w:pPr>
            <w:r>
              <w:rPr>
                <w:color w:val="000000"/>
              </w:rPr>
              <w:t>Ghi chú đơn hàng</w:t>
            </w:r>
          </w:p>
        </w:tc>
      </w:tr>
      <w:tr w:rsidR="007520DC" w:rsidRPr="00343BEB" w14:paraId="2CAB7337" w14:textId="77777777" w:rsidTr="00D4766A">
        <w:tc>
          <w:tcPr>
            <w:tcW w:w="1687" w:type="dxa"/>
            <w:tcBorders>
              <w:top w:val="dotted" w:sz="4" w:space="0" w:color="auto"/>
              <w:left w:val="single" w:sz="4" w:space="0" w:color="auto"/>
              <w:bottom w:val="single" w:sz="4" w:space="0" w:color="auto"/>
              <w:right w:val="single" w:sz="4" w:space="0" w:color="auto"/>
            </w:tcBorders>
          </w:tcPr>
          <w:p w14:paraId="21ECEC97" w14:textId="77777777" w:rsidR="007520DC" w:rsidRPr="00343BEB" w:rsidRDefault="007520DC" w:rsidP="00415CB0">
            <w:pPr>
              <w:spacing w:line="360" w:lineRule="auto"/>
              <w:jc w:val="both"/>
              <w:rPr>
                <w:color w:val="000000"/>
              </w:rPr>
            </w:pPr>
            <w:r w:rsidRPr="00343BEB">
              <w:rPr>
                <w:color w:val="000000"/>
              </w:rPr>
              <w:t>Create_at</w:t>
            </w:r>
          </w:p>
        </w:tc>
        <w:tc>
          <w:tcPr>
            <w:tcW w:w="1440" w:type="dxa"/>
            <w:tcBorders>
              <w:top w:val="dotted" w:sz="4" w:space="0" w:color="auto"/>
              <w:left w:val="single" w:sz="4" w:space="0" w:color="auto"/>
              <w:bottom w:val="single" w:sz="4" w:space="0" w:color="auto"/>
              <w:right w:val="single" w:sz="4" w:space="0" w:color="auto"/>
            </w:tcBorders>
          </w:tcPr>
          <w:p w14:paraId="193D2A69" w14:textId="77777777" w:rsidR="007520DC" w:rsidRPr="00343BEB" w:rsidRDefault="007520DC"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5A90B18B"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7BF8128F"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76ECFBD2"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7C859B80" w14:textId="77777777" w:rsidR="007520DC" w:rsidRPr="00343BEB" w:rsidRDefault="007520DC" w:rsidP="00415CB0">
            <w:pPr>
              <w:spacing w:line="360" w:lineRule="auto"/>
              <w:jc w:val="both"/>
              <w:rPr>
                <w:color w:val="000000"/>
              </w:rPr>
            </w:pPr>
            <w:r w:rsidRPr="00343BEB">
              <w:rPr>
                <w:color w:val="000000"/>
              </w:rPr>
              <w:t xml:space="preserve">Ngày </w:t>
            </w:r>
            <w:r>
              <w:rPr>
                <w:color w:val="000000"/>
              </w:rPr>
              <w:t>thêm</w:t>
            </w:r>
          </w:p>
        </w:tc>
      </w:tr>
      <w:tr w:rsidR="007520DC" w:rsidRPr="00343BEB" w14:paraId="4AC4F444" w14:textId="77777777" w:rsidTr="00D4766A">
        <w:tc>
          <w:tcPr>
            <w:tcW w:w="1687" w:type="dxa"/>
            <w:tcBorders>
              <w:top w:val="dotted" w:sz="4" w:space="0" w:color="auto"/>
              <w:left w:val="single" w:sz="4" w:space="0" w:color="auto"/>
              <w:bottom w:val="single" w:sz="4" w:space="0" w:color="auto"/>
              <w:right w:val="single" w:sz="4" w:space="0" w:color="auto"/>
            </w:tcBorders>
          </w:tcPr>
          <w:p w14:paraId="486FC63E" w14:textId="77777777" w:rsidR="007520DC" w:rsidRPr="00343BEB" w:rsidRDefault="007520DC" w:rsidP="00415CB0">
            <w:pPr>
              <w:spacing w:line="360" w:lineRule="auto"/>
              <w:jc w:val="both"/>
              <w:rPr>
                <w:color w:val="000000"/>
              </w:rPr>
            </w:pPr>
            <w:r w:rsidRPr="00343BEB">
              <w:rPr>
                <w:color w:val="000000"/>
              </w:rPr>
              <w:t>Update_at</w:t>
            </w:r>
          </w:p>
        </w:tc>
        <w:tc>
          <w:tcPr>
            <w:tcW w:w="1440" w:type="dxa"/>
            <w:tcBorders>
              <w:top w:val="dotted" w:sz="4" w:space="0" w:color="auto"/>
              <w:left w:val="single" w:sz="4" w:space="0" w:color="auto"/>
              <w:bottom w:val="single" w:sz="4" w:space="0" w:color="auto"/>
              <w:right w:val="single" w:sz="4" w:space="0" w:color="auto"/>
            </w:tcBorders>
          </w:tcPr>
          <w:p w14:paraId="03151A62" w14:textId="77777777" w:rsidR="007520DC" w:rsidRPr="00343BEB" w:rsidRDefault="007520DC"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5BA1DD9E"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6BBFE332"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3B7BDC1E"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19B8348E" w14:textId="77777777" w:rsidR="007520DC" w:rsidRPr="00343BEB" w:rsidRDefault="007520DC" w:rsidP="00415CB0">
            <w:pPr>
              <w:spacing w:line="360" w:lineRule="auto"/>
              <w:jc w:val="both"/>
              <w:rPr>
                <w:color w:val="000000"/>
              </w:rPr>
            </w:pPr>
            <w:r w:rsidRPr="00343BEB">
              <w:rPr>
                <w:color w:val="000000"/>
              </w:rPr>
              <w:t xml:space="preserve">Ngày </w:t>
            </w:r>
            <w:r>
              <w:rPr>
                <w:color w:val="000000"/>
              </w:rPr>
              <w:t>cập cật</w:t>
            </w:r>
          </w:p>
        </w:tc>
      </w:tr>
    </w:tbl>
    <w:p w14:paraId="45835323" w14:textId="61ADDA49" w:rsidR="00B91017" w:rsidRDefault="00B91017" w:rsidP="00B91017">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440"/>
        <w:gridCol w:w="409"/>
        <w:gridCol w:w="446"/>
        <w:gridCol w:w="446"/>
        <w:gridCol w:w="4734"/>
      </w:tblGrid>
      <w:tr w:rsidR="00B91017" w:rsidRPr="00C964C2" w14:paraId="3989A4CB"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42FD1A0" w14:textId="58247EE3" w:rsidR="00B91017" w:rsidRPr="009B005C" w:rsidRDefault="00B91017" w:rsidP="00415CB0">
            <w:pPr>
              <w:pStyle w:val="Table120"/>
              <w:rPr>
                <w:sz w:val="26"/>
                <w:szCs w:val="26"/>
              </w:rPr>
            </w:pPr>
            <w:r w:rsidRPr="009B005C">
              <w:rPr>
                <w:b/>
                <w:sz w:val="26"/>
                <w:szCs w:val="26"/>
              </w:rPr>
              <w:t xml:space="preserve">Mô tả: </w:t>
            </w:r>
            <w:r w:rsidRPr="009B005C">
              <w:rPr>
                <w:sz w:val="26"/>
                <w:szCs w:val="26"/>
              </w:rPr>
              <w:t xml:space="preserve">Loại thực thể </w:t>
            </w:r>
            <w:r>
              <w:rPr>
                <w:sz w:val="26"/>
                <w:szCs w:val="26"/>
              </w:rPr>
              <w:t>PRODUCT</w:t>
            </w:r>
            <w:r w:rsidRPr="009B005C">
              <w:rPr>
                <w:sz w:val="26"/>
                <w:szCs w:val="26"/>
              </w:rPr>
              <w:t xml:space="preserve"> gồm những </w:t>
            </w:r>
            <w:r>
              <w:rPr>
                <w:sz w:val="26"/>
                <w:szCs w:val="26"/>
              </w:rPr>
              <w:t>thông tin của sản phẩm</w:t>
            </w:r>
            <w:r w:rsidRPr="009B005C">
              <w:rPr>
                <w:sz w:val="26"/>
                <w:szCs w:val="26"/>
              </w:rPr>
              <w:t>…</w:t>
            </w:r>
          </w:p>
        </w:tc>
      </w:tr>
      <w:tr w:rsidR="00B91017" w:rsidRPr="00505024" w14:paraId="66E416F3" w14:textId="77777777" w:rsidTr="00940B37">
        <w:trPr>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7083C607" w14:textId="77777777" w:rsidR="00B91017" w:rsidRPr="009B005C" w:rsidRDefault="00B91017" w:rsidP="00415CB0">
            <w:pPr>
              <w:pStyle w:val="Table120"/>
              <w:rPr>
                <w:b/>
                <w:sz w:val="26"/>
                <w:szCs w:val="26"/>
              </w:rPr>
            </w:pPr>
            <w:r w:rsidRPr="009B005C">
              <w:rPr>
                <w:b/>
                <w:sz w:val="26"/>
                <w:szCs w:val="26"/>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0A50E2EC" w14:textId="77777777" w:rsidR="00B91017" w:rsidRPr="009B005C" w:rsidRDefault="00B91017" w:rsidP="00415CB0">
            <w:pPr>
              <w:pStyle w:val="Table120"/>
              <w:rPr>
                <w:b/>
                <w:sz w:val="26"/>
                <w:szCs w:val="26"/>
              </w:rPr>
            </w:pPr>
            <w:r w:rsidRPr="009B005C">
              <w:rPr>
                <w:b/>
                <w:sz w:val="26"/>
                <w:szCs w:val="26"/>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5C1E2C42" w14:textId="77777777" w:rsidR="00B91017" w:rsidRPr="009B005C" w:rsidRDefault="00B91017" w:rsidP="00415CB0">
            <w:pPr>
              <w:pStyle w:val="Table120"/>
              <w:rPr>
                <w:b/>
                <w:sz w:val="26"/>
                <w:szCs w:val="26"/>
              </w:rPr>
            </w:pPr>
            <w:r w:rsidRPr="009B005C">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C94C67B" w14:textId="77777777" w:rsidR="00B91017" w:rsidRPr="009B005C" w:rsidRDefault="00B91017" w:rsidP="00415CB0">
            <w:pPr>
              <w:pStyle w:val="Table120"/>
              <w:rPr>
                <w:b/>
                <w:sz w:val="26"/>
                <w:szCs w:val="26"/>
              </w:rPr>
            </w:pPr>
            <w:r w:rsidRPr="009B005C">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28F22BE" w14:textId="77777777" w:rsidR="00B91017" w:rsidRPr="009B005C" w:rsidRDefault="00B91017" w:rsidP="00415CB0">
            <w:pPr>
              <w:pStyle w:val="Table120"/>
              <w:rPr>
                <w:b/>
                <w:sz w:val="26"/>
                <w:szCs w:val="26"/>
              </w:rPr>
            </w:pPr>
            <w:r w:rsidRPr="009B005C">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834A67F" w14:textId="77777777" w:rsidR="00B91017" w:rsidRPr="009B005C" w:rsidRDefault="00B91017" w:rsidP="00415CB0">
            <w:pPr>
              <w:pStyle w:val="Table120"/>
              <w:rPr>
                <w:b/>
                <w:sz w:val="26"/>
                <w:szCs w:val="26"/>
              </w:rPr>
            </w:pPr>
            <w:r w:rsidRPr="009B005C">
              <w:rPr>
                <w:b/>
                <w:sz w:val="26"/>
                <w:szCs w:val="26"/>
              </w:rPr>
              <w:t>Diễn giải</w:t>
            </w:r>
          </w:p>
        </w:tc>
      </w:tr>
      <w:tr w:rsidR="00B91017" w:rsidRPr="00C964C2" w14:paraId="4E02A699" w14:textId="77777777" w:rsidTr="00940B37">
        <w:tc>
          <w:tcPr>
            <w:tcW w:w="1597" w:type="dxa"/>
            <w:tcBorders>
              <w:top w:val="nil"/>
              <w:left w:val="single" w:sz="4" w:space="0" w:color="auto"/>
              <w:bottom w:val="dotted" w:sz="4" w:space="0" w:color="auto"/>
              <w:right w:val="single" w:sz="4" w:space="0" w:color="auto"/>
            </w:tcBorders>
          </w:tcPr>
          <w:p w14:paraId="575146B0" w14:textId="36B7331D" w:rsidR="00B91017" w:rsidRPr="009B005C" w:rsidRDefault="005D317B" w:rsidP="00415CB0">
            <w:pPr>
              <w:spacing w:line="360" w:lineRule="auto"/>
              <w:jc w:val="both"/>
              <w:rPr>
                <w:color w:val="000000"/>
              </w:rPr>
            </w:pPr>
            <w:r>
              <w:rPr>
                <w:color w:val="000000"/>
              </w:rPr>
              <w:t>product</w:t>
            </w:r>
            <w:r w:rsidR="00B91017" w:rsidRPr="009B005C">
              <w:rPr>
                <w:color w:val="000000"/>
              </w:rPr>
              <w:t>_id</w:t>
            </w:r>
          </w:p>
        </w:tc>
        <w:tc>
          <w:tcPr>
            <w:tcW w:w="1440" w:type="dxa"/>
            <w:tcBorders>
              <w:top w:val="nil"/>
              <w:left w:val="single" w:sz="4" w:space="0" w:color="auto"/>
              <w:bottom w:val="dotted" w:sz="4" w:space="0" w:color="auto"/>
              <w:right w:val="single" w:sz="4" w:space="0" w:color="auto"/>
            </w:tcBorders>
          </w:tcPr>
          <w:p w14:paraId="6411A2AE" w14:textId="77777777" w:rsidR="00B91017" w:rsidRPr="009B005C" w:rsidRDefault="00B91017" w:rsidP="00415CB0">
            <w:pPr>
              <w:spacing w:line="360" w:lineRule="auto"/>
              <w:jc w:val="both"/>
              <w:rPr>
                <w:color w:val="000000"/>
              </w:rPr>
            </w:pPr>
            <w:r w:rsidRPr="009B005C">
              <w:rPr>
                <w:color w:val="000000"/>
              </w:rPr>
              <w:t>Varchar (30)</w:t>
            </w:r>
          </w:p>
        </w:tc>
        <w:tc>
          <w:tcPr>
            <w:tcW w:w="409" w:type="dxa"/>
            <w:tcBorders>
              <w:top w:val="nil"/>
              <w:left w:val="single" w:sz="4" w:space="0" w:color="auto"/>
              <w:bottom w:val="dotted" w:sz="4" w:space="0" w:color="auto"/>
              <w:right w:val="single" w:sz="4" w:space="0" w:color="auto"/>
            </w:tcBorders>
          </w:tcPr>
          <w:p w14:paraId="139AD7C3" w14:textId="77777777" w:rsidR="00B91017" w:rsidRPr="009B005C" w:rsidRDefault="00B91017"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654128E" w14:textId="77777777" w:rsidR="00B91017" w:rsidRPr="009B005C" w:rsidRDefault="00B91017"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5258ACB3" w14:textId="77777777" w:rsidR="00B91017" w:rsidRPr="009B005C" w:rsidRDefault="00B91017" w:rsidP="00415CB0">
            <w:pPr>
              <w:pStyle w:val="Table120"/>
              <w:rPr>
                <w:szCs w:val="24"/>
              </w:rPr>
            </w:pPr>
            <w:r w:rsidRPr="009B005C">
              <w:rPr>
                <w:szCs w:val="24"/>
              </w:rPr>
              <w:t>x</w:t>
            </w:r>
          </w:p>
        </w:tc>
        <w:tc>
          <w:tcPr>
            <w:tcW w:w="4734" w:type="dxa"/>
            <w:tcBorders>
              <w:top w:val="nil"/>
              <w:left w:val="single" w:sz="4" w:space="0" w:color="auto"/>
              <w:bottom w:val="dotted" w:sz="4" w:space="0" w:color="auto"/>
              <w:right w:val="single" w:sz="4" w:space="0" w:color="auto"/>
            </w:tcBorders>
          </w:tcPr>
          <w:p w14:paraId="2EE62413" w14:textId="47D0EE14" w:rsidR="00B91017" w:rsidRPr="009B005C" w:rsidRDefault="005D317B" w:rsidP="00415CB0">
            <w:pPr>
              <w:spacing w:line="360" w:lineRule="auto"/>
              <w:jc w:val="both"/>
              <w:rPr>
                <w:color w:val="000000"/>
              </w:rPr>
            </w:pPr>
            <w:r>
              <w:rPr>
                <w:color w:val="000000"/>
              </w:rPr>
              <w:t>Mã sản phẩm</w:t>
            </w:r>
          </w:p>
        </w:tc>
      </w:tr>
      <w:tr w:rsidR="00B91017" w:rsidRPr="00C964C2" w14:paraId="1F3A54FC" w14:textId="77777777" w:rsidTr="00940B37">
        <w:tc>
          <w:tcPr>
            <w:tcW w:w="1597" w:type="dxa"/>
            <w:tcBorders>
              <w:top w:val="dotted" w:sz="4" w:space="0" w:color="auto"/>
              <w:left w:val="single" w:sz="4" w:space="0" w:color="auto"/>
              <w:bottom w:val="dotted" w:sz="4" w:space="0" w:color="auto"/>
              <w:right w:val="single" w:sz="4" w:space="0" w:color="auto"/>
            </w:tcBorders>
          </w:tcPr>
          <w:p w14:paraId="56BE102D" w14:textId="297A2F5F" w:rsidR="00B91017" w:rsidRPr="009B005C" w:rsidRDefault="005D317B" w:rsidP="00415CB0">
            <w:pPr>
              <w:spacing w:line="360" w:lineRule="auto"/>
              <w:jc w:val="both"/>
              <w:rPr>
                <w:color w:val="000000"/>
              </w:rPr>
            </w:pPr>
            <w:r>
              <w:rPr>
                <w:color w:val="000000"/>
              </w:rPr>
              <w:t>category_id</w:t>
            </w:r>
          </w:p>
        </w:tc>
        <w:tc>
          <w:tcPr>
            <w:tcW w:w="1440" w:type="dxa"/>
            <w:tcBorders>
              <w:top w:val="dotted" w:sz="4" w:space="0" w:color="auto"/>
              <w:left w:val="single" w:sz="4" w:space="0" w:color="auto"/>
              <w:bottom w:val="dotted" w:sz="4" w:space="0" w:color="auto"/>
              <w:right w:val="single" w:sz="4" w:space="0" w:color="auto"/>
            </w:tcBorders>
          </w:tcPr>
          <w:p w14:paraId="547F6AF5" w14:textId="788E7F24" w:rsidR="00B91017" w:rsidRPr="009B005C" w:rsidRDefault="005D317B" w:rsidP="00415CB0">
            <w:pPr>
              <w:spacing w:line="360" w:lineRule="auto"/>
              <w:jc w:val="both"/>
              <w:rPr>
                <w:color w:val="000000"/>
              </w:rPr>
            </w:pPr>
            <w:r>
              <w:rPr>
                <w:color w:val="000000"/>
              </w:rPr>
              <w:t>Varchar</w:t>
            </w:r>
            <w:r w:rsidR="00153B62">
              <w:rPr>
                <w:color w:val="000000"/>
              </w:rPr>
              <w:t xml:space="preserve"> </w:t>
            </w:r>
            <w:r>
              <w:rPr>
                <w:color w:val="000000"/>
              </w:rPr>
              <w:t>(30)</w:t>
            </w:r>
          </w:p>
        </w:tc>
        <w:tc>
          <w:tcPr>
            <w:tcW w:w="409" w:type="dxa"/>
            <w:tcBorders>
              <w:top w:val="dotted" w:sz="4" w:space="0" w:color="auto"/>
              <w:left w:val="single" w:sz="4" w:space="0" w:color="auto"/>
              <w:bottom w:val="dotted" w:sz="4" w:space="0" w:color="auto"/>
              <w:right w:val="single" w:sz="4" w:space="0" w:color="auto"/>
            </w:tcBorders>
          </w:tcPr>
          <w:p w14:paraId="37372653"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9C61884"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FA75C0B"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282CE89" w14:textId="029DF756" w:rsidR="00B91017" w:rsidRPr="009B005C" w:rsidRDefault="005D317B" w:rsidP="00415CB0">
            <w:pPr>
              <w:spacing w:line="360" w:lineRule="auto"/>
              <w:jc w:val="both"/>
              <w:rPr>
                <w:color w:val="000000"/>
              </w:rPr>
            </w:pPr>
            <w:r>
              <w:rPr>
                <w:color w:val="000000"/>
              </w:rPr>
              <w:t>Mã loại sản phẩm</w:t>
            </w:r>
          </w:p>
        </w:tc>
      </w:tr>
      <w:tr w:rsidR="00B91017" w:rsidRPr="00C964C2" w14:paraId="15F56B37" w14:textId="77777777" w:rsidTr="00940B37">
        <w:tc>
          <w:tcPr>
            <w:tcW w:w="1597" w:type="dxa"/>
            <w:tcBorders>
              <w:top w:val="dotted" w:sz="4" w:space="0" w:color="auto"/>
              <w:left w:val="single" w:sz="4" w:space="0" w:color="auto"/>
              <w:bottom w:val="dotted" w:sz="4" w:space="0" w:color="auto"/>
              <w:right w:val="single" w:sz="4" w:space="0" w:color="auto"/>
            </w:tcBorders>
          </w:tcPr>
          <w:p w14:paraId="1BDAFABA" w14:textId="35815CAD" w:rsidR="00B91017" w:rsidRPr="009B005C" w:rsidRDefault="00940B37" w:rsidP="00415CB0">
            <w:pPr>
              <w:spacing w:line="360" w:lineRule="auto"/>
              <w:jc w:val="both"/>
              <w:rPr>
                <w:color w:val="000000"/>
              </w:rPr>
            </w:pPr>
            <w:r>
              <w:rPr>
                <w:color w:val="000000"/>
              </w:rPr>
              <w:t>product_name</w:t>
            </w:r>
          </w:p>
        </w:tc>
        <w:tc>
          <w:tcPr>
            <w:tcW w:w="1440" w:type="dxa"/>
            <w:tcBorders>
              <w:top w:val="dotted" w:sz="4" w:space="0" w:color="auto"/>
              <w:left w:val="single" w:sz="4" w:space="0" w:color="auto"/>
              <w:bottom w:val="dotted" w:sz="4" w:space="0" w:color="auto"/>
              <w:right w:val="single" w:sz="4" w:space="0" w:color="auto"/>
            </w:tcBorders>
          </w:tcPr>
          <w:p w14:paraId="3AD1675F" w14:textId="30300805" w:rsidR="00B91017" w:rsidRPr="009B005C" w:rsidRDefault="00B91017" w:rsidP="00415CB0">
            <w:pPr>
              <w:spacing w:line="360" w:lineRule="auto"/>
              <w:jc w:val="both"/>
              <w:rPr>
                <w:color w:val="000000"/>
              </w:rPr>
            </w:pPr>
            <w:r w:rsidRPr="009B005C">
              <w:rPr>
                <w:color w:val="000000"/>
              </w:rPr>
              <w:t>Varchar (</w:t>
            </w:r>
            <w:r w:rsidR="006C079E">
              <w:rPr>
                <w:color w:val="000000"/>
              </w:rPr>
              <w:t>30</w:t>
            </w:r>
            <w:r w:rsidRPr="009B005C">
              <w:rPr>
                <w:color w:val="000000"/>
              </w:rPr>
              <w:t>)</w:t>
            </w:r>
          </w:p>
        </w:tc>
        <w:tc>
          <w:tcPr>
            <w:tcW w:w="409" w:type="dxa"/>
            <w:tcBorders>
              <w:top w:val="dotted" w:sz="4" w:space="0" w:color="auto"/>
              <w:left w:val="single" w:sz="4" w:space="0" w:color="auto"/>
              <w:bottom w:val="dotted" w:sz="4" w:space="0" w:color="auto"/>
              <w:right w:val="single" w:sz="4" w:space="0" w:color="auto"/>
            </w:tcBorders>
          </w:tcPr>
          <w:p w14:paraId="0E776B07"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65191E9"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2574B1F"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9E9B5EE" w14:textId="2FC6B38B" w:rsidR="00B91017" w:rsidRPr="009B005C" w:rsidRDefault="006C079E" w:rsidP="00415CB0">
            <w:pPr>
              <w:spacing w:line="360" w:lineRule="auto"/>
              <w:jc w:val="both"/>
              <w:rPr>
                <w:color w:val="000000"/>
              </w:rPr>
            </w:pPr>
            <w:r>
              <w:rPr>
                <w:color w:val="000000"/>
              </w:rPr>
              <w:t>Tên sản phẩm</w:t>
            </w:r>
          </w:p>
        </w:tc>
      </w:tr>
      <w:tr w:rsidR="00B91017" w:rsidRPr="00C964C2" w14:paraId="1F865938" w14:textId="77777777" w:rsidTr="00940B37">
        <w:tc>
          <w:tcPr>
            <w:tcW w:w="1597" w:type="dxa"/>
            <w:tcBorders>
              <w:top w:val="dotted" w:sz="4" w:space="0" w:color="auto"/>
              <w:left w:val="single" w:sz="4" w:space="0" w:color="auto"/>
              <w:bottom w:val="dotted" w:sz="4" w:space="0" w:color="auto"/>
              <w:right w:val="single" w:sz="4" w:space="0" w:color="auto"/>
            </w:tcBorders>
          </w:tcPr>
          <w:p w14:paraId="031EEB49" w14:textId="5ACD67FC" w:rsidR="00B91017" w:rsidRPr="009B005C" w:rsidRDefault="006C079E" w:rsidP="00415CB0">
            <w:pPr>
              <w:spacing w:line="360" w:lineRule="auto"/>
              <w:jc w:val="both"/>
              <w:rPr>
                <w:color w:val="000000"/>
              </w:rPr>
            </w:pPr>
            <w:r>
              <w:rPr>
                <w:color w:val="000000"/>
              </w:rPr>
              <w:t>price</w:t>
            </w:r>
          </w:p>
        </w:tc>
        <w:tc>
          <w:tcPr>
            <w:tcW w:w="1440" w:type="dxa"/>
            <w:tcBorders>
              <w:top w:val="dotted" w:sz="4" w:space="0" w:color="auto"/>
              <w:left w:val="single" w:sz="4" w:space="0" w:color="auto"/>
              <w:bottom w:val="dotted" w:sz="4" w:space="0" w:color="auto"/>
              <w:right w:val="single" w:sz="4" w:space="0" w:color="auto"/>
            </w:tcBorders>
          </w:tcPr>
          <w:p w14:paraId="5434FBE0" w14:textId="392F5645" w:rsidR="00B91017" w:rsidRPr="009B005C" w:rsidRDefault="006C079E" w:rsidP="00415CB0">
            <w:pPr>
              <w:spacing w:line="360" w:lineRule="auto"/>
              <w:jc w:val="both"/>
              <w:rPr>
                <w:color w:val="000000"/>
              </w:rPr>
            </w:pPr>
            <w:r>
              <w:rPr>
                <w:color w:val="000000"/>
              </w:rPr>
              <w:t>Int</w:t>
            </w:r>
            <w:r w:rsidR="00B01724">
              <w:rPr>
                <w:color w:val="000000"/>
              </w:rPr>
              <w:t xml:space="preserve"> </w:t>
            </w:r>
            <w:r w:rsidR="00B91017" w:rsidRPr="009B005C">
              <w:rPr>
                <w:color w:val="000000"/>
              </w:rPr>
              <w:t>(</w:t>
            </w:r>
            <w:r>
              <w:rPr>
                <w:color w:val="000000"/>
              </w:rPr>
              <w:t>1</w:t>
            </w:r>
            <w:r w:rsidR="00B91017" w:rsidRPr="009B005C">
              <w:rPr>
                <w:color w:val="000000"/>
              </w:rPr>
              <w:t>0)</w:t>
            </w:r>
          </w:p>
        </w:tc>
        <w:tc>
          <w:tcPr>
            <w:tcW w:w="409" w:type="dxa"/>
            <w:tcBorders>
              <w:top w:val="dotted" w:sz="4" w:space="0" w:color="auto"/>
              <w:left w:val="single" w:sz="4" w:space="0" w:color="auto"/>
              <w:bottom w:val="dotted" w:sz="4" w:space="0" w:color="auto"/>
              <w:right w:val="single" w:sz="4" w:space="0" w:color="auto"/>
            </w:tcBorders>
          </w:tcPr>
          <w:p w14:paraId="0FAFAE9A"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1C9F57A"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BDB379E"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43F16A43" w14:textId="12961178" w:rsidR="00B91017" w:rsidRPr="009B005C" w:rsidRDefault="006C079E" w:rsidP="00415CB0">
            <w:pPr>
              <w:spacing w:line="360" w:lineRule="auto"/>
              <w:jc w:val="both"/>
              <w:rPr>
                <w:color w:val="000000"/>
              </w:rPr>
            </w:pPr>
            <w:r>
              <w:rPr>
                <w:color w:val="000000"/>
              </w:rPr>
              <w:t>Giá sản phẩm</w:t>
            </w:r>
          </w:p>
        </w:tc>
      </w:tr>
      <w:tr w:rsidR="00B91017" w:rsidRPr="00C964C2" w14:paraId="00743AAB" w14:textId="77777777" w:rsidTr="00940B37">
        <w:tc>
          <w:tcPr>
            <w:tcW w:w="1597" w:type="dxa"/>
            <w:tcBorders>
              <w:top w:val="dotted" w:sz="4" w:space="0" w:color="auto"/>
              <w:left w:val="single" w:sz="4" w:space="0" w:color="auto"/>
              <w:bottom w:val="single" w:sz="4" w:space="0" w:color="auto"/>
              <w:right w:val="single" w:sz="4" w:space="0" w:color="auto"/>
            </w:tcBorders>
          </w:tcPr>
          <w:p w14:paraId="00197AC3" w14:textId="595BC422" w:rsidR="00B91017" w:rsidRPr="009B005C" w:rsidRDefault="00B01724" w:rsidP="00415CB0">
            <w:pPr>
              <w:spacing w:line="360" w:lineRule="auto"/>
              <w:jc w:val="both"/>
              <w:rPr>
                <w:color w:val="000000"/>
              </w:rPr>
            </w:pPr>
            <w:r>
              <w:rPr>
                <w:color w:val="000000"/>
              </w:rPr>
              <w:t>discount</w:t>
            </w:r>
          </w:p>
        </w:tc>
        <w:tc>
          <w:tcPr>
            <w:tcW w:w="1440" w:type="dxa"/>
            <w:tcBorders>
              <w:top w:val="dotted" w:sz="4" w:space="0" w:color="auto"/>
              <w:left w:val="single" w:sz="4" w:space="0" w:color="auto"/>
              <w:bottom w:val="single" w:sz="4" w:space="0" w:color="auto"/>
              <w:right w:val="single" w:sz="4" w:space="0" w:color="auto"/>
            </w:tcBorders>
          </w:tcPr>
          <w:p w14:paraId="6C872DE7" w14:textId="3B0673BC" w:rsidR="00B91017" w:rsidRPr="009B005C" w:rsidRDefault="00B01724" w:rsidP="00415CB0">
            <w:pPr>
              <w:spacing w:line="360" w:lineRule="auto"/>
              <w:jc w:val="both"/>
              <w:rPr>
                <w:color w:val="000000"/>
              </w:rPr>
            </w:pPr>
            <w:r>
              <w:rPr>
                <w:color w:val="000000"/>
              </w:rPr>
              <w:t>Int</w:t>
            </w:r>
            <w:r w:rsidR="00B91017" w:rsidRPr="009B005C">
              <w:rPr>
                <w:color w:val="000000"/>
              </w:rPr>
              <w:t xml:space="preserve"> (10)</w:t>
            </w:r>
          </w:p>
        </w:tc>
        <w:tc>
          <w:tcPr>
            <w:tcW w:w="409" w:type="dxa"/>
            <w:tcBorders>
              <w:top w:val="dotted" w:sz="4" w:space="0" w:color="auto"/>
              <w:left w:val="single" w:sz="4" w:space="0" w:color="auto"/>
              <w:bottom w:val="single" w:sz="4" w:space="0" w:color="auto"/>
              <w:right w:val="single" w:sz="4" w:space="0" w:color="auto"/>
            </w:tcBorders>
          </w:tcPr>
          <w:p w14:paraId="18F8F76D"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238BF21"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609271B"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582E3A02" w14:textId="23818275" w:rsidR="00B91017" w:rsidRPr="009B005C" w:rsidRDefault="00B01724" w:rsidP="00415CB0">
            <w:pPr>
              <w:spacing w:line="360" w:lineRule="auto"/>
              <w:jc w:val="both"/>
              <w:rPr>
                <w:color w:val="000000"/>
              </w:rPr>
            </w:pPr>
            <w:r>
              <w:rPr>
                <w:color w:val="000000"/>
              </w:rPr>
              <w:t>Giá khuyến mãi</w:t>
            </w:r>
          </w:p>
        </w:tc>
      </w:tr>
      <w:tr w:rsidR="00B91017" w:rsidRPr="00C964C2" w14:paraId="44F4CF2F" w14:textId="77777777" w:rsidTr="00145643">
        <w:trPr>
          <w:trHeight w:val="552"/>
        </w:trPr>
        <w:tc>
          <w:tcPr>
            <w:tcW w:w="1597" w:type="dxa"/>
            <w:tcBorders>
              <w:top w:val="dotted" w:sz="4" w:space="0" w:color="auto"/>
              <w:left w:val="single" w:sz="4" w:space="0" w:color="auto"/>
              <w:bottom w:val="single" w:sz="4" w:space="0" w:color="auto"/>
              <w:right w:val="single" w:sz="4" w:space="0" w:color="auto"/>
            </w:tcBorders>
          </w:tcPr>
          <w:p w14:paraId="05FB60BB" w14:textId="1E7A0B68" w:rsidR="00B91017" w:rsidRPr="009B005C" w:rsidRDefault="00B01724" w:rsidP="00415CB0">
            <w:pPr>
              <w:spacing w:line="360" w:lineRule="auto"/>
              <w:jc w:val="both"/>
              <w:rPr>
                <w:color w:val="000000"/>
              </w:rPr>
            </w:pPr>
            <w:r>
              <w:rPr>
                <w:color w:val="000000"/>
              </w:rPr>
              <w:t>image</w:t>
            </w:r>
          </w:p>
        </w:tc>
        <w:tc>
          <w:tcPr>
            <w:tcW w:w="1440" w:type="dxa"/>
            <w:tcBorders>
              <w:top w:val="dotted" w:sz="4" w:space="0" w:color="auto"/>
              <w:left w:val="single" w:sz="4" w:space="0" w:color="auto"/>
              <w:bottom w:val="single" w:sz="4" w:space="0" w:color="auto"/>
              <w:right w:val="single" w:sz="4" w:space="0" w:color="auto"/>
            </w:tcBorders>
          </w:tcPr>
          <w:p w14:paraId="17BA98AA" w14:textId="393DDCF5" w:rsidR="00B91017" w:rsidRPr="009B005C" w:rsidRDefault="00B91017" w:rsidP="00415CB0">
            <w:pPr>
              <w:spacing w:line="360" w:lineRule="auto"/>
              <w:jc w:val="both"/>
              <w:rPr>
                <w:color w:val="000000"/>
              </w:rPr>
            </w:pPr>
            <w:r w:rsidRPr="009B005C">
              <w:rPr>
                <w:color w:val="000000"/>
              </w:rPr>
              <w:t>Varchar (</w:t>
            </w:r>
            <w:r w:rsidR="00B01724">
              <w:rPr>
                <w:color w:val="000000"/>
              </w:rPr>
              <w:t>3</w:t>
            </w:r>
            <w:r w:rsidRPr="009B005C">
              <w:rPr>
                <w:color w:val="000000"/>
              </w:rPr>
              <w:t>0)</w:t>
            </w:r>
          </w:p>
        </w:tc>
        <w:tc>
          <w:tcPr>
            <w:tcW w:w="409" w:type="dxa"/>
            <w:tcBorders>
              <w:top w:val="dotted" w:sz="4" w:space="0" w:color="auto"/>
              <w:left w:val="single" w:sz="4" w:space="0" w:color="auto"/>
              <w:bottom w:val="single" w:sz="4" w:space="0" w:color="auto"/>
              <w:right w:val="single" w:sz="4" w:space="0" w:color="auto"/>
            </w:tcBorders>
          </w:tcPr>
          <w:p w14:paraId="6C7F6F9B"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FE97091"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990663B"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63AED380" w14:textId="18AA3EE1" w:rsidR="00B91017" w:rsidRPr="009B005C" w:rsidRDefault="00B01724" w:rsidP="00415CB0">
            <w:pPr>
              <w:spacing w:line="360" w:lineRule="auto"/>
              <w:jc w:val="both"/>
              <w:rPr>
                <w:color w:val="000000"/>
              </w:rPr>
            </w:pPr>
            <w:r>
              <w:rPr>
                <w:color w:val="000000"/>
              </w:rPr>
              <w:t>Hình ảnh sản phẩm</w:t>
            </w:r>
          </w:p>
        </w:tc>
      </w:tr>
      <w:tr w:rsidR="00B91017" w:rsidRPr="00C964C2" w14:paraId="48E62B99" w14:textId="77777777" w:rsidTr="00940B37">
        <w:tc>
          <w:tcPr>
            <w:tcW w:w="1597" w:type="dxa"/>
            <w:tcBorders>
              <w:top w:val="dotted" w:sz="4" w:space="0" w:color="auto"/>
              <w:left w:val="single" w:sz="4" w:space="0" w:color="auto"/>
              <w:bottom w:val="single" w:sz="4" w:space="0" w:color="auto"/>
              <w:right w:val="single" w:sz="4" w:space="0" w:color="auto"/>
            </w:tcBorders>
          </w:tcPr>
          <w:p w14:paraId="7EBD174F" w14:textId="68B10B07" w:rsidR="00B91017" w:rsidRPr="009B005C" w:rsidRDefault="00A011BF" w:rsidP="00415CB0">
            <w:pPr>
              <w:spacing w:line="360" w:lineRule="auto"/>
              <w:jc w:val="both"/>
              <w:rPr>
                <w:color w:val="000000"/>
              </w:rPr>
            </w:pPr>
            <w:r>
              <w:rPr>
                <w:color w:val="000000"/>
              </w:rPr>
              <w:t>status_product_id</w:t>
            </w:r>
          </w:p>
        </w:tc>
        <w:tc>
          <w:tcPr>
            <w:tcW w:w="1440" w:type="dxa"/>
            <w:tcBorders>
              <w:top w:val="dotted" w:sz="4" w:space="0" w:color="auto"/>
              <w:left w:val="single" w:sz="4" w:space="0" w:color="auto"/>
              <w:bottom w:val="single" w:sz="4" w:space="0" w:color="auto"/>
              <w:right w:val="single" w:sz="4" w:space="0" w:color="auto"/>
            </w:tcBorders>
          </w:tcPr>
          <w:p w14:paraId="37343EB7" w14:textId="2D78B63E" w:rsidR="00B91017" w:rsidRPr="009B005C" w:rsidRDefault="00B91017" w:rsidP="00415CB0">
            <w:pPr>
              <w:spacing w:line="360" w:lineRule="auto"/>
              <w:jc w:val="both"/>
              <w:rPr>
                <w:color w:val="000000"/>
              </w:rPr>
            </w:pPr>
            <w:r w:rsidRPr="009B005C">
              <w:rPr>
                <w:color w:val="000000"/>
              </w:rPr>
              <w:t>Varchar (</w:t>
            </w:r>
            <w:r w:rsidR="00095189">
              <w:rPr>
                <w:color w:val="000000"/>
              </w:rPr>
              <w:t>30</w:t>
            </w:r>
            <w:r w:rsidRPr="009B005C">
              <w:rPr>
                <w:color w:val="000000"/>
              </w:rPr>
              <w:t>)</w:t>
            </w:r>
          </w:p>
        </w:tc>
        <w:tc>
          <w:tcPr>
            <w:tcW w:w="409" w:type="dxa"/>
            <w:tcBorders>
              <w:top w:val="dotted" w:sz="4" w:space="0" w:color="auto"/>
              <w:left w:val="single" w:sz="4" w:space="0" w:color="auto"/>
              <w:bottom w:val="single" w:sz="4" w:space="0" w:color="auto"/>
              <w:right w:val="single" w:sz="4" w:space="0" w:color="auto"/>
            </w:tcBorders>
          </w:tcPr>
          <w:p w14:paraId="6A56C69F"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1E0EC14B"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371A1391"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7E6D79CA" w14:textId="2F8E9001" w:rsidR="00B91017" w:rsidRPr="009B005C" w:rsidRDefault="00145643" w:rsidP="00415CB0">
            <w:pPr>
              <w:spacing w:line="360" w:lineRule="auto"/>
              <w:jc w:val="both"/>
              <w:rPr>
                <w:color w:val="000000"/>
              </w:rPr>
            </w:pPr>
            <w:r>
              <w:rPr>
                <w:color w:val="000000"/>
              </w:rPr>
              <w:t>Trạng thái của sản phẩm</w:t>
            </w:r>
          </w:p>
        </w:tc>
      </w:tr>
      <w:tr w:rsidR="00B91017" w:rsidRPr="00C964C2" w14:paraId="08BCED3F" w14:textId="77777777" w:rsidTr="00940B37">
        <w:tc>
          <w:tcPr>
            <w:tcW w:w="1597" w:type="dxa"/>
            <w:tcBorders>
              <w:top w:val="dotted" w:sz="4" w:space="0" w:color="auto"/>
              <w:left w:val="single" w:sz="4" w:space="0" w:color="auto"/>
              <w:bottom w:val="single" w:sz="4" w:space="0" w:color="auto"/>
              <w:right w:val="single" w:sz="4" w:space="0" w:color="auto"/>
            </w:tcBorders>
          </w:tcPr>
          <w:p w14:paraId="4123781B" w14:textId="68DFCEA6" w:rsidR="00B91017" w:rsidRPr="009B005C" w:rsidRDefault="00095189" w:rsidP="00415CB0">
            <w:pPr>
              <w:spacing w:line="360" w:lineRule="auto"/>
              <w:jc w:val="both"/>
              <w:rPr>
                <w:color w:val="000000"/>
                <w:sz w:val="26"/>
                <w:szCs w:val="26"/>
              </w:rPr>
            </w:pPr>
            <w:r>
              <w:rPr>
                <w:color w:val="000000"/>
                <w:sz w:val="26"/>
                <w:szCs w:val="26"/>
              </w:rPr>
              <w:t>content</w:t>
            </w:r>
          </w:p>
        </w:tc>
        <w:tc>
          <w:tcPr>
            <w:tcW w:w="1440" w:type="dxa"/>
            <w:tcBorders>
              <w:top w:val="dotted" w:sz="4" w:space="0" w:color="auto"/>
              <w:left w:val="single" w:sz="4" w:space="0" w:color="auto"/>
              <w:bottom w:val="single" w:sz="4" w:space="0" w:color="auto"/>
              <w:right w:val="single" w:sz="4" w:space="0" w:color="auto"/>
            </w:tcBorders>
          </w:tcPr>
          <w:p w14:paraId="08C37064" w14:textId="2201A70A" w:rsidR="00B91017" w:rsidRPr="009B005C" w:rsidRDefault="00095189" w:rsidP="00415CB0">
            <w:pPr>
              <w:spacing w:line="360" w:lineRule="auto"/>
              <w:jc w:val="both"/>
              <w:rPr>
                <w:color w:val="000000"/>
                <w:sz w:val="26"/>
                <w:szCs w:val="26"/>
              </w:rPr>
            </w:pPr>
            <w:r>
              <w:rPr>
                <w:color w:val="000000"/>
                <w:sz w:val="26"/>
                <w:szCs w:val="26"/>
              </w:rPr>
              <w:t>Text</w:t>
            </w:r>
          </w:p>
        </w:tc>
        <w:tc>
          <w:tcPr>
            <w:tcW w:w="409" w:type="dxa"/>
            <w:tcBorders>
              <w:top w:val="dotted" w:sz="4" w:space="0" w:color="auto"/>
              <w:left w:val="single" w:sz="4" w:space="0" w:color="auto"/>
              <w:bottom w:val="single" w:sz="4" w:space="0" w:color="auto"/>
              <w:right w:val="single" w:sz="4" w:space="0" w:color="auto"/>
            </w:tcBorders>
          </w:tcPr>
          <w:p w14:paraId="4CBB51DE"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9408B90"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C36EBF4" w14:textId="77777777" w:rsidR="00B91017" w:rsidRPr="009B005C" w:rsidRDefault="00B91017"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7206C4E8" w14:textId="02C385EE" w:rsidR="00B91017" w:rsidRPr="009B005C" w:rsidRDefault="00095189" w:rsidP="00415CB0">
            <w:pPr>
              <w:spacing w:line="360" w:lineRule="auto"/>
              <w:jc w:val="both"/>
              <w:rPr>
                <w:color w:val="000000"/>
                <w:sz w:val="26"/>
                <w:szCs w:val="26"/>
              </w:rPr>
            </w:pPr>
            <w:r>
              <w:rPr>
                <w:color w:val="000000"/>
                <w:sz w:val="26"/>
                <w:szCs w:val="26"/>
              </w:rPr>
              <w:t>Giới thiệu thông tin sản phẩm</w:t>
            </w:r>
          </w:p>
        </w:tc>
      </w:tr>
      <w:tr w:rsidR="00B91017" w:rsidRPr="00C964C2" w14:paraId="3D012F7C" w14:textId="77777777" w:rsidTr="00940B37">
        <w:tc>
          <w:tcPr>
            <w:tcW w:w="1597" w:type="dxa"/>
            <w:tcBorders>
              <w:top w:val="dotted" w:sz="4" w:space="0" w:color="auto"/>
              <w:left w:val="single" w:sz="4" w:space="0" w:color="auto"/>
              <w:bottom w:val="single" w:sz="4" w:space="0" w:color="auto"/>
              <w:right w:val="single" w:sz="4" w:space="0" w:color="auto"/>
            </w:tcBorders>
          </w:tcPr>
          <w:p w14:paraId="4A48B1A8" w14:textId="77777777" w:rsidR="00B91017" w:rsidRPr="009B005C" w:rsidRDefault="00B91017" w:rsidP="00415CB0">
            <w:pPr>
              <w:spacing w:line="360" w:lineRule="auto"/>
              <w:jc w:val="both"/>
              <w:rPr>
                <w:color w:val="000000"/>
                <w:sz w:val="26"/>
                <w:szCs w:val="26"/>
              </w:rPr>
            </w:pPr>
            <w:r w:rsidRPr="009B005C">
              <w:rPr>
                <w:color w:val="000000"/>
                <w:sz w:val="26"/>
                <w:szCs w:val="26"/>
              </w:rPr>
              <w:t>create_at</w:t>
            </w:r>
          </w:p>
        </w:tc>
        <w:tc>
          <w:tcPr>
            <w:tcW w:w="1440" w:type="dxa"/>
            <w:tcBorders>
              <w:top w:val="dotted" w:sz="4" w:space="0" w:color="auto"/>
              <w:left w:val="single" w:sz="4" w:space="0" w:color="auto"/>
              <w:bottom w:val="single" w:sz="4" w:space="0" w:color="auto"/>
              <w:right w:val="single" w:sz="4" w:space="0" w:color="auto"/>
            </w:tcBorders>
          </w:tcPr>
          <w:p w14:paraId="61D45FDB" w14:textId="77777777" w:rsidR="00B91017" w:rsidRPr="009B005C" w:rsidRDefault="00B91017"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single" w:sz="4" w:space="0" w:color="auto"/>
              <w:right w:val="single" w:sz="4" w:space="0" w:color="auto"/>
            </w:tcBorders>
          </w:tcPr>
          <w:p w14:paraId="2B6E4EFE"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1D93878"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5583766" w14:textId="77777777" w:rsidR="00B91017" w:rsidRPr="009B005C" w:rsidRDefault="00B91017"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4521BCB" w14:textId="77777777" w:rsidR="00B91017" w:rsidRPr="009B005C" w:rsidRDefault="00B91017" w:rsidP="00415CB0">
            <w:pPr>
              <w:spacing w:line="360" w:lineRule="auto"/>
              <w:jc w:val="both"/>
              <w:rPr>
                <w:color w:val="000000"/>
                <w:sz w:val="26"/>
                <w:szCs w:val="26"/>
              </w:rPr>
            </w:pPr>
            <w:r w:rsidRPr="009B005C">
              <w:rPr>
                <w:color w:val="000000"/>
                <w:sz w:val="26"/>
                <w:szCs w:val="26"/>
              </w:rPr>
              <w:t>Ngày thêm</w:t>
            </w:r>
          </w:p>
        </w:tc>
      </w:tr>
      <w:tr w:rsidR="00B91017" w:rsidRPr="00C964C2" w14:paraId="35EF6133" w14:textId="77777777" w:rsidTr="00940B37">
        <w:tc>
          <w:tcPr>
            <w:tcW w:w="1597" w:type="dxa"/>
            <w:tcBorders>
              <w:top w:val="dotted" w:sz="4" w:space="0" w:color="auto"/>
              <w:left w:val="single" w:sz="4" w:space="0" w:color="auto"/>
              <w:bottom w:val="dotted" w:sz="4" w:space="0" w:color="auto"/>
              <w:right w:val="single" w:sz="4" w:space="0" w:color="auto"/>
            </w:tcBorders>
          </w:tcPr>
          <w:p w14:paraId="718781BC" w14:textId="77777777" w:rsidR="00B91017" w:rsidRPr="009B005C" w:rsidRDefault="00B91017" w:rsidP="00415CB0">
            <w:pPr>
              <w:spacing w:line="360" w:lineRule="auto"/>
              <w:jc w:val="both"/>
              <w:rPr>
                <w:color w:val="000000"/>
                <w:sz w:val="26"/>
                <w:szCs w:val="26"/>
              </w:rPr>
            </w:pPr>
            <w:r w:rsidRPr="009B005C">
              <w:rPr>
                <w:color w:val="000000"/>
                <w:sz w:val="26"/>
                <w:szCs w:val="26"/>
              </w:rPr>
              <w:lastRenderedPageBreak/>
              <w:t>update_at</w:t>
            </w:r>
          </w:p>
        </w:tc>
        <w:tc>
          <w:tcPr>
            <w:tcW w:w="1440" w:type="dxa"/>
            <w:tcBorders>
              <w:top w:val="dotted" w:sz="4" w:space="0" w:color="auto"/>
              <w:left w:val="single" w:sz="4" w:space="0" w:color="auto"/>
              <w:bottom w:val="dotted" w:sz="4" w:space="0" w:color="auto"/>
              <w:right w:val="single" w:sz="4" w:space="0" w:color="auto"/>
            </w:tcBorders>
          </w:tcPr>
          <w:p w14:paraId="7688F364" w14:textId="77777777" w:rsidR="00B91017" w:rsidRPr="009B005C" w:rsidRDefault="00B91017"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dotted" w:sz="4" w:space="0" w:color="auto"/>
              <w:right w:val="single" w:sz="4" w:space="0" w:color="auto"/>
            </w:tcBorders>
          </w:tcPr>
          <w:p w14:paraId="7EEE4B52"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16CC7CB5"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3DD8DF3B" w14:textId="77777777" w:rsidR="00B91017" w:rsidRPr="009B005C" w:rsidRDefault="00B91017"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43F8AC1B" w14:textId="77777777" w:rsidR="00B91017" w:rsidRPr="009B005C" w:rsidRDefault="00B91017" w:rsidP="00415CB0">
            <w:pPr>
              <w:spacing w:line="360" w:lineRule="auto"/>
              <w:jc w:val="both"/>
              <w:rPr>
                <w:color w:val="000000"/>
                <w:sz w:val="26"/>
                <w:szCs w:val="26"/>
              </w:rPr>
            </w:pPr>
            <w:r w:rsidRPr="009B005C">
              <w:rPr>
                <w:color w:val="000000"/>
                <w:sz w:val="26"/>
                <w:szCs w:val="26"/>
              </w:rPr>
              <w:t>Ngày cập nhật</w:t>
            </w:r>
          </w:p>
        </w:tc>
      </w:tr>
    </w:tbl>
    <w:p w14:paraId="659C1B74" w14:textId="674729E9" w:rsidR="00B91017" w:rsidRDefault="00B91017" w:rsidP="00B91017">
      <w:pPr>
        <w:pStyle w:val="BodyText"/>
        <w:ind w:firstLine="0"/>
      </w:pPr>
    </w:p>
    <w:p w14:paraId="5B81E138" w14:textId="55AFCBD5" w:rsidR="00024620" w:rsidRDefault="00024620" w:rsidP="00024620">
      <w:pPr>
        <w:pStyle w:val="Demuc"/>
      </w:pPr>
      <w:r>
        <w:t>Loại thực thể STATUS_PRODUCT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77"/>
        <w:gridCol w:w="1170"/>
        <w:gridCol w:w="499"/>
        <w:gridCol w:w="446"/>
        <w:gridCol w:w="446"/>
        <w:gridCol w:w="4734"/>
      </w:tblGrid>
      <w:tr w:rsidR="00024620" w:rsidRPr="00C964C2" w14:paraId="373527CB"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0AA1004" w14:textId="77777777" w:rsidR="00024620" w:rsidRPr="00343BEB" w:rsidRDefault="00024620" w:rsidP="00415CB0">
            <w:pPr>
              <w:pStyle w:val="Table120"/>
              <w:rPr>
                <w:szCs w:val="24"/>
              </w:rPr>
            </w:pPr>
            <w:r w:rsidRPr="00343BEB">
              <w:rPr>
                <w:b/>
                <w:szCs w:val="24"/>
              </w:rPr>
              <w:t xml:space="preserve">Mô tả: </w:t>
            </w:r>
            <w:r w:rsidRPr="00343BEB">
              <w:rPr>
                <w:szCs w:val="24"/>
              </w:rPr>
              <w:t xml:space="preserve">Loại thực thể </w:t>
            </w:r>
            <w:r>
              <w:t>STATUS_ORDER</w:t>
            </w:r>
            <w:r w:rsidRPr="00343BEB">
              <w:rPr>
                <w:szCs w:val="24"/>
              </w:rPr>
              <w:t xml:space="preserve"> gồm những </w:t>
            </w:r>
            <w:r>
              <w:rPr>
                <w:szCs w:val="24"/>
              </w:rPr>
              <w:t>trạng thái của đơn hàng</w:t>
            </w:r>
          </w:p>
        </w:tc>
      </w:tr>
      <w:tr w:rsidR="00024620" w:rsidRPr="00505024" w14:paraId="5E19F0C7" w14:textId="77777777" w:rsidTr="00DB2D5F">
        <w:trPr>
          <w:tblHeader/>
        </w:trPr>
        <w:tc>
          <w:tcPr>
            <w:tcW w:w="1777" w:type="dxa"/>
            <w:tcBorders>
              <w:top w:val="single" w:sz="4" w:space="0" w:color="auto"/>
              <w:left w:val="single" w:sz="4" w:space="0" w:color="auto"/>
              <w:bottom w:val="dotted" w:sz="4" w:space="0" w:color="auto"/>
              <w:right w:val="single" w:sz="4" w:space="0" w:color="auto"/>
            </w:tcBorders>
            <w:shd w:val="pct12" w:color="auto" w:fill="FFFFFF"/>
          </w:tcPr>
          <w:p w14:paraId="0D447562" w14:textId="77777777" w:rsidR="00024620" w:rsidRPr="00343BEB" w:rsidRDefault="00024620" w:rsidP="00415CB0">
            <w:pPr>
              <w:pStyle w:val="Table120"/>
              <w:rPr>
                <w:b/>
                <w:szCs w:val="24"/>
              </w:rPr>
            </w:pPr>
            <w:r w:rsidRPr="00343BEB">
              <w:rPr>
                <w:b/>
                <w:szCs w:val="24"/>
              </w:rPr>
              <w:t>Thuộc tính</w:t>
            </w:r>
          </w:p>
        </w:tc>
        <w:tc>
          <w:tcPr>
            <w:tcW w:w="1170" w:type="dxa"/>
            <w:tcBorders>
              <w:top w:val="single" w:sz="4" w:space="0" w:color="auto"/>
              <w:left w:val="single" w:sz="4" w:space="0" w:color="auto"/>
              <w:bottom w:val="dotted" w:sz="4" w:space="0" w:color="auto"/>
              <w:right w:val="single" w:sz="4" w:space="0" w:color="auto"/>
            </w:tcBorders>
            <w:shd w:val="pct12" w:color="auto" w:fill="FFFFFF"/>
          </w:tcPr>
          <w:p w14:paraId="1657F3E4" w14:textId="77777777" w:rsidR="00024620" w:rsidRPr="00343BEB" w:rsidRDefault="00024620" w:rsidP="00415CB0">
            <w:pPr>
              <w:pStyle w:val="Table120"/>
              <w:rPr>
                <w:b/>
                <w:szCs w:val="24"/>
              </w:rPr>
            </w:pPr>
            <w:r w:rsidRPr="00343BEB">
              <w:rPr>
                <w:b/>
                <w:szCs w:val="24"/>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473429A6" w14:textId="77777777" w:rsidR="00024620" w:rsidRPr="00343BEB" w:rsidRDefault="00024620" w:rsidP="00415CB0">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72EAB82" w14:textId="77777777" w:rsidR="00024620" w:rsidRPr="00343BEB" w:rsidRDefault="00024620" w:rsidP="00415CB0">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4766AC7" w14:textId="77777777" w:rsidR="00024620" w:rsidRPr="00343BEB" w:rsidRDefault="00024620" w:rsidP="00415CB0">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DEB11E3" w14:textId="77777777" w:rsidR="00024620" w:rsidRPr="00343BEB" w:rsidRDefault="00024620" w:rsidP="00415CB0">
            <w:pPr>
              <w:pStyle w:val="Table120"/>
              <w:rPr>
                <w:b/>
                <w:szCs w:val="24"/>
              </w:rPr>
            </w:pPr>
            <w:r w:rsidRPr="00343BEB">
              <w:rPr>
                <w:b/>
                <w:szCs w:val="24"/>
              </w:rPr>
              <w:t>Diễn giải</w:t>
            </w:r>
          </w:p>
        </w:tc>
      </w:tr>
      <w:tr w:rsidR="00024620" w:rsidRPr="00C964C2" w14:paraId="632977EA" w14:textId="77777777" w:rsidTr="00DB2D5F">
        <w:trPr>
          <w:trHeight w:val="777"/>
        </w:trPr>
        <w:tc>
          <w:tcPr>
            <w:tcW w:w="1777" w:type="dxa"/>
            <w:tcBorders>
              <w:top w:val="nil"/>
              <w:left w:val="single" w:sz="4" w:space="0" w:color="auto"/>
              <w:bottom w:val="dotted" w:sz="4" w:space="0" w:color="auto"/>
              <w:right w:val="single" w:sz="4" w:space="0" w:color="auto"/>
            </w:tcBorders>
          </w:tcPr>
          <w:p w14:paraId="2436EECB" w14:textId="406B34B3" w:rsidR="00024620" w:rsidRPr="00343BEB" w:rsidRDefault="008B42CD" w:rsidP="00415CB0">
            <w:pPr>
              <w:spacing w:line="360" w:lineRule="auto"/>
              <w:jc w:val="both"/>
              <w:rPr>
                <w:color w:val="000000"/>
              </w:rPr>
            </w:pPr>
            <w:r>
              <w:rPr>
                <w:color w:val="000000"/>
              </w:rPr>
              <w:t>s</w:t>
            </w:r>
            <w:r w:rsidR="00024620">
              <w:rPr>
                <w:color w:val="000000"/>
              </w:rPr>
              <w:t>tatus_</w:t>
            </w:r>
            <w:r w:rsidR="00F84891">
              <w:rPr>
                <w:color w:val="000000"/>
              </w:rPr>
              <w:t>product</w:t>
            </w:r>
            <w:r w:rsidR="00024620">
              <w:rPr>
                <w:color w:val="000000"/>
              </w:rPr>
              <w:t>_id</w:t>
            </w:r>
          </w:p>
        </w:tc>
        <w:tc>
          <w:tcPr>
            <w:tcW w:w="1170" w:type="dxa"/>
            <w:tcBorders>
              <w:top w:val="nil"/>
              <w:left w:val="single" w:sz="4" w:space="0" w:color="auto"/>
              <w:bottom w:val="dotted" w:sz="4" w:space="0" w:color="auto"/>
              <w:right w:val="single" w:sz="4" w:space="0" w:color="auto"/>
            </w:tcBorders>
          </w:tcPr>
          <w:p w14:paraId="6A7395D2" w14:textId="77777777" w:rsidR="00024620" w:rsidRPr="00343BEB" w:rsidRDefault="00024620" w:rsidP="00415CB0">
            <w:pPr>
              <w:spacing w:line="360" w:lineRule="auto"/>
              <w:jc w:val="both"/>
              <w:rPr>
                <w:color w:val="000000"/>
              </w:rPr>
            </w:pPr>
            <w:r w:rsidRPr="00343BEB">
              <w:rPr>
                <w:color w:val="000000"/>
              </w:rPr>
              <w:t>Varchar (30)</w:t>
            </w:r>
          </w:p>
        </w:tc>
        <w:tc>
          <w:tcPr>
            <w:tcW w:w="499" w:type="dxa"/>
            <w:tcBorders>
              <w:top w:val="nil"/>
              <w:left w:val="single" w:sz="4" w:space="0" w:color="auto"/>
              <w:bottom w:val="dotted" w:sz="4" w:space="0" w:color="auto"/>
              <w:right w:val="single" w:sz="4" w:space="0" w:color="auto"/>
            </w:tcBorders>
          </w:tcPr>
          <w:p w14:paraId="6F477C57" w14:textId="77777777" w:rsidR="00024620" w:rsidRPr="00343BEB" w:rsidRDefault="00024620"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247A1AC1" w14:textId="77777777" w:rsidR="00024620" w:rsidRPr="00343BEB" w:rsidRDefault="00024620"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7B612F68" w14:textId="77777777" w:rsidR="00024620" w:rsidRPr="00343BEB" w:rsidRDefault="00024620" w:rsidP="00415CB0">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5A64AC0E" w14:textId="77777777" w:rsidR="00024620" w:rsidRPr="00343BEB" w:rsidRDefault="00024620" w:rsidP="00415CB0">
            <w:pPr>
              <w:spacing w:line="360" w:lineRule="auto"/>
              <w:jc w:val="both"/>
              <w:rPr>
                <w:color w:val="000000"/>
              </w:rPr>
            </w:pPr>
            <w:r>
              <w:rPr>
                <w:color w:val="000000"/>
              </w:rPr>
              <w:t>Mã trạng thái</w:t>
            </w:r>
          </w:p>
        </w:tc>
      </w:tr>
      <w:tr w:rsidR="00024620" w:rsidRPr="00C964C2" w14:paraId="606A789E" w14:textId="77777777" w:rsidTr="00DB2D5F">
        <w:tc>
          <w:tcPr>
            <w:tcW w:w="1777" w:type="dxa"/>
            <w:tcBorders>
              <w:top w:val="dotted" w:sz="4" w:space="0" w:color="auto"/>
              <w:left w:val="single" w:sz="4" w:space="0" w:color="auto"/>
              <w:bottom w:val="dotted" w:sz="4" w:space="0" w:color="auto"/>
              <w:right w:val="single" w:sz="4" w:space="0" w:color="auto"/>
            </w:tcBorders>
          </w:tcPr>
          <w:p w14:paraId="48EA3C40" w14:textId="77777777" w:rsidR="00024620" w:rsidRPr="00343BEB" w:rsidRDefault="00024620" w:rsidP="00415CB0">
            <w:pPr>
              <w:spacing w:line="360" w:lineRule="auto"/>
              <w:jc w:val="both"/>
              <w:rPr>
                <w:color w:val="000000"/>
              </w:rPr>
            </w:pPr>
            <w:r>
              <w:rPr>
                <w:color w:val="000000"/>
              </w:rPr>
              <w:t>name</w:t>
            </w:r>
          </w:p>
        </w:tc>
        <w:tc>
          <w:tcPr>
            <w:tcW w:w="1170" w:type="dxa"/>
            <w:tcBorders>
              <w:top w:val="dotted" w:sz="4" w:space="0" w:color="auto"/>
              <w:left w:val="single" w:sz="4" w:space="0" w:color="auto"/>
              <w:bottom w:val="dotted" w:sz="4" w:space="0" w:color="auto"/>
              <w:right w:val="single" w:sz="4" w:space="0" w:color="auto"/>
            </w:tcBorders>
          </w:tcPr>
          <w:p w14:paraId="5D1640D6" w14:textId="77777777" w:rsidR="00024620" w:rsidRPr="00343BEB" w:rsidRDefault="00024620" w:rsidP="00415CB0">
            <w:pPr>
              <w:spacing w:line="360" w:lineRule="auto"/>
              <w:jc w:val="both"/>
              <w:rPr>
                <w:color w:val="000000"/>
              </w:rPr>
            </w:pPr>
            <w:r w:rsidRPr="00343BEB">
              <w:rPr>
                <w:color w:val="000000"/>
              </w:rPr>
              <w:t>Varchar (30)</w:t>
            </w:r>
          </w:p>
        </w:tc>
        <w:tc>
          <w:tcPr>
            <w:tcW w:w="499" w:type="dxa"/>
            <w:tcBorders>
              <w:top w:val="dotted" w:sz="4" w:space="0" w:color="auto"/>
              <w:left w:val="single" w:sz="4" w:space="0" w:color="auto"/>
              <w:bottom w:val="dotted" w:sz="4" w:space="0" w:color="auto"/>
              <w:right w:val="single" w:sz="4" w:space="0" w:color="auto"/>
            </w:tcBorders>
          </w:tcPr>
          <w:p w14:paraId="39C22690" w14:textId="77777777" w:rsidR="00024620" w:rsidRPr="00343BEB" w:rsidRDefault="00024620"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84E2D77" w14:textId="77777777" w:rsidR="00024620" w:rsidRPr="00343BEB" w:rsidRDefault="00024620"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A330F31" w14:textId="77777777" w:rsidR="00024620" w:rsidRPr="00343BEB" w:rsidRDefault="00024620" w:rsidP="00415CB0">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33DA7FED" w14:textId="77777777" w:rsidR="00024620" w:rsidRPr="00343BEB" w:rsidRDefault="00024620" w:rsidP="00415CB0">
            <w:pPr>
              <w:spacing w:line="360" w:lineRule="auto"/>
              <w:jc w:val="both"/>
              <w:rPr>
                <w:color w:val="000000"/>
              </w:rPr>
            </w:pPr>
            <w:r>
              <w:rPr>
                <w:color w:val="000000"/>
              </w:rPr>
              <w:t>Tên trạng thái</w:t>
            </w:r>
          </w:p>
        </w:tc>
      </w:tr>
    </w:tbl>
    <w:p w14:paraId="301FAF67" w14:textId="11F8C8A5" w:rsidR="00024620" w:rsidRDefault="00024620" w:rsidP="00B91017">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687"/>
        <w:gridCol w:w="1440"/>
        <w:gridCol w:w="450"/>
        <w:gridCol w:w="450"/>
        <w:gridCol w:w="450"/>
        <w:gridCol w:w="4595"/>
      </w:tblGrid>
      <w:tr w:rsidR="000979B8" w:rsidRPr="00343BEB" w14:paraId="68D888AC"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29BAA14" w14:textId="6EA860A5" w:rsidR="000979B8" w:rsidRPr="00343BEB" w:rsidRDefault="000979B8" w:rsidP="00415CB0">
            <w:pPr>
              <w:pStyle w:val="Table120"/>
              <w:rPr>
                <w:szCs w:val="24"/>
              </w:rPr>
            </w:pPr>
            <w:r w:rsidRPr="00343BEB">
              <w:rPr>
                <w:b/>
                <w:szCs w:val="24"/>
              </w:rPr>
              <w:t xml:space="preserve">Mô tả: </w:t>
            </w:r>
            <w:r w:rsidRPr="00343BEB">
              <w:rPr>
                <w:szCs w:val="24"/>
              </w:rPr>
              <w:t xml:space="preserve">Loại thực thể </w:t>
            </w:r>
            <w:r>
              <w:rPr>
                <w:szCs w:val="24"/>
              </w:rPr>
              <w:t xml:space="preserve">CATEGORY </w:t>
            </w:r>
            <w:r w:rsidRPr="00343BEB">
              <w:rPr>
                <w:szCs w:val="24"/>
              </w:rPr>
              <w:t xml:space="preserve">gồm những </w:t>
            </w:r>
            <w:r>
              <w:rPr>
                <w:szCs w:val="24"/>
              </w:rPr>
              <w:t xml:space="preserve">thông tin </w:t>
            </w:r>
            <w:r w:rsidR="00E077C5">
              <w:rPr>
                <w:szCs w:val="24"/>
              </w:rPr>
              <w:t>loại sản phẩm</w:t>
            </w:r>
            <w:r w:rsidR="00B829C8">
              <w:rPr>
                <w:szCs w:val="24"/>
              </w:rPr>
              <w:t>..</w:t>
            </w:r>
          </w:p>
        </w:tc>
      </w:tr>
      <w:tr w:rsidR="000979B8" w:rsidRPr="00343BEB" w14:paraId="0B02108A" w14:textId="77777777" w:rsidTr="00415CB0">
        <w:trPr>
          <w:tblHeader/>
        </w:trPr>
        <w:tc>
          <w:tcPr>
            <w:tcW w:w="1687" w:type="dxa"/>
            <w:tcBorders>
              <w:top w:val="single" w:sz="4" w:space="0" w:color="auto"/>
              <w:left w:val="single" w:sz="4" w:space="0" w:color="auto"/>
              <w:bottom w:val="dotted" w:sz="4" w:space="0" w:color="auto"/>
              <w:right w:val="single" w:sz="4" w:space="0" w:color="auto"/>
            </w:tcBorders>
            <w:shd w:val="pct12" w:color="auto" w:fill="FFFFFF"/>
          </w:tcPr>
          <w:p w14:paraId="56000C4B" w14:textId="77777777" w:rsidR="000979B8" w:rsidRPr="00343BEB" w:rsidRDefault="000979B8" w:rsidP="00415CB0">
            <w:pPr>
              <w:pStyle w:val="Table120"/>
              <w:rPr>
                <w:b/>
                <w:szCs w:val="24"/>
              </w:rPr>
            </w:pPr>
            <w:r w:rsidRPr="00343BEB">
              <w:rPr>
                <w:b/>
                <w:szCs w:val="24"/>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5AE482F8" w14:textId="77777777" w:rsidR="000979B8" w:rsidRPr="00343BEB" w:rsidRDefault="000979B8" w:rsidP="00415CB0">
            <w:pPr>
              <w:pStyle w:val="Table120"/>
              <w:rPr>
                <w:b/>
                <w:szCs w:val="24"/>
              </w:rPr>
            </w:pPr>
            <w:r w:rsidRPr="00343BEB">
              <w:rPr>
                <w:b/>
                <w:szCs w:val="24"/>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B814940" w14:textId="77777777" w:rsidR="000979B8" w:rsidRPr="00343BEB" w:rsidRDefault="000979B8" w:rsidP="00415CB0">
            <w:pPr>
              <w:pStyle w:val="Table120"/>
              <w:rPr>
                <w:b/>
                <w:szCs w:val="24"/>
              </w:rPr>
            </w:pPr>
            <w:r w:rsidRPr="00343BEB">
              <w:rPr>
                <w:b/>
                <w:szCs w:val="24"/>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9E3D7F7" w14:textId="77777777" w:rsidR="000979B8" w:rsidRPr="00343BEB" w:rsidRDefault="000979B8" w:rsidP="00415CB0">
            <w:pPr>
              <w:pStyle w:val="Table120"/>
              <w:rPr>
                <w:b/>
                <w:szCs w:val="24"/>
              </w:rPr>
            </w:pPr>
            <w:r w:rsidRPr="00343BEB">
              <w:rPr>
                <w:b/>
                <w:szCs w:val="24"/>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4E11604" w14:textId="77777777" w:rsidR="000979B8" w:rsidRPr="00343BEB" w:rsidRDefault="000979B8" w:rsidP="00415CB0">
            <w:pPr>
              <w:pStyle w:val="Table120"/>
              <w:rPr>
                <w:b/>
                <w:szCs w:val="24"/>
              </w:rPr>
            </w:pPr>
            <w:r w:rsidRPr="00343BEB">
              <w:rPr>
                <w:b/>
                <w:szCs w:val="24"/>
              </w:rPr>
              <w:t>M</w:t>
            </w:r>
          </w:p>
        </w:tc>
        <w:tc>
          <w:tcPr>
            <w:tcW w:w="4595" w:type="dxa"/>
            <w:tcBorders>
              <w:top w:val="single" w:sz="4" w:space="0" w:color="auto"/>
              <w:left w:val="single" w:sz="4" w:space="0" w:color="auto"/>
              <w:bottom w:val="dotted" w:sz="4" w:space="0" w:color="auto"/>
              <w:right w:val="single" w:sz="4" w:space="0" w:color="auto"/>
            </w:tcBorders>
            <w:shd w:val="pct12" w:color="auto" w:fill="FFFFFF"/>
          </w:tcPr>
          <w:p w14:paraId="3A1677E3" w14:textId="77777777" w:rsidR="000979B8" w:rsidRPr="00343BEB" w:rsidRDefault="000979B8" w:rsidP="00415CB0">
            <w:pPr>
              <w:pStyle w:val="Table120"/>
              <w:rPr>
                <w:b/>
                <w:szCs w:val="24"/>
              </w:rPr>
            </w:pPr>
            <w:r w:rsidRPr="00343BEB">
              <w:rPr>
                <w:b/>
                <w:szCs w:val="24"/>
              </w:rPr>
              <w:t>Diễn giải</w:t>
            </w:r>
          </w:p>
        </w:tc>
      </w:tr>
      <w:tr w:rsidR="000979B8" w:rsidRPr="00343BEB" w14:paraId="3DC14ACE" w14:textId="77777777" w:rsidTr="00415CB0">
        <w:tc>
          <w:tcPr>
            <w:tcW w:w="1687" w:type="dxa"/>
            <w:tcBorders>
              <w:top w:val="nil"/>
              <w:left w:val="single" w:sz="4" w:space="0" w:color="auto"/>
              <w:bottom w:val="dotted" w:sz="4" w:space="0" w:color="auto"/>
              <w:right w:val="single" w:sz="4" w:space="0" w:color="auto"/>
            </w:tcBorders>
          </w:tcPr>
          <w:p w14:paraId="69414623" w14:textId="46C62D5A" w:rsidR="000979B8" w:rsidRPr="00343BEB" w:rsidRDefault="004C35E6" w:rsidP="00415CB0">
            <w:pPr>
              <w:spacing w:line="360" w:lineRule="auto"/>
              <w:jc w:val="both"/>
              <w:rPr>
                <w:color w:val="000000"/>
              </w:rPr>
            </w:pPr>
            <w:r>
              <w:rPr>
                <w:color w:val="000000"/>
              </w:rPr>
              <w:t>category_id</w:t>
            </w:r>
          </w:p>
        </w:tc>
        <w:tc>
          <w:tcPr>
            <w:tcW w:w="1440" w:type="dxa"/>
            <w:tcBorders>
              <w:top w:val="nil"/>
              <w:left w:val="single" w:sz="4" w:space="0" w:color="auto"/>
              <w:bottom w:val="dotted" w:sz="4" w:space="0" w:color="auto"/>
              <w:right w:val="single" w:sz="4" w:space="0" w:color="auto"/>
            </w:tcBorders>
          </w:tcPr>
          <w:p w14:paraId="082C9BEA" w14:textId="77777777" w:rsidR="000979B8" w:rsidRPr="00343BEB" w:rsidRDefault="000979B8" w:rsidP="00415CB0">
            <w:pPr>
              <w:spacing w:line="360" w:lineRule="auto"/>
              <w:jc w:val="both"/>
              <w:rPr>
                <w:color w:val="000000"/>
              </w:rPr>
            </w:pPr>
            <w:r w:rsidRPr="00343BEB">
              <w:rPr>
                <w:color w:val="000000"/>
              </w:rPr>
              <w:t>Varchar (30)</w:t>
            </w:r>
          </w:p>
        </w:tc>
        <w:tc>
          <w:tcPr>
            <w:tcW w:w="450" w:type="dxa"/>
            <w:tcBorders>
              <w:top w:val="nil"/>
              <w:left w:val="single" w:sz="4" w:space="0" w:color="auto"/>
              <w:bottom w:val="dotted" w:sz="4" w:space="0" w:color="auto"/>
              <w:right w:val="single" w:sz="4" w:space="0" w:color="auto"/>
            </w:tcBorders>
          </w:tcPr>
          <w:p w14:paraId="32660267" w14:textId="77777777" w:rsidR="000979B8" w:rsidRPr="00343BEB" w:rsidRDefault="000979B8"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0E76EB35" w14:textId="6A9C4AFC" w:rsidR="000979B8" w:rsidRPr="00343BEB" w:rsidRDefault="003C1026"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032A162B" w14:textId="77777777" w:rsidR="000979B8" w:rsidRPr="00343BEB" w:rsidRDefault="000979B8" w:rsidP="00415CB0">
            <w:pPr>
              <w:pStyle w:val="Table120"/>
              <w:rPr>
                <w:szCs w:val="24"/>
              </w:rPr>
            </w:pPr>
            <w:r w:rsidRPr="00343BEB">
              <w:rPr>
                <w:szCs w:val="24"/>
              </w:rPr>
              <w:t>x</w:t>
            </w:r>
          </w:p>
        </w:tc>
        <w:tc>
          <w:tcPr>
            <w:tcW w:w="4595" w:type="dxa"/>
            <w:tcBorders>
              <w:top w:val="nil"/>
              <w:left w:val="single" w:sz="4" w:space="0" w:color="auto"/>
              <w:bottom w:val="dotted" w:sz="4" w:space="0" w:color="auto"/>
              <w:right w:val="single" w:sz="4" w:space="0" w:color="auto"/>
            </w:tcBorders>
          </w:tcPr>
          <w:p w14:paraId="00A10ECC" w14:textId="6F255A1F" w:rsidR="000979B8" w:rsidRPr="00343BEB" w:rsidRDefault="00C26353" w:rsidP="00415CB0">
            <w:pPr>
              <w:spacing w:line="360" w:lineRule="auto"/>
              <w:jc w:val="both"/>
              <w:rPr>
                <w:color w:val="000000"/>
              </w:rPr>
            </w:pPr>
            <w:r>
              <w:rPr>
                <w:color w:val="000000"/>
              </w:rPr>
              <w:t>Mã loại sản phẩm</w:t>
            </w:r>
          </w:p>
        </w:tc>
      </w:tr>
      <w:tr w:rsidR="000979B8" w:rsidRPr="00343BEB" w14:paraId="571F1001" w14:textId="77777777" w:rsidTr="00415CB0">
        <w:tc>
          <w:tcPr>
            <w:tcW w:w="1687" w:type="dxa"/>
            <w:tcBorders>
              <w:top w:val="dotted" w:sz="4" w:space="0" w:color="auto"/>
              <w:left w:val="single" w:sz="4" w:space="0" w:color="auto"/>
              <w:bottom w:val="dotted" w:sz="4" w:space="0" w:color="auto"/>
              <w:right w:val="single" w:sz="4" w:space="0" w:color="auto"/>
            </w:tcBorders>
          </w:tcPr>
          <w:p w14:paraId="3B5F8F21" w14:textId="7B713FDE" w:rsidR="000979B8" w:rsidRDefault="00407D85" w:rsidP="00415CB0">
            <w:pPr>
              <w:spacing w:line="360" w:lineRule="auto"/>
              <w:jc w:val="both"/>
              <w:rPr>
                <w:color w:val="000000"/>
              </w:rPr>
            </w:pPr>
            <w:r>
              <w:rPr>
                <w:color w:val="000000"/>
              </w:rPr>
              <w:t>name</w:t>
            </w:r>
          </w:p>
        </w:tc>
        <w:tc>
          <w:tcPr>
            <w:tcW w:w="1440" w:type="dxa"/>
            <w:tcBorders>
              <w:top w:val="dotted" w:sz="4" w:space="0" w:color="auto"/>
              <w:left w:val="single" w:sz="4" w:space="0" w:color="auto"/>
              <w:bottom w:val="dotted" w:sz="4" w:space="0" w:color="auto"/>
              <w:right w:val="single" w:sz="4" w:space="0" w:color="auto"/>
            </w:tcBorders>
          </w:tcPr>
          <w:p w14:paraId="5C02CAF7" w14:textId="77777777" w:rsidR="000979B8" w:rsidRDefault="000979B8" w:rsidP="00415CB0">
            <w:pPr>
              <w:spacing w:line="360" w:lineRule="auto"/>
              <w:jc w:val="both"/>
              <w:rPr>
                <w:color w:val="000000"/>
              </w:rPr>
            </w:pPr>
            <w:r w:rsidRPr="00343BEB">
              <w:rPr>
                <w:color w:val="000000"/>
              </w:rPr>
              <w:t>Varchar (30)</w:t>
            </w:r>
          </w:p>
        </w:tc>
        <w:tc>
          <w:tcPr>
            <w:tcW w:w="450" w:type="dxa"/>
            <w:tcBorders>
              <w:top w:val="dotted" w:sz="4" w:space="0" w:color="auto"/>
              <w:left w:val="single" w:sz="4" w:space="0" w:color="auto"/>
              <w:bottom w:val="dotted" w:sz="4" w:space="0" w:color="auto"/>
              <w:right w:val="single" w:sz="4" w:space="0" w:color="auto"/>
            </w:tcBorders>
          </w:tcPr>
          <w:p w14:paraId="723147BC"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6799E79D" w14:textId="77777777" w:rsidR="000979B8" w:rsidRPr="00343BEB" w:rsidRDefault="000979B8" w:rsidP="00415CB0">
            <w:pPr>
              <w:pStyle w:val="Table120"/>
              <w:rPr>
                <w:szCs w:val="24"/>
              </w:rPr>
            </w:pPr>
            <w:r>
              <w:rPr>
                <w:szCs w:val="24"/>
              </w:rPr>
              <w:t>x</w:t>
            </w:r>
          </w:p>
        </w:tc>
        <w:tc>
          <w:tcPr>
            <w:tcW w:w="450" w:type="dxa"/>
            <w:tcBorders>
              <w:top w:val="dotted" w:sz="4" w:space="0" w:color="auto"/>
              <w:left w:val="single" w:sz="4" w:space="0" w:color="auto"/>
              <w:bottom w:val="dotted" w:sz="4" w:space="0" w:color="auto"/>
              <w:right w:val="single" w:sz="4" w:space="0" w:color="auto"/>
            </w:tcBorders>
          </w:tcPr>
          <w:p w14:paraId="165756AB" w14:textId="77777777" w:rsidR="000979B8" w:rsidRPr="00343BEB" w:rsidRDefault="000979B8" w:rsidP="00415CB0">
            <w:pPr>
              <w:pStyle w:val="Table120"/>
              <w:rPr>
                <w:szCs w:val="24"/>
              </w:rPr>
            </w:pPr>
            <w:r>
              <w:rPr>
                <w:szCs w:val="24"/>
              </w:rPr>
              <w:t>x</w:t>
            </w:r>
          </w:p>
        </w:tc>
        <w:tc>
          <w:tcPr>
            <w:tcW w:w="4595" w:type="dxa"/>
            <w:tcBorders>
              <w:top w:val="dotted" w:sz="4" w:space="0" w:color="auto"/>
              <w:left w:val="single" w:sz="4" w:space="0" w:color="auto"/>
              <w:bottom w:val="dotted" w:sz="4" w:space="0" w:color="auto"/>
              <w:right w:val="single" w:sz="4" w:space="0" w:color="auto"/>
            </w:tcBorders>
          </w:tcPr>
          <w:p w14:paraId="2FA48F6D" w14:textId="73C3FE33" w:rsidR="000979B8" w:rsidRPr="00343BEB" w:rsidRDefault="00407D85" w:rsidP="00415CB0">
            <w:pPr>
              <w:spacing w:line="360" w:lineRule="auto"/>
              <w:jc w:val="both"/>
              <w:rPr>
                <w:color w:val="000000"/>
              </w:rPr>
            </w:pPr>
            <w:r>
              <w:rPr>
                <w:color w:val="000000"/>
              </w:rPr>
              <w:t>Tên loại sản phẩm</w:t>
            </w:r>
          </w:p>
        </w:tc>
      </w:tr>
      <w:tr w:rsidR="000979B8" w:rsidRPr="00343BEB" w14:paraId="1E2B5946" w14:textId="77777777" w:rsidTr="00415CB0">
        <w:tc>
          <w:tcPr>
            <w:tcW w:w="1687" w:type="dxa"/>
            <w:tcBorders>
              <w:top w:val="dotted" w:sz="4" w:space="0" w:color="auto"/>
              <w:left w:val="single" w:sz="4" w:space="0" w:color="auto"/>
              <w:bottom w:val="single" w:sz="4" w:space="0" w:color="auto"/>
              <w:right w:val="single" w:sz="4" w:space="0" w:color="auto"/>
            </w:tcBorders>
          </w:tcPr>
          <w:p w14:paraId="49E030EC" w14:textId="6F630E3C" w:rsidR="000979B8" w:rsidRPr="00343BEB" w:rsidRDefault="009546EA" w:rsidP="00415CB0">
            <w:pPr>
              <w:spacing w:line="360" w:lineRule="auto"/>
              <w:jc w:val="both"/>
              <w:rPr>
                <w:color w:val="000000"/>
              </w:rPr>
            </w:pPr>
            <w:r>
              <w:rPr>
                <w:color w:val="000000"/>
              </w:rPr>
              <w:t>c</w:t>
            </w:r>
            <w:r w:rsidR="000979B8" w:rsidRPr="00343BEB">
              <w:rPr>
                <w:color w:val="000000"/>
              </w:rPr>
              <w:t>reate_at</w:t>
            </w:r>
          </w:p>
        </w:tc>
        <w:tc>
          <w:tcPr>
            <w:tcW w:w="1440" w:type="dxa"/>
            <w:tcBorders>
              <w:top w:val="dotted" w:sz="4" w:space="0" w:color="auto"/>
              <w:left w:val="single" w:sz="4" w:space="0" w:color="auto"/>
              <w:bottom w:val="single" w:sz="4" w:space="0" w:color="auto"/>
              <w:right w:val="single" w:sz="4" w:space="0" w:color="auto"/>
            </w:tcBorders>
          </w:tcPr>
          <w:p w14:paraId="38C19CEF" w14:textId="77777777" w:rsidR="000979B8" w:rsidRPr="00343BEB" w:rsidRDefault="000979B8"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76AE566F"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1936E9D2"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6AB4DCC0" w14:textId="77777777" w:rsidR="000979B8" w:rsidRPr="00343BEB" w:rsidRDefault="000979B8"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3785AC2F" w14:textId="77777777" w:rsidR="000979B8" w:rsidRPr="00343BEB" w:rsidRDefault="000979B8" w:rsidP="00415CB0">
            <w:pPr>
              <w:spacing w:line="360" w:lineRule="auto"/>
              <w:jc w:val="both"/>
              <w:rPr>
                <w:color w:val="000000"/>
              </w:rPr>
            </w:pPr>
            <w:r w:rsidRPr="00343BEB">
              <w:rPr>
                <w:color w:val="000000"/>
              </w:rPr>
              <w:t xml:space="preserve">Ngày </w:t>
            </w:r>
            <w:r>
              <w:rPr>
                <w:color w:val="000000"/>
              </w:rPr>
              <w:t>thêm</w:t>
            </w:r>
          </w:p>
        </w:tc>
      </w:tr>
      <w:tr w:rsidR="000979B8" w:rsidRPr="00343BEB" w14:paraId="1C0215C2" w14:textId="77777777" w:rsidTr="00415CB0">
        <w:tc>
          <w:tcPr>
            <w:tcW w:w="1687" w:type="dxa"/>
            <w:tcBorders>
              <w:top w:val="dotted" w:sz="4" w:space="0" w:color="auto"/>
              <w:left w:val="single" w:sz="4" w:space="0" w:color="auto"/>
              <w:bottom w:val="single" w:sz="4" w:space="0" w:color="auto"/>
              <w:right w:val="single" w:sz="4" w:space="0" w:color="auto"/>
            </w:tcBorders>
          </w:tcPr>
          <w:p w14:paraId="000C8FE0" w14:textId="5C1BD1FA" w:rsidR="000979B8" w:rsidRPr="00343BEB" w:rsidRDefault="009546EA" w:rsidP="00415CB0">
            <w:pPr>
              <w:spacing w:line="360" w:lineRule="auto"/>
              <w:jc w:val="both"/>
              <w:rPr>
                <w:color w:val="000000"/>
              </w:rPr>
            </w:pPr>
            <w:r>
              <w:rPr>
                <w:color w:val="000000"/>
              </w:rPr>
              <w:t>u</w:t>
            </w:r>
            <w:r w:rsidR="000979B8" w:rsidRPr="00343BEB">
              <w:rPr>
                <w:color w:val="000000"/>
              </w:rPr>
              <w:t>pdate_at</w:t>
            </w:r>
          </w:p>
        </w:tc>
        <w:tc>
          <w:tcPr>
            <w:tcW w:w="1440" w:type="dxa"/>
            <w:tcBorders>
              <w:top w:val="dotted" w:sz="4" w:space="0" w:color="auto"/>
              <w:left w:val="single" w:sz="4" w:space="0" w:color="auto"/>
              <w:bottom w:val="single" w:sz="4" w:space="0" w:color="auto"/>
              <w:right w:val="single" w:sz="4" w:space="0" w:color="auto"/>
            </w:tcBorders>
          </w:tcPr>
          <w:p w14:paraId="7CF835C0" w14:textId="77777777" w:rsidR="000979B8" w:rsidRPr="00343BEB" w:rsidRDefault="000979B8"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5932FB7D"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13E6D1E4"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190EC563" w14:textId="77777777" w:rsidR="000979B8" w:rsidRPr="00343BEB" w:rsidRDefault="000979B8"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66B72B39" w14:textId="77777777" w:rsidR="000979B8" w:rsidRPr="00343BEB" w:rsidRDefault="000979B8" w:rsidP="00415CB0">
            <w:pPr>
              <w:spacing w:line="360" w:lineRule="auto"/>
              <w:jc w:val="both"/>
              <w:rPr>
                <w:color w:val="000000"/>
              </w:rPr>
            </w:pPr>
            <w:r w:rsidRPr="00343BEB">
              <w:rPr>
                <w:color w:val="000000"/>
              </w:rPr>
              <w:t xml:space="preserve">Ngày </w:t>
            </w:r>
            <w:r>
              <w:rPr>
                <w:color w:val="000000"/>
              </w:rPr>
              <w:t>cập cật</w:t>
            </w:r>
          </w:p>
        </w:tc>
      </w:tr>
    </w:tbl>
    <w:p w14:paraId="10360F6D" w14:textId="6A3815C5" w:rsidR="000979B8" w:rsidRDefault="000979B8" w:rsidP="00B91017">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530"/>
        <w:gridCol w:w="409"/>
        <w:gridCol w:w="446"/>
        <w:gridCol w:w="446"/>
        <w:gridCol w:w="4734"/>
      </w:tblGrid>
      <w:tr w:rsidR="00B1250C" w:rsidRPr="009B005C" w14:paraId="47844898"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FECB90F" w14:textId="01F3C630" w:rsidR="00B1250C" w:rsidRPr="009B005C" w:rsidRDefault="00B1250C" w:rsidP="00415CB0">
            <w:pPr>
              <w:pStyle w:val="Table120"/>
              <w:rPr>
                <w:sz w:val="26"/>
                <w:szCs w:val="26"/>
              </w:rPr>
            </w:pPr>
            <w:r w:rsidRPr="009B005C">
              <w:rPr>
                <w:b/>
                <w:sz w:val="26"/>
                <w:szCs w:val="26"/>
              </w:rPr>
              <w:t xml:space="preserve">Mô tả: </w:t>
            </w:r>
            <w:r w:rsidRPr="009B005C">
              <w:rPr>
                <w:sz w:val="26"/>
                <w:szCs w:val="26"/>
              </w:rPr>
              <w:t xml:space="preserve">Loại thực thể </w:t>
            </w:r>
            <w:r>
              <w:rPr>
                <w:sz w:val="26"/>
                <w:szCs w:val="26"/>
              </w:rPr>
              <w:t>ADMIN</w:t>
            </w:r>
            <w:r w:rsidRPr="009B005C">
              <w:rPr>
                <w:sz w:val="26"/>
                <w:szCs w:val="26"/>
              </w:rPr>
              <w:t xml:space="preserve"> gồm những</w:t>
            </w:r>
            <w:r>
              <w:rPr>
                <w:sz w:val="26"/>
                <w:szCs w:val="26"/>
              </w:rPr>
              <w:t xml:space="preserve"> thông tin của người quản trị hệ thống..</w:t>
            </w:r>
          </w:p>
        </w:tc>
      </w:tr>
      <w:tr w:rsidR="00B1250C" w:rsidRPr="009B005C" w14:paraId="424C1952" w14:textId="77777777" w:rsidTr="00415CB0">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38E1C862" w14:textId="77777777" w:rsidR="00B1250C" w:rsidRPr="009B005C" w:rsidRDefault="00B1250C" w:rsidP="00415CB0">
            <w:pPr>
              <w:pStyle w:val="Table120"/>
              <w:rPr>
                <w:b/>
                <w:sz w:val="26"/>
                <w:szCs w:val="26"/>
              </w:rPr>
            </w:pPr>
            <w:r w:rsidRPr="009B005C">
              <w:rPr>
                <w:b/>
                <w:sz w:val="26"/>
                <w:szCs w:val="26"/>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8D13749" w14:textId="77777777" w:rsidR="00B1250C" w:rsidRPr="009B005C" w:rsidRDefault="00B1250C" w:rsidP="00415CB0">
            <w:pPr>
              <w:pStyle w:val="Table120"/>
              <w:rPr>
                <w:b/>
                <w:sz w:val="26"/>
                <w:szCs w:val="26"/>
              </w:rPr>
            </w:pPr>
            <w:r w:rsidRPr="009B005C">
              <w:rPr>
                <w:b/>
                <w:sz w:val="26"/>
                <w:szCs w:val="26"/>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1D42C3A3" w14:textId="77777777" w:rsidR="00B1250C" w:rsidRPr="009B005C" w:rsidRDefault="00B1250C" w:rsidP="00415CB0">
            <w:pPr>
              <w:pStyle w:val="Table120"/>
              <w:rPr>
                <w:b/>
                <w:sz w:val="26"/>
                <w:szCs w:val="26"/>
              </w:rPr>
            </w:pPr>
            <w:r w:rsidRPr="009B005C">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580F12" w14:textId="77777777" w:rsidR="00B1250C" w:rsidRPr="009B005C" w:rsidRDefault="00B1250C" w:rsidP="00415CB0">
            <w:pPr>
              <w:pStyle w:val="Table120"/>
              <w:rPr>
                <w:b/>
                <w:sz w:val="26"/>
                <w:szCs w:val="26"/>
              </w:rPr>
            </w:pPr>
            <w:r w:rsidRPr="009B005C">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46EAA0" w14:textId="77777777" w:rsidR="00B1250C" w:rsidRPr="009B005C" w:rsidRDefault="00B1250C" w:rsidP="00415CB0">
            <w:pPr>
              <w:pStyle w:val="Table120"/>
              <w:rPr>
                <w:b/>
                <w:sz w:val="26"/>
                <w:szCs w:val="26"/>
              </w:rPr>
            </w:pPr>
            <w:r w:rsidRPr="009B005C">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1A3C1BC" w14:textId="77777777" w:rsidR="00B1250C" w:rsidRPr="009B005C" w:rsidRDefault="00B1250C" w:rsidP="00415CB0">
            <w:pPr>
              <w:pStyle w:val="Table120"/>
              <w:rPr>
                <w:b/>
                <w:sz w:val="26"/>
                <w:szCs w:val="26"/>
              </w:rPr>
            </w:pPr>
            <w:r w:rsidRPr="009B005C">
              <w:rPr>
                <w:b/>
                <w:sz w:val="26"/>
                <w:szCs w:val="26"/>
              </w:rPr>
              <w:t>Diễn giải</w:t>
            </w:r>
          </w:p>
        </w:tc>
      </w:tr>
      <w:tr w:rsidR="00B1250C" w:rsidRPr="009B005C" w14:paraId="19C30E17" w14:textId="77777777" w:rsidTr="00415CB0">
        <w:tc>
          <w:tcPr>
            <w:tcW w:w="1507" w:type="dxa"/>
            <w:tcBorders>
              <w:top w:val="nil"/>
              <w:left w:val="single" w:sz="4" w:space="0" w:color="auto"/>
              <w:bottom w:val="dotted" w:sz="4" w:space="0" w:color="auto"/>
              <w:right w:val="single" w:sz="4" w:space="0" w:color="auto"/>
            </w:tcBorders>
          </w:tcPr>
          <w:p w14:paraId="7C743853" w14:textId="0322A399" w:rsidR="00B1250C" w:rsidRPr="009B005C" w:rsidRDefault="006B3EBB" w:rsidP="00415CB0">
            <w:pPr>
              <w:spacing w:line="360" w:lineRule="auto"/>
              <w:jc w:val="both"/>
              <w:rPr>
                <w:color w:val="000000"/>
              </w:rPr>
            </w:pPr>
            <w:r>
              <w:rPr>
                <w:color w:val="000000"/>
              </w:rPr>
              <w:t>admin</w:t>
            </w:r>
            <w:r w:rsidR="00B1250C" w:rsidRPr="009B005C">
              <w:rPr>
                <w:color w:val="000000"/>
              </w:rPr>
              <w:t>_id</w:t>
            </w:r>
          </w:p>
        </w:tc>
        <w:tc>
          <w:tcPr>
            <w:tcW w:w="1530" w:type="dxa"/>
            <w:tcBorders>
              <w:top w:val="nil"/>
              <w:left w:val="single" w:sz="4" w:space="0" w:color="auto"/>
              <w:bottom w:val="dotted" w:sz="4" w:space="0" w:color="auto"/>
              <w:right w:val="single" w:sz="4" w:space="0" w:color="auto"/>
            </w:tcBorders>
          </w:tcPr>
          <w:p w14:paraId="11A1CAAE" w14:textId="77777777" w:rsidR="00B1250C" w:rsidRPr="009B005C" w:rsidRDefault="00B1250C" w:rsidP="00415CB0">
            <w:pPr>
              <w:spacing w:line="360" w:lineRule="auto"/>
              <w:jc w:val="both"/>
              <w:rPr>
                <w:color w:val="000000"/>
              </w:rPr>
            </w:pPr>
            <w:r w:rsidRPr="009B005C">
              <w:rPr>
                <w:color w:val="000000"/>
              </w:rPr>
              <w:t>Varchar (30)</w:t>
            </w:r>
          </w:p>
        </w:tc>
        <w:tc>
          <w:tcPr>
            <w:tcW w:w="409" w:type="dxa"/>
            <w:tcBorders>
              <w:top w:val="nil"/>
              <w:left w:val="single" w:sz="4" w:space="0" w:color="auto"/>
              <w:bottom w:val="dotted" w:sz="4" w:space="0" w:color="auto"/>
              <w:right w:val="single" w:sz="4" w:space="0" w:color="auto"/>
            </w:tcBorders>
          </w:tcPr>
          <w:p w14:paraId="06E938E0" w14:textId="77777777" w:rsidR="00B1250C" w:rsidRPr="009B005C" w:rsidRDefault="00B1250C"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C379DAD" w14:textId="77777777" w:rsidR="00B1250C" w:rsidRPr="009B005C" w:rsidRDefault="00B1250C"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CA8C772" w14:textId="77777777" w:rsidR="00B1250C" w:rsidRPr="009B005C" w:rsidRDefault="00B1250C" w:rsidP="00415CB0">
            <w:pPr>
              <w:pStyle w:val="Table120"/>
              <w:rPr>
                <w:szCs w:val="24"/>
              </w:rPr>
            </w:pPr>
            <w:r w:rsidRPr="009B005C">
              <w:rPr>
                <w:szCs w:val="24"/>
              </w:rPr>
              <w:t>x</w:t>
            </w:r>
          </w:p>
        </w:tc>
        <w:tc>
          <w:tcPr>
            <w:tcW w:w="4734" w:type="dxa"/>
            <w:tcBorders>
              <w:top w:val="nil"/>
              <w:left w:val="single" w:sz="4" w:space="0" w:color="auto"/>
              <w:bottom w:val="dotted" w:sz="4" w:space="0" w:color="auto"/>
              <w:right w:val="single" w:sz="4" w:space="0" w:color="auto"/>
            </w:tcBorders>
          </w:tcPr>
          <w:p w14:paraId="31F832D6" w14:textId="25CA2B2C" w:rsidR="00B1250C" w:rsidRPr="009B005C" w:rsidRDefault="006B3EBB" w:rsidP="00415CB0">
            <w:pPr>
              <w:spacing w:line="360" w:lineRule="auto"/>
              <w:jc w:val="both"/>
              <w:rPr>
                <w:color w:val="000000"/>
              </w:rPr>
            </w:pPr>
            <w:r>
              <w:rPr>
                <w:color w:val="000000"/>
              </w:rPr>
              <w:t>Mã người quản trị</w:t>
            </w:r>
          </w:p>
        </w:tc>
      </w:tr>
      <w:tr w:rsidR="00B1250C" w:rsidRPr="009B005C" w14:paraId="069B38B1" w14:textId="77777777" w:rsidTr="00415CB0">
        <w:tc>
          <w:tcPr>
            <w:tcW w:w="1507" w:type="dxa"/>
            <w:tcBorders>
              <w:top w:val="dotted" w:sz="4" w:space="0" w:color="auto"/>
              <w:left w:val="single" w:sz="4" w:space="0" w:color="auto"/>
              <w:bottom w:val="dotted" w:sz="4" w:space="0" w:color="auto"/>
              <w:right w:val="single" w:sz="4" w:space="0" w:color="auto"/>
            </w:tcBorders>
          </w:tcPr>
          <w:p w14:paraId="6B0053BB" w14:textId="39E9FCB3" w:rsidR="00B1250C" w:rsidRPr="009B005C" w:rsidRDefault="006B3EBB" w:rsidP="00415CB0">
            <w:pPr>
              <w:spacing w:line="360" w:lineRule="auto"/>
              <w:jc w:val="both"/>
              <w:rPr>
                <w:color w:val="000000"/>
              </w:rPr>
            </w:pPr>
            <w:r w:rsidRPr="009B005C">
              <w:rPr>
                <w:color w:val="000000"/>
              </w:rPr>
              <w:t>avarta</w:t>
            </w:r>
          </w:p>
        </w:tc>
        <w:tc>
          <w:tcPr>
            <w:tcW w:w="1530" w:type="dxa"/>
            <w:tcBorders>
              <w:top w:val="dotted" w:sz="4" w:space="0" w:color="auto"/>
              <w:left w:val="single" w:sz="4" w:space="0" w:color="auto"/>
              <w:bottom w:val="dotted" w:sz="4" w:space="0" w:color="auto"/>
              <w:right w:val="single" w:sz="4" w:space="0" w:color="auto"/>
            </w:tcBorders>
          </w:tcPr>
          <w:p w14:paraId="069922CD" w14:textId="0E68C78D" w:rsidR="00B1250C" w:rsidRPr="009B005C" w:rsidRDefault="006B3EBB" w:rsidP="00415CB0">
            <w:pPr>
              <w:spacing w:line="360" w:lineRule="auto"/>
              <w:jc w:val="both"/>
              <w:rPr>
                <w:color w:val="000000"/>
              </w:rPr>
            </w:pPr>
            <w:r w:rsidRPr="009B005C">
              <w:rPr>
                <w:color w:val="000000"/>
              </w:rPr>
              <w:t>Varchar (</w:t>
            </w:r>
            <w:r w:rsidR="008A66BF">
              <w:rPr>
                <w:color w:val="000000"/>
              </w:rPr>
              <w:t>30</w:t>
            </w:r>
            <w:r w:rsidRPr="009B005C">
              <w:rPr>
                <w:color w:val="000000"/>
              </w:rPr>
              <w:t>)</w:t>
            </w:r>
          </w:p>
        </w:tc>
        <w:tc>
          <w:tcPr>
            <w:tcW w:w="409" w:type="dxa"/>
            <w:tcBorders>
              <w:top w:val="dotted" w:sz="4" w:space="0" w:color="auto"/>
              <w:left w:val="single" w:sz="4" w:space="0" w:color="auto"/>
              <w:bottom w:val="dotted" w:sz="4" w:space="0" w:color="auto"/>
              <w:right w:val="single" w:sz="4" w:space="0" w:color="auto"/>
            </w:tcBorders>
          </w:tcPr>
          <w:p w14:paraId="3BD8BB4F"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04969F51"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216AA332"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1303748E" w14:textId="7AE3573D" w:rsidR="00B1250C" w:rsidRPr="009B005C" w:rsidRDefault="006B3EBB" w:rsidP="00415CB0">
            <w:pPr>
              <w:spacing w:line="360" w:lineRule="auto"/>
              <w:jc w:val="both"/>
              <w:rPr>
                <w:color w:val="000000"/>
              </w:rPr>
            </w:pPr>
            <w:r>
              <w:rPr>
                <w:color w:val="000000"/>
              </w:rPr>
              <w:t xml:space="preserve">Ảnh </w:t>
            </w:r>
          </w:p>
        </w:tc>
      </w:tr>
      <w:tr w:rsidR="00B1250C" w:rsidRPr="009B005C" w14:paraId="2230AD6C" w14:textId="77777777" w:rsidTr="00415CB0">
        <w:tc>
          <w:tcPr>
            <w:tcW w:w="1507" w:type="dxa"/>
            <w:tcBorders>
              <w:top w:val="dotted" w:sz="4" w:space="0" w:color="auto"/>
              <w:left w:val="single" w:sz="4" w:space="0" w:color="auto"/>
              <w:bottom w:val="dotted" w:sz="4" w:space="0" w:color="auto"/>
              <w:right w:val="single" w:sz="4" w:space="0" w:color="auto"/>
            </w:tcBorders>
          </w:tcPr>
          <w:p w14:paraId="0BDA8E42" w14:textId="39F0B25E" w:rsidR="00B1250C" w:rsidRPr="009B005C" w:rsidRDefault="008A66BF" w:rsidP="00415CB0">
            <w:pPr>
              <w:spacing w:line="360" w:lineRule="auto"/>
              <w:jc w:val="both"/>
              <w:rPr>
                <w:color w:val="000000"/>
              </w:rPr>
            </w:pPr>
            <w:r>
              <w:rPr>
                <w:color w:val="000000"/>
              </w:rPr>
              <w:t>lastname</w:t>
            </w:r>
          </w:p>
        </w:tc>
        <w:tc>
          <w:tcPr>
            <w:tcW w:w="1530" w:type="dxa"/>
            <w:tcBorders>
              <w:top w:val="dotted" w:sz="4" w:space="0" w:color="auto"/>
              <w:left w:val="single" w:sz="4" w:space="0" w:color="auto"/>
              <w:bottom w:val="dotted" w:sz="4" w:space="0" w:color="auto"/>
              <w:right w:val="single" w:sz="4" w:space="0" w:color="auto"/>
            </w:tcBorders>
          </w:tcPr>
          <w:p w14:paraId="5A90370B" w14:textId="5F8A2C1D" w:rsidR="00B1250C" w:rsidRPr="009B005C" w:rsidRDefault="00B1250C" w:rsidP="00415CB0">
            <w:pPr>
              <w:spacing w:line="360" w:lineRule="auto"/>
              <w:jc w:val="both"/>
              <w:rPr>
                <w:color w:val="000000"/>
              </w:rPr>
            </w:pPr>
            <w:r w:rsidRPr="009B005C">
              <w:rPr>
                <w:color w:val="000000"/>
              </w:rPr>
              <w:t>Varchar (</w:t>
            </w:r>
            <w:r w:rsidR="008A66BF">
              <w:rPr>
                <w:color w:val="000000"/>
              </w:rPr>
              <w:t>30</w:t>
            </w:r>
            <w:r w:rsidRPr="009B005C">
              <w:rPr>
                <w:color w:val="000000"/>
              </w:rPr>
              <w:t>)</w:t>
            </w:r>
          </w:p>
        </w:tc>
        <w:tc>
          <w:tcPr>
            <w:tcW w:w="409" w:type="dxa"/>
            <w:tcBorders>
              <w:top w:val="dotted" w:sz="4" w:space="0" w:color="auto"/>
              <w:left w:val="single" w:sz="4" w:space="0" w:color="auto"/>
              <w:bottom w:val="dotted" w:sz="4" w:space="0" w:color="auto"/>
              <w:right w:val="single" w:sz="4" w:space="0" w:color="auto"/>
            </w:tcBorders>
          </w:tcPr>
          <w:p w14:paraId="699C7C42"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357D2F5"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4B44D8D2"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2B3EC5A2" w14:textId="16B6EF9E" w:rsidR="00B1250C" w:rsidRPr="009B005C" w:rsidRDefault="008A66BF" w:rsidP="00415CB0">
            <w:pPr>
              <w:spacing w:line="360" w:lineRule="auto"/>
              <w:jc w:val="both"/>
              <w:rPr>
                <w:color w:val="000000"/>
              </w:rPr>
            </w:pPr>
            <w:r>
              <w:rPr>
                <w:color w:val="000000"/>
              </w:rPr>
              <w:t xml:space="preserve">Họ </w:t>
            </w:r>
          </w:p>
        </w:tc>
      </w:tr>
      <w:tr w:rsidR="00B1250C" w:rsidRPr="009B005C" w14:paraId="29C6DF4F" w14:textId="77777777" w:rsidTr="00415CB0">
        <w:tc>
          <w:tcPr>
            <w:tcW w:w="1507" w:type="dxa"/>
            <w:tcBorders>
              <w:top w:val="dotted" w:sz="4" w:space="0" w:color="auto"/>
              <w:left w:val="single" w:sz="4" w:space="0" w:color="auto"/>
              <w:bottom w:val="dotted" w:sz="4" w:space="0" w:color="auto"/>
              <w:right w:val="single" w:sz="4" w:space="0" w:color="auto"/>
            </w:tcBorders>
          </w:tcPr>
          <w:p w14:paraId="4079CC58" w14:textId="7CFA0041" w:rsidR="00B1250C" w:rsidRPr="009B005C" w:rsidRDefault="008A66BF" w:rsidP="00415CB0">
            <w:pPr>
              <w:spacing w:line="360" w:lineRule="auto"/>
              <w:jc w:val="both"/>
              <w:rPr>
                <w:color w:val="000000"/>
              </w:rPr>
            </w:pPr>
            <w:r>
              <w:rPr>
                <w:color w:val="000000"/>
              </w:rPr>
              <w:lastRenderedPageBreak/>
              <w:t>username</w:t>
            </w:r>
          </w:p>
        </w:tc>
        <w:tc>
          <w:tcPr>
            <w:tcW w:w="1530" w:type="dxa"/>
            <w:tcBorders>
              <w:top w:val="dotted" w:sz="4" w:space="0" w:color="auto"/>
              <w:left w:val="single" w:sz="4" w:space="0" w:color="auto"/>
              <w:bottom w:val="dotted" w:sz="4" w:space="0" w:color="auto"/>
              <w:right w:val="single" w:sz="4" w:space="0" w:color="auto"/>
            </w:tcBorders>
          </w:tcPr>
          <w:p w14:paraId="1BA12A15" w14:textId="77777777" w:rsidR="00B1250C" w:rsidRPr="009B005C" w:rsidRDefault="00B1250C" w:rsidP="00415CB0">
            <w:pPr>
              <w:spacing w:line="360" w:lineRule="auto"/>
              <w:jc w:val="both"/>
              <w:rPr>
                <w:color w:val="000000"/>
              </w:rPr>
            </w:pPr>
            <w:r w:rsidRPr="009B005C">
              <w:rPr>
                <w:color w:val="000000"/>
              </w:rPr>
              <w:t>Varchar (30)</w:t>
            </w:r>
          </w:p>
        </w:tc>
        <w:tc>
          <w:tcPr>
            <w:tcW w:w="409" w:type="dxa"/>
            <w:tcBorders>
              <w:top w:val="dotted" w:sz="4" w:space="0" w:color="auto"/>
              <w:left w:val="single" w:sz="4" w:space="0" w:color="auto"/>
              <w:bottom w:val="dotted" w:sz="4" w:space="0" w:color="auto"/>
              <w:right w:val="single" w:sz="4" w:space="0" w:color="auto"/>
            </w:tcBorders>
          </w:tcPr>
          <w:p w14:paraId="10D82081"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4E63A32B"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F778C33"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084A69BB" w14:textId="1BF7A1B3" w:rsidR="00B1250C" w:rsidRPr="009B005C" w:rsidRDefault="008A66BF" w:rsidP="00415CB0">
            <w:pPr>
              <w:spacing w:line="360" w:lineRule="auto"/>
              <w:jc w:val="both"/>
              <w:rPr>
                <w:color w:val="000000"/>
              </w:rPr>
            </w:pPr>
            <w:r>
              <w:rPr>
                <w:color w:val="000000"/>
              </w:rPr>
              <w:t xml:space="preserve">Tên </w:t>
            </w:r>
          </w:p>
        </w:tc>
      </w:tr>
      <w:tr w:rsidR="00B1250C" w:rsidRPr="009B005C" w14:paraId="301EEE19" w14:textId="77777777" w:rsidTr="00415CB0">
        <w:tc>
          <w:tcPr>
            <w:tcW w:w="1507" w:type="dxa"/>
            <w:tcBorders>
              <w:top w:val="dotted" w:sz="4" w:space="0" w:color="auto"/>
              <w:left w:val="single" w:sz="4" w:space="0" w:color="auto"/>
              <w:bottom w:val="single" w:sz="4" w:space="0" w:color="auto"/>
              <w:right w:val="single" w:sz="4" w:space="0" w:color="auto"/>
            </w:tcBorders>
          </w:tcPr>
          <w:p w14:paraId="4D71B244" w14:textId="1EE19D3B" w:rsidR="00B1250C" w:rsidRPr="009B005C" w:rsidRDefault="0034129F" w:rsidP="00415CB0">
            <w:pPr>
              <w:spacing w:line="360" w:lineRule="auto"/>
              <w:jc w:val="both"/>
              <w:rPr>
                <w:color w:val="000000"/>
              </w:rPr>
            </w:pPr>
            <w:r>
              <w:rPr>
                <w:color w:val="000000"/>
              </w:rPr>
              <w:t>password</w:t>
            </w:r>
          </w:p>
        </w:tc>
        <w:tc>
          <w:tcPr>
            <w:tcW w:w="1530" w:type="dxa"/>
            <w:tcBorders>
              <w:top w:val="dotted" w:sz="4" w:space="0" w:color="auto"/>
              <w:left w:val="single" w:sz="4" w:space="0" w:color="auto"/>
              <w:bottom w:val="single" w:sz="4" w:space="0" w:color="auto"/>
              <w:right w:val="single" w:sz="4" w:space="0" w:color="auto"/>
            </w:tcBorders>
          </w:tcPr>
          <w:p w14:paraId="1DD0A901" w14:textId="5C9F61AF" w:rsidR="00B1250C" w:rsidRPr="009B005C" w:rsidRDefault="00B1250C" w:rsidP="00415CB0">
            <w:pPr>
              <w:spacing w:line="360" w:lineRule="auto"/>
              <w:jc w:val="both"/>
              <w:rPr>
                <w:color w:val="000000"/>
              </w:rPr>
            </w:pPr>
            <w:r w:rsidRPr="009B005C">
              <w:rPr>
                <w:color w:val="000000"/>
              </w:rPr>
              <w:t>Varchar (</w:t>
            </w:r>
            <w:r w:rsidR="000D576D">
              <w:rPr>
                <w:color w:val="000000"/>
              </w:rPr>
              <w:t>15</w:t>
            </w:r>
            <w:r w:rsidRPr="009B005C">
              <w:rPr>
                <w:color w:val="000000"/>
              </w:rPr>
              <w:t>)</w:t>
            </w:r>
          </w:p>
        </w:tc>
        <w:tc>
          <w:tcPr>
            <w:tcW w:w="409" w:type="dxa"/>
            <w:tcBorders>
              <w:top w:val="dotted" w:sz="4" w:space="0" w:color="auto"/>
              <w:left w:val="single" w:sz="4" w:space="0" w:color="auto"/>
              <w:bottom w:val="single" w:sz="4" w:space="0" w:color="auto"/>
              <w:right w:val="single" w:sz="4" w:space="0" w:color="auto"/>
            </w:tcBorders>
          </w:tcPr>
          <w:p w14:paraId="68F05E15"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85639D9"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4EF61B17"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527A125A" w14:textId="28EC91E1" w:rsidR="00B1250C" w:rsidRPr="009B005C" w:rsidRDefault="0034129F" w:rsidP="00415CB0">
            <w:pPr>
              <w:spacing w:line="360" w:lineRule="auto"/>
              <w:jc w:val="both"/>
              <w:rPr>
                <w:color w:val="000000"/>
              </w:rPr>
            </w:pPr>
            <w:r>
              <w:rPr>
                <w:color w:val="000000"/>
              </w:rPr>
              <w:t>Mật khẩu</w:t>
            </w:r>
          </w:p>
        </w:tc>
      </w:tr>
      <w:tr w:rsidR="00B1250C" w:rsidRPr="009B005C" w14:paraId="1B5822BA" w14:textId="77777777" w:rsidTr="00415CB0">
        <w:tc>
          <w:tcPr>
            <w:tcW w:w="1507" w:type="dxa"/>
            <w:tcBorders>
              <w:top w:val="dotted" w:sz="4" w:space="0" w:color="auto"/>
              <w:left w:val="single" w:sz="4" w:space="0" w:color="auto"/>
              <w:bottom w:val="single" w:sz="4" w:space="0" w:color="auto"/>
              <w:right w:val="single" w:sz="4" w:space="0" w:color="auto"/>
            </w:tcBorders>
          </w:tcPr>
          <w:p w14:paraId="2DA10209" w14:textId="398D6B2C" w:rsidR="00B1250C" w:rsidRPr="009B005C" w:rsidRDefault="00753596" w:rsidP="00415CB0">
            <w:pPr>
              <w:spacing w:line="360" w:lineRule="auto"/>
              <w:jc w:val="both"/>
              <w:rPr>
                <w:color w:val="000000"/>
              </w:rPr>
            </w:pPr>
            <w:r>
              <w:rPr>
                <w:color w:val="000000"/>
              </w:rPr>
              <w:t>email</w:t>
            </w:r>
          </w:p>
        </w:tc>
        <w:tc>
          <w:tcPr>
            <w:tcW w:w="1530" w:type="dxa"/>
            <w:tcBorders>
              <w:top w:val="dotted" w:sz="4" w:space="0" w:color="auto"/>
              <w:left w:val="single" w:sz="4" w:space="0" w:color="auto"/>
              <w:bottom w:val="single" w:sz="4" w:space="0" w:color="auto"/>
              <w:right w:val="single" w:sz="4" w:space="0" w:color="auto"/>
            </w:tcBorders>
          </w:tcPr>
          <w:p w14:paraId="14D7DBA7" w14:textId="0B319CB8" w:rsidR="00B1250C" w:rsidRPr="009B005C" w:rsidRDefault="00B1250C" w:rsidP="00415CB0">
            <w:pPr>
              <w:spacing w:line="360" w:lineRule="auto"/>
              <w:jc w:val="both"/>
              <w:rPr>
                <w:color w:val="000000"/>
              </w:rPr>
            </w:pPr>
            <w:r w:rsidRPr="009B005C">
              <w:rPr>
                <w:color w:val="000000"/>
              </w:rPr>
              <w:t>Varchar (</w:t>
            </w:r>
            <w:r w:rsidR="000D576D">
              <w:rPr>
                <w:color w:val="000000"/>
              </w:rPr>
              <w:t>3</w:t>
            </w:r>
            <w:r w:rsidRPr="009B005C">
              <w:rPr>
                <w:color w:val="000000"/>
              </w:rPr>
              <w:t>0)</w:t>
            </w:r>
          </w:p>
        </w:tc>
        <w:tc>
          <w:tcPr>
            <w:tcW w:w="409" w:type="dxa"/>
            <w:tcBorders>
              <w:top w:val="dotted" w:sz="4" w:space="0" w:color="auto"/>
              <w:left w:val="single" w:sz="4" w:space="0" w:color="auto"/>
              <w:bottom w:val="single" w:sz="4" w:space="0" w:color="auto"/>
              <w:right w:val="single" w:sz="4" w:space="0" w:color="auto"/>
            </w:tcBorders>
          </w:tcPr>
          <w:p w14:paraId="38125AFA"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33390356"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D41BDE7"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4E1F2195" w14:textId="3F0E5DB5" w:rsidR="00B1250C" w:rsidRPr="009B005C" w:rsidRDefault="00450344" w:rsidP="00415CB0">
            <w:pPr>
              <w:spacing w:line="360" w:lineRule="auto"/>
              <w:jc w:val="both"/>
              <w:rPr>
                <w:color w:val="000000"/>
              </w:rPr>
            </w:pPr>
            <w:r>
              <w:rPr>
                <w:color w:val="000000"/>
              </w:rPr>
              <w:t>Địa chỉ email</w:t>
            </w:r>
          </w:p>
        </w:tc>
      </w:tr>
      <w:tr w:rsidR="00B1250C" w:rsidRPr="009B005C" w14:paraId="40B1EE49" w14:textId="77777777" w:rsidTr="00415CB0">
        <w:tc>
          <w:tcPr>
            <w:tcW w:w="1507" w:type="dxa"/>
            <w:tcBorders>
              <w:top w:val="dotted" w:sz="4" w:space="0" w:color="auto"/>
              <w:left w:val="single" w:sz="4" w:space="0" w:color="auto"/>
              <w:bottom w:val="single" w:sz="4" w:space="0" w:color="auto"/>
              <w:right w:val="single" w:sz="4" w:space="0" w:color="auto"/>
            </w:tcBorders>
          </w:tcPr>
          <w:p w14:paraId="1F390BFE" w14:textId="3A2A1AFA" w:rsidR="00B1250C" w:rsidRPr="009B005C" w:rsidRDefault="00450344" w:rsidP="00415CB0">
            <w:pPr>
              <w:spacing w:line="360" w:lineRule="auto"/>
              <w:jc w:val="both"/>
              <w:rPr>
                <w:color w:val="000000"/>
              </w:rPr>
            </w:pPr>
            <w:r>
              <w:rPr>
                <w:color w:val="000000"/>
              </w:rPr>
              <w:t>phone</w:t>
            </w:r>
          </w:p>
        </w:tc>
        <w:tc>
          <w:tcPr>
            <w:tcW w:w="1530" w:type="dxa"/>
            <w:tcBorders>
              <w:top w:val="dotted" w:sz="4" w:space="0" w:color="auto"/>
              <w:left w:val="single" w:sz="4" w:space="0" w:color="auto"/>
              <w:bottom w:val="single" w:sz="4" w:space="0" w:color="auto"/>
              <w:right w:val="single" w:sz="4" w:space="0" w:color="auto"/>
            </w:tcBorders>
          </w:tcPr>
          <w:p w14:paraId="6A8DE19E" w14:textId="277C7F8D" w:rsidR="00B1250C" w:rsidRPr="009B005C" w:rsidRDefault="00450344" w:rsidP="00415CB0">
            <w:pPr>
              <w:spacing w:line="360" w:lineRule="auto"/>
              <w:jc w:val="both"/>
              <w:rPr>
                <w:color w:val="000000"/>
              </w:rPr>
            </w:pPr>
            <w:r>
              <w:rPr>
                <w:color w:val="000000"/>
              </w:rPr>
              <w:t>Int</w:t>
            </w:r>
            <w:r w:rsidR="00B1250C" w:rsidRPr="009B005C">
              <w:rPr>
                <w:color w:val="000000"/>
              </w:rPr>
              <w:t xml:space="preserve"> (</w:t>
            </w:r>
            <w:r>
              <w:rPr>
                <w:color w:val="000000"/>
              </w:rPr>
              <w:t>11</w:t>
            </w:r>
            <w:r w:rsidR="00B1250C" w:rsidRPr="009B005C">
              <w:rPr>
                <w:color w:val="000000"/>
              </w:rPr>
              <w:t>)</w:t>
            </w:r>
          </w:p>
        </w:tc>
        <w:tc>
          <w:tcPr>
            <w:tcW w:w="409" w:type="dxa"/>
            <w:tcBorders>
              <w:top w:val="dotted" w:sz="4" w:space="0" w:color="auto"/>
              <w:left w:val="single" w:sz="4" w:space="0" w:color="auto"/>
              <w:bottom w:val="single" w:sz="4" w:space="0" w:color="auto"/>
              <w:right w:val="single" w:sz="4" w:space="0" w:color="auto"/>
            </w:tcBorders>
          </w:tcPr>
          <w:p w14:paraId="60155C23"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E7CA094"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E291CE3"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0A46297A" w14:textId="328AB338" w:rsidR="00B1250C" w:rsidRPr="009B005C" w:rsidRDefault="000C0BC6" w:rsidP="00415CB0">
            <w:pPr>
              <w:spacing w:line="360" w:lineRule="auto"/>
              <w:jc w:val="both"/>
              <w:rPr>
                <w:color w:val="000000"/>
              </w:rPr>
            </w:pPr>
            <w:r>
              <w:rPr>
                <w:color w:val="000000"/>
              </w:rPr>
              <w:t>Số điện thoại</w:t>
            </w:r>
          </w:p>
        </w:tc>
      </w:tr>
      <w:tr w:rsidR="00B1250C" w:rsidRPr="009B005C" w14:paraId="65EC284C" w14:textId="77777777" w:rsidTr="00415CB0">
        <w:tc>
          <w:tcPr>
            <w:tcW w:w="1507" w:type="dxa"/>
            <w:tcBorders>
              <w:top w:val="dotted" w:sz="4" w:space="0" w:color="auto"/>
              <w:left w:val="single" w:sz="4" w:space="0" w:color="auto"/>
              <w:bottom w:val="single" w:sz="4" w:space="0" w:color="auto"/>
              <w:right w:val="single" w:sz="4" w:space="0" w:color="auto"/>
            </w:tcBorders>
          </w:tcPr>
          <w:p w14:paraId="050F2C82" w14:textId="29A0DCDA" w:rsidR="00B1250C" w:rsidRPr="009B005C" w:rsidRDefault="000C0BC6" w:rsidP="00415CB0">
            <w:pPr>
              <w:spacing w:line="360" w:lineRule="auto"/>
              <w:jc w:val="both"/>
              <w:rPr>
                <w:color w:val="000000"/>
                <w:sz w:val="26"/>
                <w:szCs w:val="26"/>
              </w:rPr>
            </w:pPr>
            <w:r>
              <w:rPr>
                <w:color w:val="000000"/>
                <w:sz w:val="26"/>
                <w:szCs w:val="26"/>
              </w:rPr>
              <w:t>address</w:t>
            </w:r>
          </w:p>
        </w:tc>
        <w:tc>
          <w:tcPr>
            <w:tcW w:w="1530" w:type="dxa"/>
            <w:tcBorders>
              <w:top w:val="dotted" w:sz="4" w:space="0" w:color="auto"/>
              <w:left w:val="single" w:sz="4" w:space="0" w:color="auto"/>
              <w:bottom w:val="single" w:sz="4" w:space="0" w:color="auto"/>
              <w:right w:val="single" w:sz="4" w:space="0" w:color="auto"/>
            </w:tcBorders>
          </w:tcPr>
          <w:p w14:paraId="322B1D5E" w14:textId="1B75485D" w:rsidR="00B1250C" w:rsidRPr="009B005C" w:rsidRDefault="000C0BC6" w:rsidP="00415CB0">
            <w:pPr>
              <w:spacing w:line="360" w:lineRule="auto"/>
              <w:jc w:val="both"/>
              <w:rPr>
                <w:color w:val="000000"/>
                <w:sz w:val="26"/>
                <w:szCs w:val="26"/>
              </w:rPr>
            </w:pPr>
            <w:r>
              <w:rPr>
                <w:color w:val="000000"/>
                <w:sz w:val="26"/>
                <w:szCs w:val="26"/>
              </w:rPr>
              <w:t>Varchar (30)</w:t>
            </w:r>
          </w:p>
        </w:tc>
        <w:tc>
          <w:tcPr>
            <w:tcW w:w="409" w:type="dxa"/>
            <w:tcBorders>
              <w:top w:val="dotted" w:sz="4" w:space="0" w:color="auto"/>
              <w:left w:val="single" w:sz="4" w:space="0" w:color="auto"/>
              <w:bottom w:val="single" w:sz="4" w:space="0" w:color="auto"/>
              <w:right w:val="single" w:sz="4" w:space="0" w:color="auto"/>
            </w:tcBorders>
          </w:tcPr>
          <w:p w14:paraId="3B126415"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B9657AA"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1ADED06"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86AD7F8" w14:textId="56B8672A" w:rsidR="00B1250C" w:rsidRPr="009B005C" w:rsidRDefault="000C0BC6" w:rsidP="00415CB0">
            <w:pPr>
              <w:spacing w:line="360" w:lineRule="auto"/>
              <w:jc w:val="both"/>
              <w:rPr>
                <w:color w:val="000000"/>
                <w:sz w:val="26"/>
                <w:szCs w:val="26"/>
              </w:rPr>
            </w:pPr>
            <w:r>
              <w:rPr>
                <w:color w:val="000000"/>
                <w:sz w:val="26"/>
                <w:szCs w:val="26"/>
              </w:rPr>
              <w:t xml:space="preserve">Địa chỉ </w:t>
            </w:r>
          </w:p>
        </w:tc>
      </w:tr>
      <w:tr w:rsidR="00B1250C" w:rsidRPr="009B005C" w14:paraId="7901E765" w14:textId="77777777" w:rsidTr="00415CB0">
        <w:tc>
          <w:tcPr>
            <w:tcW w:w="1507" w:type="dxa"/>
            <w:tcBorders>
              <w:top w:val="dotted" w:sz="4" w:space="0" w:color="auto"/>
              <w:left w:val="single" w:sz="4" w:space="0" w:color="auto"/>
              <w:bottom w:val="single" w:sz="4" w:space="0" w:color="auto"/>
              <w:right w:val="single" w:sz="4" w:space="0" w:color="auto"/>
            </w:tcBorders>
          </w:tcPr>
          <w:p w14:paraId="2FD2D855" w14:textId="43F8152A" w:rsidR="00B1250C" w:rsidRPr="009B005C" w:rsidRDefault="000C0BC6" w:rsidP="00415CB0">
            <w:pPr>
              <w:spacing w:line="360" w:lineRule="auto"/>
              <w:jc w:val="both"/>
              <w:rPr>
                <w:color w:val="000000"/>
                <w:sz w:val="26"/>
                <w:szCs w:val="26"/>
              </w:rPr>
            </w:pPr>
            <w:r>
              <w:rPr>
                <w:color w:val="000000"/>
                <w:sz w:val="26"/>
                <w:szCs w:val="26"/>
              </w:rPr>
              <w:t>level</w:t>
            </w:r>
          </w:p>
        </w:tc>
        <w:tc>
          <w:tcPr>
            <w:tcW w:w="1530" w:type="dxa"/>
            <w:tcBorders>
              <w:top w:val="dotted" w:sz="4" w:space="0" w:color="auto"/>
              <w:left w:val="single" w:sz="4" w:space="0" w:color="auto"/>
              <w:bottom w:val="single" w:sz="4" w:space="0" w:color="auto"/>
              <w:right w:val="single" w:sz="4" w:space="0" w:color="auto"/>
            </w:tcBorders>
          </w:tcPr>
          <w:p w14:paraId="46C1FDDC" w14:textId="5245102B" w:rsidR="00B1250C" w:rsidRPr="009B005C" w:rsidRDefault="000C0BC6" w:rsidP="00415CB0">
            <w:pPr>
              <w:spacing w:line="360" w:lineRule="auto"/>
              <w:jc w:val="both"/>
              <w:rPr>
                <w:color w:val="000000"/>
                <w:sz w:val="26"/>
                <w:szCs w:val="26"/>
              </w:rPr>
            </w:pPr>
            <w:r>
              <w:rPr>
                <w:color w:val="000000"/>
                <w:sz w:val="26"/>
                <w:szCs w:val="26"/>
              </w:rPr>
              <w:t>Int</w:t>
            </w:r>
            <w:r w:rsidR="00931B43">
              <w:rPr>
                <w:color w:val="000000"/>
                <w:sz w:val="26"/>
                <w:szCs w:val="26"/>
              </w:rPr>
              <w:t xml:space="preserve"> </w:t>
            </w:r>
            <w:r>
              <w:rPr>
                <w:color w:val="000000"/>
                <w:sz w:val="26"/>
                <w:szCs w:val="26"/>
              </w:rPr>
              <w:t>(3)</w:t>
            </w:r>
          </w:p>
        </w:tc>
        <w:tc>
          <w:tcPr>
            <w:tcW w:w="409" w:type="dxa"/>
            <w:tcBorders>
              <w:top w:val="dotted" w:sz="4" w:space="0" w:color="auto"/>
              <w:left w:val="single" w:sz="4" w:space="0" w:color="auto"/>
              <w:bottom w:val="single" w:sz="4" w:space="0" w:color="auto"/>
              <w:right w:val="single" w:sz="4" w:space="0" w:color="auto"/>
            </w:tcBorders>
          </w:tcPr>
          <w:p w14:paraId="1B34B79E"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5074E1F1"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2F0CC793"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185110E5" w14:textId="77D984CE" w:rsidR="00B1250C" w:rsidRPr="009B005C" w:rsidRDefault="00F75DC0" w:rsidP="00415CB0">
            <w:pPr>
              <w:spacing w:line="360" w:lineRule="auto"/>
              <w:jc w:val="both"/>
              <w:rPr>
                <w:color w:val="000000"/>
                <w:sz w:val="26"/>
                <w:szCs w:val="26"/>
              </w:rPr>
            </w:pPr>
            <w:r>
              <w:rPr>
                <w:color w:val="000000"/>
                <w:sz w:val="26"/>
                <w:szCs w:val="26"/>
              </w:rPr>
              <w:t>Cấp độ</w:t>
            </w:r>
          </w:p>
        </w:tc>
      </w:tr>
      <w:tr w:rsidR="00B1250C" w:rsidRPr="009B005C" w14:paraId="5D864335" w14:textId="77777777" w:rsidTr="00415CB0">
        <w:tc>
          <w:tcPr>
            <w:tcW w:w="1507" w:type="dxa"/>
            <w:tcBorders>
              <w:top w:val="dotted" w:sz="4" w:space="0" w:color="auto"/>
              <w:left w:val="single" w:sz="4" w:space="0" w:color="auto"/>
              <w:bottom w:val="single" w:sz="4" w:space="0" w:color="auto"/>
              <w:right w:val="single" w:sz="4" w:space="0" w:color="auto"/>
            </w:tcBorders>
          </w:tcPr>
          <w:p w14:paraId="59171576" w14:textId="77777777" w:rsidR="00B1250C" w:rsidRPr="009B005C" w:rsidRDefault="00B1250C" w:rsidP="00415CB0">
            <w:pPr>
              <w:spacing w:line="360" w:lineRule="auto"/>
              <w:jc w:val="both"/>
              <w:rPr>
                <w:color w:val="000000"/>
                <w:sz w:val="26"/>
                <w:szCs w:val="26"/>
              </w:rPr>
            </w:pPr>
            <w:r w:rsidRPr="009B005C">
              <w:rPr>
                <w:color w:val="000000"/>
                <w:sz w:val="26"/>
                <w:szCs w:val="26"/>
              </w:rPr>
              <w:t>create_at</w:t>
            </w:r>
          </w:p>
        </w:tc>
        <w:tc>
          <w:tcPr>
            <w:tcW w:w="1530" w:type="dxa"/>
            <w:tcBorders>
              <w:top w:val="dotted" w:sz="4" w:space="0" w:color="auto"/>
              <w:left w:val="single" w:sz="4" w:space="0" w:color="auto"/>
              <w:bottom w:val="single" w:sz="4" w:space="0" w:color="auto"/>
              <w:right w:val="single" w:sz="4" w:space="0" w:color="auto"/>
            </w:tcBorders>
          </w:tcPr>
          <w:p w14:paraId="659F2ECD" w14:textId="77777777" w:rsidR="00B1250C" w:rsidRPr="009B005C" w:rsidRDefault="00B1250C"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single" w:sz="4" w:space="0" w:color="auto"/>
              <w:right w:val="single" w:sz="4" w:space="0" w:color="auto"/>
            </w:tcBorders>
          </w:tcPr>
          <w:p w14:paraId="26D34DA2"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13560D8E"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752C1EC"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CE6638E" w14:textId="77777777" w:rsidR="00B1250C" w:rsidRPr="009B005C" w:rsidRDefault="00B1250C" w:rsidP="00415CB0">
            <w:pPr>
              <w:spacing w:line="360" w:lineRule="auto"/>
              <w:jc w:val="both"/>
              <w:rPr>
                <w:color w:val="000000"/>
                <w:sz w:val="26"/>
                <w:szCs w:val="26"/>
              </w:rPr>
            </w:pPr>
            <w:r w:rsidRPr="009B005C">
              <w:rPr>
                <w:color w:val="000000"/>
                <w:sz w:val="26"/>
                <w:szCs w:val="26"/>
              </w:rPr>
              <w:t>Ngày thêm</w:t>
            </w:r>
          </w:p>
        </w:tc>
      </w:tr>
      <w:tr w:rsidR="00B1250C" w:rsidRPr="009B005C" w14:paraId="699E32FF" w14:textId="77777777" w:rsidTr="00415CB0">
        <w:tc>
          <w:tcPr>
            <w:tcW w:w="1507" w:type="dxa"/>
            <w:tcBorders>
              <w:top w:val="dotted" w:sz="4" w:space="0" w:color="auto"/>
              <w:left w:val="single" w:sz="4" w:space="0" w:color="auto"/>
              <w:bottom w:val="dotted" w:sz="4" w:space="0" w:color="auto"/>
              <w:right w:val="single" w:sz="4" w:space="0" w:color="auto"/>
            </w:tcBorders>
          </w:tcPr>
          <w:p w14:paraId="02CD3594" w14:textId="77777777" w:rsidR="00B1250C" w:rsidRPr="009B005C" w:rsidRDefault="00B1250C" w:rsidP="00415CB0">
            <w:pPr>
              <w:spacing w:line="360" w:lineRule="auto"/>
              <w:jc w:val="both"/>
              <w:rPr>
                <w:color w:val="000000"/>
                <w:sz w:val="26"/>
                <w:szCs w:val="26"/>
              </w:rPr>
            </w:pPr>
            <w:r w:rsidRPr="009B005C">
              <w:rPr>
                <w:color w:val="000000"/>
                <w:sz w:val="26"/>
                <w:szCs w:val="26"/>
              </w:rPr>
              <w:t>update_at</w:t>
            </w:r>
          </w:p>
        </w:tc>
        <w:tc>
          <w:tcPr>
            <w:tcW w:w="1530" w:type="dxa"/>
            <w:tcBorders>
              <w:top w:val="dotted" w:sz="4" w:space="0" w:color="auto"/>
              <w:left w:val="single" w:sz="4" w:space="0" w:color="auto"/>
              <w:bottom w:val="dotted" w:sz="4" w:space="0" w:color="auto"/>
              <w:right w:val="single" w:sz="4" w:space="0" w:color="auto"/>
            </w:tcBorders>
          </w:tcPr>
          <w:p w14:paraId="158D22C5" w14:textId="77777777" w:rsidR="00B1250C" w:rsidRPr="009B005C" w:rsidRDefault="00B1250C"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dotted" w:sz="4" w:space="0" w:color="auto"/>
              <w:right w:val="single" w:sz="4" w:space="0" w:color="auto"/>
            </w:tcBorders>
          </w:tcPr>
          <w:p w14:paraId="627B954A"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3A1B31CB"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40520087"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24EB1555" w14:textId="77777777" w:rsidR="00B1250C" w:rsidRPr="009B005C" w:rsidRDefault="00B1250C" w:rsidP="00415CB0">
            <w:pPr>
              <w:spacing w:line="360" w:lineRule="auto"/>
              <w:jc w:val="both"/>
              <w:rPr>
                <w:color w:val="000000"/>
                <w:sz w:val="26"/>
                <w:szCs w:val="26"/>
              </w:rPr>
            </w:pPr>
            <w:r w:rsidRPr="009B005C">
              <w:rPr>
                <w:color w:val="000000"/>
                <w:sz w:val="26"/>
                <w:szCs w:val="26"/>
              </w:rPr>
              <w:t>Ngày cập nhật</w:t>
            </w:r>
          </w:p>
        </w:tc>
      </w:tr>
    </w:tbl>
    <w:p w14:paraId="04A810F8" w14:textId="77777777" w:rsidR="00B1250C" w:rsidRPr="00270E67" w:rsidRDefault="00B1250C" w:rsidP="00B91017">
      <w:pPr>
        <w:pStyle w:val="BodyText"/>
        <w:ind w:firstLine="0"/>
      </w:pPr>
    </w:p>
    <w:p w14:paraId="7B0FC504" w14:textId="5337A026" w:rsidR="00800088" w:rsidRDefault="00800088" w:rsidP="00FB4E30">
      <w:pPr>
        <w:pStyle w:val="Heading2"/>
      </w:pPr>
      <w:bookmarkStart w:id="42" w:name="_Toc43965660"/>
      <w:r>
        <w:t>Thiết kế cơ sở dữ liệu</w:t>
      </w:r>
      <w:bookmarkEnd w:id="42"/>
    </w:p>
    <w:p w14:paraId="1807C5A6" w14:textId="77777777" w:rsidR="00264883" w:rsidRPr="00264883" w:rsidRDefault="00264883" w:rsidP="00264883">
      <w:pPr>
        <w:pStyle w:val="BodyText"/>
      </w:pPr>
    </w:p>
    <w:p w14:paraId="377DE748" w14:textId="11608FF8" w:rsidR="00FB4E30" w:rsidRDefault="00230011" w:rsidP="00FB4E30">
      <w:pPr>
        <w:pStyle w:val="BodyText"/>
      </w:pPr>
      <w:r>
        <w:rPr>
          <w:noProof/>
        </w:rPr>
        <w:lastRenderedPageBreak/>
        <w:drawing>
          <wp:inline distT="0" distB="0" distL="0" distR="0" wp14:anchorId="7671979A" wp14:editId="6F601318">
            <wp:extent cx="7278097" cy="5484950"/>
            <wp:effectExtent l="127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rot="5400000">
                      <a:off x="0" y="0"/>
                      <a:ext cx="7287056" cy="5491702"/>
                    </a:xfrm>
                    <a:prstGeom prst="rect">
                      <a:avLst/>
                    </a:prstGeom>
                    <a:noFill/>
                    <a:ln>
                      <a:noFill/>
                    </a:ln>
                  </pic:spPr>
                </pic:pic>
              </a:graphicData>
            </a:graphic>
          </wp:inline>
        </w:drawing>
      </w:r>
    </w:p>
    <w:p w14:paraId="422B0F52" w14:textId="57B9EE81" w:rsidR="00666416" w:rsidRPr="00A22D6D" w:rsidRDefault="00666416" w:rsidP="00666416">
      <w:pPr>
        <w:pStyle w:val="BodyText"/>
        <w:jc w:val="center"/>
      </w:pPr>
      <w:r w:rsidRPr="00347121">
        <w:t xml:space="preserve">Hình </w:t>
      </w:r>
      <w:r>
        <w:t>6-2.</w:t>
      </w:r>
      <w:r w:rsidRPr="00347121">
        <w:t xml:space="preserve"> </w:t>
      </w:r>
      <w:r w:rsidR="00655F9F">
        <w:t>Sơ đồ logic dữ liệu</w:t>
      </w:r>
    </w:p>
    <w:p w14:paraId="7184F9A4" w14:textId="77777777" w:rsidR="00666416" w:rsidRPr="00666416" w:rsidRDefault="00666416" w:rsidP="00666416">
      <w:pPr>
        <w:pStyle w:val="BodyText"/>
      </w:pPr>
    </w:p>
    <w:p w14:paraId="67F3BF69" w14:textId="772BFE2D" w:rsidR="0093565A" w:rsidRDefault="0093565A" w:rsidP="0093565A">
      <w:pPr>
        <w:pStyle w:val="Heading1"/>
        <w:jc w:val="center"/>
      </w:pPr>
      <w:bookmarkStart w:id="43" w:name="_Toc43965661"/>
      <w:r>
        <w:lastRenderedPageBreak/>
        <w:t>Thành phần giao diện</w:t>
      </w:r>
      <w:bookmarkEnd w:id="43"/>
    </w:p>
    <w:p w14:paraId="6DC2F077" w14:textId="783C48EC" w:rsidR="0093565A" w:rsidRDefault="0093565A" w:rsidP="0093565A">
      <w:pPr>
        <w:pStyle w:val="Heading2"/>
      </w:pPr>
      <w:bookmarkStart w:id="44" w:name="_Toc43965662"/>
      <w:r>
        <w:t>Người d</w:t>
      </w:r>
      <w:r w:rsidR="00A314B8">
        <w:t>ùng</w:t>
      </w:r>
      <w:bookmarkEnd w:id="44"/>
    </w:p>
    <w:p w14:paraId="7E3988C1" w14:textId="2FBDC29D" w:rsidR="00401B67" w:rsidRDefault="00401B67" w:rsidP="00401B67">
      <w:pPr>
        <w:pStyle w:val="BodyText"/>
        <w:jc w:val="center"/>
      </w:pPr>
      <w:r>
        <w:rPr>
          <w:noProof/>
        </w:rPr>
        <w:drawing>
          <wp:inline distT="0" distB="0" distL="0" distR="0" wp14:anchorId="2B4A358D" wp14:editId="58F52DF9">
            <wp:extent cx="5436235" cy="2470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6faf31bbe1c43421a0d.jpg"/>
                    <pic:cNvPicPr/>
                  </pic:nvPicPr>
                  <pic:blipFill>
                    <a:blip r:embed="rId99">
                      <a:extLst>
                        <a:ext uri="{28A0092B-C50C-407E-A947-70E740481C1C}">
                          <a14:useLocalDpi xmlns:a14="http://schemas.microsoft.com/office/drawing/2010/main" val="0"/>
                        </a:ext>
                      </a:extLst>
                    </a:blip>
                    <a:stretch>
                      <a:fillRect/>
                    </a:stretch>
                  </pic:blipFill>
                  <pic:spPr>
                    <a:xfrm>
                      <a:off x="0" y="0"/>
                      <a:ext cx="5436235" cy="2470150"/>
                    </a:xfrm>
                    <a:prstGeom prst="rect">
                      <a:avLst/>
                    </a:prstGeom>
                  </pic:spPr>
                </pic:pic>
              </a:graphicData>
            </a:graphic>
          </wp:inline>
        </w:drawing>
      </w:r>
    </w:p>
    <w:p w14:paraId="1DDFC7EB" w14:textId="092D8096" w:rsidR="00401B67" w:rsidRDefault="00401B67" w:rsidP="00401B67">
      <w:pPr>
        <w:pStyle w:val="Caption"/>
      </w:pPr>
      <w:r>
        <w:t>Hình 7.1: Trang đăng nhập</w:t>
      </w:r>
    </w:p>
    <w:p w14:paraId="3BC68DBB" w14:textId="6997C8C1" w:rsidR="00401B67" w:rsidRDefault="00401B67" w:rsidP="00401B67">
      <w:pPr>
        <w:pStyle w:val="BodyText"/>
        <w:jc w:val="center"/>
      </w:pPr>
      <w:r>
        <w:rPr>
          <w:noProof/>
        </w:rPr>
        <w:drawing>
          <wp:inline distT="0" distB="0" distL="0" distR="0" wp14:anchorId="01428579" wp14:editId="11BF293E">
            <wp:extent cx="5760085"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3959351532e86cb123.jpg"/>
                    <pic:cNvPicPr/>
                  </pic:nvPicPr>
                  <pic:blipFill>
                    <a:blip r:embed="rId100">
                      <a:extLst>
                        <a:ext uri="{28A0092B-C50C-407E-A947-70E740481C1C}">
                          <a14:useLocalDpi xmlns:a14="http://schemas.microsoft.com/office/drawing/2010/main" val="0"/>
                        </a:ext>
                      </a:extLst>
                    </a:blip>
                    <a:stretch>
                      <a:fillRect/>
                    </a:stretch>
                  </pic:blipFill>
                  <pic:spPr>
                    <a:xfrm>
                      <a:off x="0" y="0"/>
                      <a:ext cx="5760085" cy="2929890"/>
                    </a:xfrm>
                    <a:prstGeom prst="rect">
                      <a:avLst/>
                    </a:prstGeom>
                  </pic:spPr>
                </pic:pic>
              </a:graphicData>
            </a:graphic>
          </wp:inline>
        </w:drawing>
      </w:r>
    </w:p>
    <w:p w14:paraId="7EFD77D7" w14:textId="1A4554C0" w:rsidR="0054629F" w:rsidRPr="00401B67" w:rsidRDefault="0054629F" w:rsidP="0054629F">
      <w:pPr>
        <w:pStyle w:val="Caption"/>
      </w:pPr>
      <w:r>
        <w:t>Hình 7.2: Trang đăng ký</w:t>
      </w:r>
    </w:p>
    <w:p w14:paraId="3CA6B42B" w14:textId="79D4E6D0" w:rsidR="0093565A" w:rsidRDefault="0093565A" w:rsidP="0093565A">
      <w:pPr>
        <w:pStyle w:val="Heading2"/>
      </w:pPr>
      <w:bookmarkStart w:id="45" w:name="_Toc43965663"/>
      <w:r>
        <w:lastRenderedPageBreak/>
        <w:t>Quản lý</w:t>
      </w:r>
      <w:bookmarkEnd w:id="45"/>
    </w:p>
    <w:p w14:paraId="77A7B26B" w14:textId="12ADDB6B" w:rsidR="00401B67" w:rsidRDefault="00401B67" w:rsidP="00401B67">
      <w:pPr>
        <w:pStyle w:val="BodyText"/>
        <w:rPr>
          <w:noProof/>
        </w:rPr>
      </w:pPr>
      <w:r>
        <w:rPr>
          <w:noProof/>
        </w:rPr>
        <w:drawing>
          <wp:inline distT="0" distB="0" distL="0" distR="0" wp14:anchorId="77E5571A" wp14:editId="19040C64">
            <wp:extent cx="5760085" cy="2825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de6011e3161e484707.jpg"/>
                    <pic:cNvPicPr/>
                  </pic:nvPicPr>
                  <pic:blipFill>
                    <a:blip r:embed="rId101">
                      <a:extLst>
                        <a:ext uri="{28A0092B-C50C-407E-A947-70E740481C1C}">
                          <a14:useLocalDpi xmlns:a14="http://schemas.microsoft.com/office/drawing/2010/main" val="0"/>
                        </a:ext>
                      </a:extLst>
                    </a:blip>
                    <a:stretch>
                      <a:fillRect/>
                    </a:stretch>
                  </pic:blipFill>
                  <pic:spPr>
                    <a:xfrm>
                      <a:off x="0" y="0"/>
                      <a:ext cx="5760085" cy="2825115"/>
                    </a:xfrm>
                    <a:prstGeom prst="rect">
                      <a:avLst/>
                    </a:prstGeom>
                  </pic:spPr>
                </pic:pic>
              </a:graphicData>
            </a:graphic>
          </wp:inline>
        </w:drawing>
      </w:r>
      <w:r w:rsidRPr="00401B67">
        <w:rPr>
          <w:noProof/>
        </w:rPr>
        <w:t xml:space="preserve"> </w:t>
      </w:r>
    </w:p>
    <w:p w14:paraId="32C761C0" w14:textId="6E5C71E5" w:rsidR="0054629F" w:rsidRDefault="0054629F" w:rsidP="0054629F">
      <w:pPr>
        <w:pStyle w:val="Caption"/>
      </w:pPr>
      <w:r>
        <w:rPr>
          <w:noProof/>
        </w:rPr>
        <w:tab/>
        <w:t>Hình 7.3: Trang đăng nhập admin</w:t>
      </w:r>
    </w:p>
    <w:p w14:paraId="478315BA" w14:textId="143D1422" w:rsidR="00401B67" w:rsidRPr="00401B67" w:rsidRDefault="00401B67" w:rsidP="00401B67">
      <w:pPr>
        <w:pStyle w:val="Caption"/>
        <w:jc w:val="left"/>
      </w:pPr>
    </w:p>
    <w:p w14:paraId="5A17E959" w14:textId="77777777" w:rsidR="0093565A" w:rsidRPr="0093565A" w:rsidRDefault="0093565A" w:rsidP="0093565A">
      <w:pPr>
        <w:pStyle w:val="BodyText"/>
      </w:pPr>
    </w:p>
    <w:p w14:paraId="256C80A1" w14:textId="49747B18" w:rsidR="0093565A" w:rsidRPr="0093565A" w:rsidRDefault="0093565A" w:rsidP="00E94B1B">
      <w:pPr>
        <w:pStyle w:val="Heading2"/>
        <w:numPr>
          <w:ilvl w:val="0"/>
          <w:numId w:val="0"/>
        </w:numPr>
        <w:sectPr w:rsidR="0093565A" w:rsidRPr="0093565A">
          <w:headerReference w:type="default" r:id="rId102"/>
          <w:footerReference w:type="default" r:id="rId103"/>
          <w:headerReference w:type="first" r:id="rId104"/>
          <w:footerReference w:type="first" r:id="rId105"/>
          <w:pgSz w:w="11907" w:h="16840"/>
          <w:pgMar w:top="1985" w:right="1418" w:bottom="1701" w:left="1418" w:header="1134" w:footer="709" w:gutter="0"/>
          <w:cols w:space="708"/>
          <w:titlePg/>
          <w:docGrid w:linePitch="360"/>
        </w:sectPr>
      </w:pPr>
    </w:p>
    <w:p w14:paraId="4E8F76E1" w14:textId="596052CF" w:rsidR="00A94FEA" w:rsidRDefault="00692CD9" w:rsidP="00E94B1B">
      <w:pPr>
        <w:pStyle w:val="Title"/>
        <w:jc w:val="left"/>
      </w:pPr>
      <w:r>
        <w:lastRenderedPageBreak/>
        <w:t>Chương 7 Kết luận</w:t>
      </w:r>
    </w:p>
    <w:p w14:paraId="5F55A344" w14:textId="34D290C0" w:rsidR="00A33CB3" w:rsidRDefault="00A33CB3" w:rsidP="00A33CB3">
      <w:pPr>
        <w:pStyle w:val="BodyText"/>
        <w:jc w:val="center"/>
        <w:rPr>
          <w:b/>
          <w:bCs/>
          <w:sz w:val="36"/>
          <w:szCs w:val="36"/>
        </w:rPr>
      </w:pPr>
      <w:r w:rsidRPr="00D52E1E">
        <w:rPr>
          <w:b/>
          <w:bCs/>
          <w:sz w:val="36"/>
          <w:szCs w:val="36"/>
        </w:rPr>
        <w:t>Tài liệu tham khảo</w:t>
      </w:r>
    </w:p>
    <w:p w14:paraId="20058DF4" w14:textId="3141CD5C" w:rsidR="00ED53B5" w:rsidRDefault="00D52E1E" w:rsidP="00ED53B5">
      <w:pPr>
        <w:pStyle w:val="BodyText"/>
      </w:pPr>
      <w:r>
        <w:rPr>
          <w:szCs w:val="26"/>
        </w:rPr>
        <w:t xml:space="preserve">[1] ReactJS trên web: </w:t>
      </w:r>
      <w:hyperlink r:id="rId106" w:history="1">
        <w:r>
          <w:rPr>
            <w:rStyle w:val="Hyperlink"/>
          </w:rPr>
          <w:t>https://reactjs.org/</w:t>
        </w:r>
      </w:hyperlink>
    </w:p>
    <w:p w14:paraId="447020AC" w14:textId="51062ACE" w:rsidR="00ED53B5" w:rsidRDefault="00ED53B5" w:rsidP="00ED53B5">
      <w:pPr>
        <w:pStyle w:val="BodyText"/>
      </w:pPr>
      <w:r>
        <w:t xml:space="preserve">[2] Mức độ phổ biến của ReactJS: </w:t>
      </w:r>
      <w:hyperlink r:id="rId107" w:history="1">
        <w:r w:rsidRPr="005E6E94">
          <w:rPr>
            <w:rStyle w:val="Hyperlink"/>
          </w:rPr>
          <w:t>https://insights.stackoverflow.com/survey/2019</w:t>
        </w:r>
      </w:hyperlink>
    </w:p>
    <w:p w14:paraId="1421EAEA" w14:textId="5C8E9044" w:rsidR="0068268B" w:rsidRDefault="006A61E4" w:rsidP="0068268B">
      <w:pPr>
        <w:pStyle w:val="BodyText"/>
        <w:rPr>
          <w:rStyle w:val="Hyperlink"/>
        </w:rPr>
      </w:pPr>
      <w:r>
        <w:t>[3]</w:t>
      </w:r>
      <w:r w:rsidRPr="006A61E4">
        <w:t xml:space="preserve"> </w:t>
      </w:r>
      <w:r w:rsidR="00D01854">
        <w:t xml:space="preserve">Những trang web đang sử dụng ReactJS: </w:t>
      </w:r>
      <w:hyperlink r:id="rId108" w:history="1">
        <w:r w:rsidR="00D01854" w:rsidRPr="005E6E94">
          <w:rPr>
            <w:rStyle w:val="Hyperlink"/>
          </w:rPr>
          <w:t>http://monsterdesign.vn/kien-thuc-website/ong-lon-thuong-mai-dien-tu-dang-su-dung-reactjs-nhu-the-nao/menu-id-492</w:t>
        </w:r>
      </w:hyperlink>
    </w:p>
    <w:p w14:paraId="64415DC3" w14:textId="5718CD61" w:rsidR="0068268B" w:rsidRDefault="0068268B" w:rsidP="0068268B">
      <w:pPr>
        <w:tabs>
          <w:tab w:val="left" w:pos="560"/>
        </w:tabs>
        <w:rPr>
          <w:rStyle w:val="Hyperlink"/>
        </w:rPr>
      </w:pPr>
      <w:r>
        <w:tab/>
        <w:t xml:space="preserve">[4] React-router trên web: </w:t>
      </w:r>
      <w:hyperlink r:id="rId109" w:history="1">
        <w:r>
          <w:rPr>
            <w:rStyle w:val="Hyperlink"/>
          </w:rPr>
          <w:t>https://reacttraining.com/react-router/web/guides/quick-start</w:t>
        </w:r>
      </w:hyperlink>
    </w:p>
    <w:p w14:paraId="1F489C31" w14:textId="1E486D25" w:rsidR="005F3C33" w:rsidRPr="005F3C33" w:rsidRDefault="005F3C33" w:rsidP="005F3C33">
      <w:pPr>
        <w:pStyle w:val="BodyText"/>
      </w:pPr>
      <w:r>
        <w:t>[5] Top 10 framework java phổ biến năm 2020</w:t>
      </w:r>
      <w:r w:rsidRPr="00BF10A0">
        <w:t xml:space="preserve"> </w:t>
      </w:r>
      <w:hyperlink r:id="rId110" w:history="1">
        <w:r w:rsidRPr="00634919">
          <w:rPr>
            <w:rStyle w:val="Hyperlink"/>
          </w:rPr>
          <w:t>https://stackify.com/10-of-the-most-popular-java-frameworks-of-2020/</w:t>
        </w:r>
      </w:hyperlink>
      <w:r>
        <w:rPr>
          <w:rStyle w:val="Hyperlink"/>
          <w:color w:val="auto"/>
          <w:u w:val="none"/>
        </w:rPr>
        <w:t xml:space="preserve"> </w:t>
      </w:r>
    </w:p>
    <w:p w14:paraId="7BC2755C" w14:textId="5BD97206" w:rsidR="005F3C33" w:rsidRPr="005F3C33" w:rsidRDefault="005F3C33" w:rsidP="005F3C33">
      <w:pPr>
        <w:pStyle w:val="BodyText"/>
        <w:rPr>
          <w:color w:val="0000FF"/>
          <w:u w:val="single"/>
        </w:rPr>
      </w:pPr>
      <w:r>
        <w:t>[6]</w:t>
      </w:r>
      <w:r w:rsidRPr="005F3C33">
        <w:t xml:space="preserve"> </w:t>
      </w:r>
      <w:r>
        <w:t>Top 5 framework java phổ biến năm 2020</w:t>
      </w:r>
      <w:hyperlink r:id="rId111" w:history="1">
        <w:r>
          <w:rPr>
            <w:rStyle w:val="Hyperlink"/>
          </w:rPr>
          <w:t>https://scand.com/company/blog/top-5-java-frameworks-of-2020/</w:t>
        </w:r>
      </w:hyperlink>
    </w:p>
    <w:p w14:paraId="6E1D3F9B" w14:textId="102168CF" w:rsidR="005F3C33" w:rsidRDefault="005F3C33" w:rsidP="005F3C33">
      <w:pPr>
        <w:pStyle w:val="BodyText"/>
        <w:ind w:left="567" w:firstLine="0"/>
        <w:rPr>
          <w:rStyle w:val="Hyperlink"/>
        </w:rPr>
      </w:pPr>
      <w:r>
        <w:t xml:space="preserve">[7]Danh sách các framework java phổ biến cho các lập trình viên năm 2019 </w:t>
      </w:r>
      <w:hyperlink r:id="rId112" w:history="1">
        <w:r w:rsidRPr="00634919">
          <w:rPr>
            <w:rStyle w:val="Hyperlink"/>
          </w:rPr>
          <w:t>https://willandway.vn/7-framework-java-pho-bien-bien-nhat-cho-cac-lap-trinh-vien-tai-cac-cong-ty-phat-trien-java-trong-nam-2019-2/</w:t>
        </w:r>
      </w:hyperlink>
    </w:p>
    <w:p w14:paraId="6CBE81D5" w14:textId="572570BF" w:rsidR="000C1A53" w:rsidRDefault="000C1A53" w:rsidP="005F3C33">
      <w:pPr>
        <w:pStyle w:val="BodyText"/>
        <w:ind w:left="567" w:firstLine="0"/>
        <w:rPr>
          <w:rStyle w:val="Hyperlink"/>
        </w:rPr>
      </w:pPr>
      <w:r>
        <w:t xml:space="preserve">Spring Boot trên web: spring </w:t>
      </w:r>
      <w:hyperlink r:id="rId113" w:history="1">
        <w:r>
          <w:rPr>
            <w:rStyle w:val="Hyperlink"/>
          </w:rPr>
          <w:t>https://spring.io/projects/spring-boot</w:t>
        </w:r>
      </w:hyperlink>
    </w:p>
    <w:p w14:paraId="5263409A" w14:textId="55E1A76C" w:rsidR="006D3C39" w:rsidRDefault="006D3C39" w:rsidP="005F3C33">
      <w:pPr>
        <w:pStyle w:val="BodyText"/>
        <w:ind w:left="567" w:firstLine="0"/>
      </w:pPr>
      <w:r>
        <w:t>[8]</w:t>
      </w:r>
      <w:r w:rsidRPr="006D3C39">
        <w:t xml:space="preserve"> </w:t>
      </w:r>
      <w:hyperlink r:id="rId114" w:history="1">
        <w:r>
          <w:rPr>
            <w:rStyle w:val="Hyperlink"/>
          </w:rPr>
          <w:t>https://www.jetbrains.com/lp/devecosystem-2019/java/</w:t>
        </w:r>
      </w:hyperlink>
    </w:p>
    <w:p w14:paraId="4CE0CB9A" w14:textId="3B42E4D7" w:rsidR="00892D37" w:rsidRDefault="00892D37" w:rsidP="005F3C33">
      <w:pPr>
        <w:pStyle w:val="BodyText"/>
        <w:ind w:left="567" w:firstLine="0"/>
      </w:pPr>
      <w:r>
        <w:t>[9]</w:t>
      </w:r>
      <w:hyperlink r:id="rId115" w:history="1">
        <w:r>
          <w:rPr>
            <w:rStyle w:val="Hyperlink"/>
          </w:rPr>
          <w:t>https://www.kelltontech.com/kellton-tech-blog/top-7-backend-web-development-frameworks-2019</w:t>
        </w:r>
      </w:hyperlink>
    </w:p>
    <w:p w14:paraId="1051D816" w14:textId="3139FAE4" w:rsidR="003727C2" w:rsidRDefault="003727C2" w:rsidP="005F3C33">
      <w:pPr>
        <w:pStyle w:val="BodyText"/>
        <w:ind w:left="567" w:firstLine="0"/>
      </w:pPr>
      <w:r>
        <w:t>[10]</w:t>
      </w:r>
      <w:r w:rsidRPr="003727C2">
        <w:t xml:space="preserve"> </w:t>
      </w:r>
      <w:hyperlink r:id="rId116" w:history="1">
        <w:r>
          <w:rPr>
            <w:rStyle w:val="Hyperlink"/>
          </w:rPr>
          <w:t>https://insights.stackoverflow.com/survey/2019</w:t>
        </w:r>
      </w:hyperlink>
    </w:p>
    <w:p w14:paraId="185AC6EF" w14:textId="22699261" w:rsidR="008B0534" w:rsidRDefault="008B0534" w:rsidP="005F3C33">
      <w:pPr>
        <w:pStyle w:val="BodyText"/>
        <w:ind w:left="567" w:firstLine="0"/>
      </w:pPr>
      <w:r>
        <w:t>[11]</w:t>
      </w:r>
      <w:hyperlink r:id="rId117" w:anchor="technology-web-frameworks-all-respondents2" w:history="1">
        <w:r>
          <w:rPr>
            <w:rStyle w:val="Hyperlink"/>
          </w:rPr>
          <w:t>https://insights.stackoverflow.com/survey/2020#technology-web-frameworks-all-respondents2</w:t>
        </w:r>
      </w:hyperlink>
    </w:p>
    <w:p w14:paraId="6D8BF553" w14:textId="77777777" w:rsidR="005F3C33" w:rsidRPr="0068268B" w:rsidRDefault="005F3C33" w:rsidP="0068268B">
      <w:pPr>
        <w:tabs>
          <w:tab w:val="left" w:pos="560"/>
        </w:tabs>
      </w:pPr>
    </w:p>
    <w:sectPr w:rsidR="005F3C33" w:rsidRPr="0068268B">
      <w:pgSz w:w="11907" w:h="16840"/>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8DE410" w14:textId="77777777" w:rsidR="00C13F86" w:rsidRDefault="00C13F86">
      <w:pPr>
        <w:spacing w:after="0" w:line="240" w:lineRule="auto"/>
      </w:pPr>
      <w:r>
        <w:separator/>
      </w:r>
    </w:p>
  </w:endnote>
  <w:endnote w:type="continuationSeparator" w:id="0">
    <w:p w14:paraId="2ACBAA98" w14:textId="77777777" w:rsidR="00C13F86" w:rsidRDefault="00C13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NotoSerif-Bold">
    <w:altName w:val="Times New Roman"/>
    <w:panose1 w:val="00000000000000000000"/>
    <w:charset w:val="00"/>
    <w:family w:val="roman"/>
    <w:notTrueType/>
    <w:pitch w:val="default"/>
  </w:font>
  <w:font w:name="NotoSerif">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Noto Sans Symbols">
    <w:altName w:val="Times New Roman"/>
    <w:charset w:val="00"/>
    <w:family w:val="auto"/>
    <w:pitch w:val="default"/>
  </w:font>
  <w:font w:name="Roboto">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96954" w14:textId="77777777" w:rsidR="00E94B1B" w:rsidRDefault="00E94B1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53BCE" w14:textId="41DEF3C1" w:rsidR="00E94B1B" w:rsidRDefault="00E94B1B">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344061" w:rsidRPr="00344061">
      <w:rPr>
        <w:rStyle w:val="PageNumber"/>
        <w:bCs/>
        <w:i/>
        <w:iCs/>
        <w:noProof/>
        <w:color w:val="808080"/>
      </w:rPr>
      <w:t>ỨNG DỤNG REACTJS VÀ JAVA SPRING BOOT ĐỂ</w:t>
    </w:r>
    <w:r w:rsidR="00344061">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344061">
      <w:rPr>
        <w:rStyle w:val="PageNumber"/>
        <w:i/>
        <w:iCs/>
        <w:noProof/>
      </w:rPr>
      <w:t>95</w:t>
    </w:r>
    <w:r>
      <w:rPr>
        <w:rStyle w:val="PageNumber"/>
        <w:i/>
        <w:iC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7042" w14:textId="77777777" w:rsidR="00E94B1B" w:rsidRDefault="00E94B1B">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21BD1" w14:textId="77777777" w:rsidR="00E94B1B" w:rsidRDefault="00E94B1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69AAB" w14:textId="77777777" w:rsidR="00E94B1B" w:rsidRDefault="00E94B1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48174" w14:textId="4F044586" w:rsidR="00E94B1B" w:rsidRDefault="00E94B1B">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344061" w:rsidRPr="00344061">
      <w:rPr>
        <w:rStyle w:val="PageNumber"/>
        <w:bCs/>
        <w:i/>
        <w:iCs/>
        <w:noProof/>
        <w:color w:val="808080"/>
      </w:rPr>
      <w:t>ỨNG DỤNG REACTJS VÀ JAVA SPRING BOOT ĐỂ</w:t>
    </w:r>
    <w:r w:rsidR="00344061">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344061">
      <w:rPr>
        <w:rStyle w:val="PageNumber"/>
        <w:i/>
        <w:iCs/>
        <w:noProof/>
      </w:rPr>
      <w:t>6</w:t>
    </w:r>
    <w:r>
      <w:rPr>
        <w:rStyle w:val="PageNumber"/>
        <w:i/>
        <w:iCs/>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DFD18" w14:textId="5A22A201" w:rsidR="00E94B1B" w:rsidRDefault="00E94B1B">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344061" w:rsidRPr="00344061">
      <w:rPr>
        <w:rStyle w:val="PageNumber"/>
        <w:bCs/>
        <w:i/>
        <w:iCs/>
        <w:noProof/>
        <w:color w:val="808080"/>
      </w:rPr>
      <w:t>ỨNG DỤNG REACTJS VÀ JAVA SPRING BOOT ĐỂ</w:t>
    </w:r>
    <w:r w:rsidR="00344061">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344061">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93D5B" w14:textId="4775564E" w:rsidR="00E94B1B" w:rsidRDefault="00E94B1B">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344061" w:rsidRPr="00344061">
      <w:rPr>
        <w:rStyle w:val="PageNumber"/>
        <w:bCs/>
        <w:i/>
        <w:iCs/>
        <w:noProof/>
        <w:color w:val="808080"/>
      </w:rPr>
      <w:t>ỨNG DỤNG REACTJS VÀ JAVA SPRING BOOT ĐỂ</w:t>
    </w:r>
    <w:r w:rsidR="00344061">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344061">
      <w:rPr>
        <w:rStyle w:val="PageNumber"/>
        <w:i/>
        <w:iCs/>
        <w:noProof/>
      </w:rPr>
      <w:t>9</w:t>
    </w:r>
    <w:r>
      <w:rPr>
        <w:rStyle w:val="PageNumber"/>
        <w:i/>
        <w:iCs/>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B174A" w14:textId="62F14231" w:rsidR="00E94B1B" w:rsidRDefault="00E94B1B">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344061" w:rsidRPr="00344061">
      <w:rPr>
        <w:rStyle w:val="PageNumber"/>
        <w:bCs/>
        <w:i/>
        <w:iCs/>
        <w:noProof/>
        <w:color w:val="808080"/>
      </w:rPr>
      <w:t>ỨNG DỤNG REACTJS VÀ JAVA SPRING BOOT ĐỂ</w:t>
    </w:r>
    <w:r w:rsidR="00344061">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344061">
      <w:rPr>
        <w:rStyle w:val="PageNumber"/>
        <w:i/>
        <w:iCs/>
        <w:noProof/>
      </w:rPr>
      <w:t>7</w:t>
    </w:r>
    <w:r>
      <w:rPr>
        <w:rStyle w:val="PageNumber"/>
        <w:i/>
        <w:iCs/>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063A9" w14:textId="1688E0E7" w:rsidR="00E94B1B" w:rsidRDefault="00E94B1B">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344061">
      <w:rPr>
        <w:noProof/>
        <w:color w:val="404040" w:themeColor="text1" w:themeTint="BF"/>
      </w:rPr>
      <w:t>94</w:t>
    </w:r>
    <w:r>
      <w:rPr>
        <w:noProof/>
        <w:color w:val="404040" w:themeColor="text1" w:themeTint="BF"/>
      </w:rPr>
      <w:fldChar w:fldCharType="end"/>
    </w:r>
  </w:p>
  <w:p w14:paraId="14D80BE5" w14:textId="4BE0B945" w:rsidR="00E94B1B" w:rsidRDefault="00E94B1B">
    <w:pPr>
      <w:pStyle w:val="Footer"/>
      <w:tabs>
        <w:tab w:val="clear" w:pos="4320"/>
        <w:tab w:val="clear" w:pos="8640"/>
        <w:tab w:val="right" w:pos="9072"/>
      </w:tabs>
      <w:ind w:right="-7"/>
      <w:rPr>
        <w:b/>
        <w:bCs/>
        <w:color w:val="808080"/>
        <w:lang w:val="de-DE"/>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3EF7FF" w14:textId="77777777" w:rsidR="00C13F86" w:rsidRDefault="00C13F86">
      <w:pPr>
        <w:spacing w:after="0" w:line="240" w:lineRule="auto"/>
      </w:pPr>
      <w:r>
        <w:separator/>
      </w:r>
    </w:p>
  </w:footnote>
  <w:footnote w:type="continuationSeparator" w:id="0">
    <w:p w14:paraId="7C221828" w14:textId="77777777" w:rsidR="00C13F86" w:rsidRDefault="00C13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A46E2" w14:textId="77777777" w:rsidR="00E94B1B" w:rsidRDefault="00E94B1B">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6F070" w14:textId="77777777" w:rsidR="00E94B1B" w:rsidRDefault="00E94B1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F1696" w14:textId="77777777" w:rsidR="00E94B1B" w:rsidRDefault="00E94B1B">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0E4A3" w14:textId="77777777" w:rsidR="00E94B1B" w:rsidRDefault="00E94B1B">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B74A0" w14:textId="77777777" w:rsidR="00E94B1B" w:rsidRDefault="00E94B1B">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6230E" w14:textId="2FA068BC" w:rsidR="00E94B1B" w:rsidRDefault="00E94B1B">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sidR="00344061">
      <w:rPr>
        <w:rStyle w:val="PageNumber"/>
        <w:i/>
        <w:noProof/>
      </w:rPr>
      <w:t>Chương 1</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Pr>
        <w:rStyle w:val="PageNumber"/>
        <w:i/>
      </w:rPr>
      <w:fldChar w:fldCharType="separate"/>
    </w:r>
    <w:r w:rsidR="00344061">
      <w:rPr>
        <w:rStyle w:val="PageNumber"/>
        <w:i/>
        <w:noProof/>
      </w:rPr>
      <w:t>Giới thiệu</w:t>
    </w:r>
    <w:r>
      <w:rPr>
        <w:rStyle w:val="PageNumber"/>
        <w:i/>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9712D" w14:textId="77777777" w:rsidR="00E94B1B" w:rsidRDefault="00E94B1B">
    <w:pPr>
      <w:pStyle w:val="Header"/>
      <w:tabs>
        <w:tab w:val="clear" w:pos="4320"/>
        <w:tab w:val="clear" w:pos="8640"/>
      </w:tabs>
      <w:jc w:val="cent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BBE64" w14:textId="273DB9AC" w:rsidR="00E94B1B" w:rsidRDefault="00E94B1B">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sidR="00344061">
      <w:rPr>
        <w:rStyle w:val="PageNumber"/>
        <w:i/>
        <w:noProof/>
      </w:rPr>
      <w:t>Chương 7</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Pr>
        <w:rStyle w:val="PageNumber"/>
        <w:i/>
      </w:rPr>
      <w:fldChar w:fldCharType="separate"/>
    </w:r>
    <w:r w:rsidR="00344061">
      <w:rPr>
        <w:rStyle w:val="PageNumber"/>
        <w:i/>
        <w:noProof/>
      </w:rPr>
      <w:t>Thành phần giao diện</w:t>
    </w:r>
    <w:r>
      <w:rPr>
        <w:rStyle w:val="PageNumber"/>
        <w:i/>
      </w:rP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2CF43" w14:textId="77777777" w:rsidR="00E94B1B" w:rsidRDefault="00E94B1B">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1"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2"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3"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4" w15:restartNumberingAfterBreak="0">
    <w:nsid w:val="02F52485"/>
    <w:multiLevelType w:val="hybridMultilevel"/>
    <w:tmpl w:val="E6F62EC6"/>
    <w:lvl w:ilvl="0" w:tplc="40A0B70C">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9B34488"/>
    <w:multiLevelType w:val="multilevel"/>
    <w:tmpl w:val="9976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773F0"/>
    <w:multiLevelType w:val="multilevel"/>
    <w:tmpl w:val="102826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74ACF"/>
    <w:multiLevelType w:val="multilevel"/>
    <w:tmpl w:val="12574A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1D2427CE"/>
    <w:multiLevelType w:val="multilevel"/>
    <w:tmpl w:val="6BD6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23F95"/>
    <w:multiLevelType w:val="multilevel"/>
    <w:tmpl w:val="D660D6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E2A6B50"/>
    <w:multiLevelType w:val="multilevel"/>
    <w:tmpl w:val="1E2A6B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0981013"/>
    <w:multiLevelType w:val="hybridMultilevel"/>
    <w:tmpl w:val="028890CA"/>
    <w:lvl w:ilvl="0" w:tplc="B7D03B80">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32F7A79"/>
    <w:multiLevelType w:val="hybridMultilevel"/>
    <w:tmpl w:val="A3741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AA5DE2"/>
    <w:multiLevelType w:val="multilevel"/>
    <w:tmpl w:val="EAE4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B461D"/>
    <w:multiLevelType w:val="multilevel"/>
    <w:tmpl w:val="30FB461D"/>
    <w:lvl w:ilvl="0">
      <w:start w:val="1"/>
      <w:numFmt w:val="decimal"/>
      <w:pStyle w:val="Heading1"/>
      <w:suff w:val="space"/>
      <w:lvlText w:val="Chương %1."/>
      <w:lvlJc w:val="left"/>
      <w:pPr>
        <w:ind w:left="8081"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left" w:pos="864"/>
        </w:tabs>
        <w:ind w:left="864" w:hanging="864"/>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6" w15:restartNumberingAfterBreak="0">
    <w:nsid w:val="31CD53A9"/>
    <w:multiLevelType w:val="hybridMultilevel"/>
    <w:tmpl w:val="657012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24B2119"/>
    <w:multiLevelType w:val="multilevel"/>
    <w:tmpl w:val="EEF49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C238B1"/>
    <w:multiLevelType w:val="multilevel"/>
    <w:tmpl w:val="309A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7D549B"/>
    <w:multiLevelType w:val="multilevel"/>
    <w:tmpl w:val="0CF4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1471D3"/>
    <w:multiLevelType w:val="multilevel"/>
    <w:tmpl w:val="3D1471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2"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23"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4" w15:restartNumberingAfterBreak="0">
    <w:nsid w:val="5846376D"/>
    <w:multiLevelType w:val="multilevel"/>
    <w:tmpl w:val="584637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8A87B70"/>
    <w:multiLevelType w:val="multilevel"/>
    <w:tmpl w:val="58A87B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D891971"/>
    <w:multiLevelType w:val="multilevel"/>
    <w:tmpl w:val="97FC137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7" w15:restartNumberingAfterBreak="0">
    <w:nsid w:val="5FB61B6D"/>
    <w:multiLevelType w:val="multilevel"/>
    <w:tmpl w:val="CE7E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95738"/>
    <w:multiLevelType w:val="hybridMultilevel"/>
    <w:tmpl w:val="6E7A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D063EA"/>
    <w:multiLevelType w:val="multilevel"/>
    <w:tmpl w:val="C496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F30BF1"/>
    <w:multiLevelType w:val="multilevel"/>
    <w:tmpl w:val="AC6A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F64D3A"/>
    <w:multiLevelType w:val="multilevel"/>
    <w:tmpl w:val="7BF64D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C9001B0"/>
    <w:multiLevelType w:val="hybridMultilevel"/>
    <w:tmpl w:val="C1160AF8"/>
    <w:lvl w:ilvl="0" w:tplc="CC64B0CA">
      <w:numFmt w:val="bullet"/>
      <w:lvlText w:val="-"/>
      <w:lvlJc w:val="left"/>
      <w:pPr>
        <w:ind w:left="1215" w:hanging="360"/>
      </w:pPr>
      <w:rPr>
        <w:rFonts w:ascii="Times New Roman" w:eastAsia="MS Mincho" w:hAnsi="Times New Roman" w:cs="Times New Roman"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3"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3"/>
  </w:num>
  <w:num w:numId="3">
    <w:abstractNumId w:val="2"/>
  </w:num>
  <w:num w:numId="4">
    <w:abstractNumId w:val="1"/>
  </w:num>
  <w:num w:numId="5">
    <w:abstractNumId w:val="0"/>
  </w:num>
  <w:num w:numId="6">
    <w:abstractNumId w:val="8"/>
  </w:num>
  <w:num w:numId="7">
    <w:abstractNumId w:val="21"/>
  </w:num>
  <w:num w:numId="8">
    <w:abstractNumId w:val="23"/>
  </w:num>
  <w:num w:numId="9">
    <w:abstractNumId w:val="22"/>
  </w:num>
  <w:num w:numId="10">
    <w:abstractNumId w:val="11"/>
  </w:num>
  <w:num w:numId="11">
    <w:abstractNumId w:val="7"/>
  </w:num>
  <w:num w:numId="12">
    <w:abstractNumId w:val="25"/>
  </w:num>
  <w:num w:numId="13">
    <w:abstractNumId w:val="20"/>
  </w:num>
  <w:num w:numId="14">
    <w:abstractNumId w:val="24"/>
  </w:num>
  <w:num w:numId="15">
    <w:abstractNumId w:val="31"/>
  </w:num>
  <w:num w:numId="16">
    <w:abstractNumId w:val="12"/>
  </w:num>
  <w:num w:numId="17">
    <w:abstractNumId w:val="33"/>
  </w:num>
  <w:num w:numId="18">
    <w:abstractNumId w:val="26"/>
  </w:num>
  <w:num w:numId="19">
    <w:abstractNumId w:val="28"/>
  </w:num>
  <w:num w:numId="20">
    <w:abstractNumId w:val="19"/>
  </w:num>
  <w:num w:numId="21">
    <w:abstractNumId w:val="5"/>
  </w:num>
  <w:num w:numId="22">
    <w:abstractNumId w:val="17"/>
  </w:num>
  <w:num w:numId="23">
    <w:abstractNumId w:val="29"/>
  </w:num>
  <w:num w:numId="24">
    <w:abstractNumId w:val="14"/>
  </w:num>
  <w:num w:numId="25">
    <w:abstractNumId w:val="9"/>
  </w:num>
  <w:num w:numId="26">
    <w:abstractNumId w:val="27"/>
  </w:num>
  <w:num w:numId="27">
    <w:abstractNumId w:val="18"/>
  </w:num>
  <w:num w:numId="28">
    <w:abstractNumId w:val="6"/>
  </w:num>
  <w:num w:numId="29">
    <w:abstractNumId w:val="30"/>
  </w:num>
  <w:num w:numId="30">
    <w:abstractNumId w:val="16"/>
  </w:num>
  <w:num w:numId="31">
    <w:abstractNumId w:val="4"/>
  </w:num>
  <w:num w:numId="32">
    <w:abstractNumId w:val="10"/>
  </w:num>
  <w:num w:numId="33">
    <w:abstractNumId w:val="32"/>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9D0"/>
    <w:rsid w:val="00000BB5"/>
    <w:rsid w:val="00000C6D"/>
    <w:rsid w:val="000013F4"/>
    <w:rsid w:val="00001772"/>
    <w:rsid w:val="000017F9"/>
    <w:rsid w:val="00001E2B"/>
    <w:rsid w:val="0000255A"/>
    <w:rsid w:val="00002A47"/>
    <w:rsid w:val="00003C33"/>
    <w:rsid w:val="00005142"/>
    <w:rsid w:val="000052D6"/>
    <w:rsid w:val="00005540"/>
    <w:rsid w:val="000057A6"/>
    <w:rsid w:val="0000592B"/>
    <w:rsid w:val="00005A90"/>
    <w:rsid w:val="00005A94"/>
    <w:rsid w:val="00005CC5"/>
    <w:rsid w:val="00006692"/>
    <w:rsid w:val="000070BF"/>
    <w:rsid w:val="0000745D"/>
    <w:rsid w:val="000078AE"/>
    <w:rsid w:val="0000794C"/>
    <w:rsid w:val="00007C12"/>
    <w:rsid w:val="00007D87"/>
    <w:rsid w:val="00010CFA"/>
    <w:rsid w:val="000111E6"/>
    <w:rsid w:val="00011771"/>
    <w:rsid w:val="000119AC"/>
    <w:rsid w:val="00011C19"/>
    <w:rsid w:val="00011FD2"/>
    <w:rsid w:val="00012002"/>
    <w:rsid w:val="0001221D"/>
    <w:rsid w:val="000125F5"/>
    <w:rsid w:val="0001274B"/>
    <w:rsid w:val="00012890"/>
    <w:rsid w:val="000128E1"/>
    <w:rsid w:val="00012C20"/>
    <w:rsid w:val="00013317"/>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492"/>
    <w:rsid w:val="000235DE"/>
    <w:rsid w:val="0002371D"/>
    <w:rsid w:val="000237A6"/>
    <w:rsid w:val="00023E3A"/>
    <w:rsid w:val="00023F66"/>
    <w:rsid w:val="00024620"/>
    <w:rsid w:val="00025906"/>
    <w:rsid w:val="00025C2C"/>
    <w:rsid w:val="00025FE5"/>
    <w:rsid w:val="0002644A"/>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6FE"/>
    <w:rsid w:val="0003390E"/>
    <w:rsid w:val="00033D15"/>
    <w:rsid w:val="00034068"/>
    <w:rsid w:val="000343FE"/>
    <w:rsid w:val="000356B0"/>
    <w:rsid w:val="00035EAA"/>
    <w:rsid w:val="000361F4"/>
    <w:rsid w:val="0003629D"/>
    <w:rsid w:val="00036712"/>
    <w:rsid w:val="00036CAE"/>
    <w:rsid w:val="00037446"/>
    <w:rsid w:val="00037F55"/>
    <w:rsid w:val="00037F6C"/>
    <w:rsid w:val="00037FA4"/>
    <w:rsid w:val="000400DE"/>
    <w:rsid w:val="000402D9"/>
    <w:rsid w:val="00040CB5"/>
    <w:rsid w:val="00041436"/>
    <w:rsid w:val="00041669"/>
    <w:rsid w:val="00041E04"/>
    <w:rsid w:val="00042016"/>
    <w:rsid w:val="0004232D"/>
    <w:rsid w:val="000423CD"/>
    <w:rsid w:val="00042775"/>
    <w:rsid w:val="00042873"/>
    <w:rsid w:val="000428DB"/>
    <w:rsid w:val="00042965"/>
    <w:rsid w:val="00042B55"/>
    <w:rsid w:val="00042C79"/>
    <w:rsid w:val="000430C4"/>
    <w:rsid w:val="00043615"/>
    <w:rsid w:val="000437D2"/>
    <w:rsid w:val="000439B8"/>
    <w:rsid w:val="00043B0A"/>
    <w:rsid w:val="00044048"/>
    <w:rsid w:val="0004430A"/>
    <w:rsid w:val="00044D2B"/>
    <w:rsid w:val="000455C9"/>
    <w:rsid w:val="000457D1"/>
    <w:rsid w:val="00045B32"/>
    <w:rsid w:val="00045F8A"/>
    <w:rsid w:val="00046455"/>
    <w:rsid w:val="0004690F"/>
    <w:rsid w:val="000469A4"/>
    <w:rsid w:val="000469B5"/>
    <w:rsid w:val="00046D41"/>
    <w:rsid w:val="00047428"/>
    <w:rsid w:val="0004769C"/>
    <w:rsid w:val="000479B2"/>
    <w:rsid w:val="000479FB"/>
    <w:rsid w:val="00047BF3"/>
    <w:rsid w:val="00047E18"/>
    <w:rsid w:val="00047F46"/>
    <w:rsid w:val="00047FBA"/>
    <w:rsid w:val="00050636"/>
    <w:rsid w:val="00050CF3"/>
    <w:rsid w:val="00051643"/>
    <w:rsid w:val="000518CF"/>
    <w:rsid w:val="00051A06"/>
    <w:rsid w:val="0005205D"/>
    <w:rsid w:val="00052105"/>
    <w:rsid w:val="000521EA"/>
    <w:rsid w:val="000523BB"/>
    <w:rsid w:val="000527A4"/>
    <w:rsid w:val="000527FD"/>
    <w:rsid w:val="00052AD9"/>
    <w:rsid w:val="00052EB5"/>
    <w:rsid w:val="0005318F"/>
    <w:rsid w:val="000532CA"/>
    <w:rsid w:val="00053669"/>
    <w:rsid w:val="000536C9"/>
    <w:rsid w:val="00053A00"/>
    <w:rsid w:val="00053A13"/>
    <w:rsid w:val="00054E92"/>
    <w:rsid w:val="000551D8"/>
    <w:rsid w:val="000554B9"/>
    <w:rsid w:val="00055744"/>
    <w:rsid w:val="000558FE"/>
    <w:rsid w:val="000559A6"/>
    <w:rsid w:val="000566D2"/>
    <w:rsid w:val="0005687B"/>
    <w:rsid w:val="000568A4"/>
    <w:rsid w:val="0005717C"/>
    <w:rsid w:val="0005797D"/>
    <w:rsid w:val="00057B01"/>
    <w:rsid w:val="00057C5D"/>
    <w:rsid w:val="00057E7C"/>
    <w:rsid w:val="00060403"/>
    <w:rsid w:val="00060872"/>
    <w:rsid w:val="00060C58"/>
    <w:rsid w:val="00061AB6"/>
    <w:rsid w:val="00062728"/>
    <w:rsid w:val="00062D67"/>
    <w:rsid w:val="00062DF0"/>
    <w:rsid w:val="000633A8"/>
    <w:rsid w:val="00063DF7"/>
    <w:rsid w:val="00064261"/>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33E"/>
    <w:rsid w:val="000717B9"/>
    <w:rsid w:val="00071F44"/>
    <w:rsid w:val="000722F2"/>
    <w:rsid w:val="000726B8"/>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6BAE"/>
    <w:rsid w:val="000770B2"/>
    <w:rsid w:val="0007788B"/>
    <w:rsid w:val="00077AEB"/>
    <w:rsid w:val="00077E0D"/>
    <w:rsid w:val="00080E9D"/>
    <w:rsid w:val="0008152A"/>
    <w:rsid w:val="0008186F"/>
    <w:rsid w:val="00081A1E"/>
    <w:rsid w:val="00081A4F"/>
    <w:rsid w:val="00082896"/>
    <w:rsid w:val="00082AB6"/>
    <w:rsid w:val="000836DF"/>
    <w:rsid w:val="0008397F"/>
    <w:rsid w:val="000840FE"/>
    <w:rsid w:val="000846EA"/>
    <w:rsid w:val="00084714"/>
    <w:rsid w:val="00084783"/>
    <w:rsid w:val="00084A00"/>
    <w:rsid w:val="00084EEC"/>
    <w:rsid w:val="000851F4"/>
    <w:rsid w:val="00085491"/>
    <w:rsid w:val="0008670E"/>
    <w:rsid w:val="00086883"/>
    <w:rsid w:val="000868CF"/>
    <w:rsid w:val="00086DEB"/>
    <w:rsid w:val="000870D4"/>
    <w:rsid w:val="00087126"/>
    <w:rsid w:val="00087192"/>
    <w:rsid w:val="000878D9"/>
    <w:rsid w:val="00087B9A"/>
    <w:rsid w:val="00087FA2"/>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189"/>
    <w:rsid w:val="00095A8F"/>
    <w:rsid w:val="000963AF"/>
    <w:rsid w:val="0009646B"/>
    <w:rsid w:val="000969F5"/>
    <w:rsid w:val="00096CC5"/>
    <w:rsid w:val="00097309"/>
    <w:rsid w:val="000979B8"/>
    <w:rsid w:val="00097B3C"/>
    <w:rsid w:val="00097B8B"/>
    <w:rsid w:val="00097C66"/>
    <w:rsid w:val="00097E22"/>
    <w:rsid w:val="00097F55"/>
    <w:rsid w:val="000A014F"/>
    <w:rsid w:val="000A03F4"/>
    <w:rsid w:val="000A0594"/>
    <w:rsid w:val="000A06DE"/>
    <w:rsid w:val="000A071F"/>
    <w:rsid w:val="000A0A56"/>
    <w:rsid w:val="000A0D66"/>
    <w:rsid w:val="000A1258"/>
    <w:rsid w:val="000A1421"/>
    <w:rsid w:val="000A17E6"/>
    <w:rsid w:val="000A21AC"/>
    <w:rsid w:val="000A257B"/>
    <w:rsid w:val="000A25E1"/>
    <w:rsid w:val="000A2B77"/>
    <w:rsid w:val="000A347B"/>
    <w:rsid w:val="000A3590"/>
    <w:rsid w:val="000A3659"/>
    <w:rsid w:val="000A39E1"/>
    <w:rsid w:val="000A3B09"/>
    <w:rsid w:val="000A4AB4"/>
    <w:rsid w:val="000A4BE2"/>
    <w:rsid w:val="000A51C0"/>
    <w:rsid w:val="000A539B"/>
    <w:rsid w:val="000A53A9"/>
    <w:rsid w:val="000A5790"/>
    <w:rsid w:val="000A58CB"/>
    <w:rsid w:val="000A59C3"/>
    <w:rsid w:val="000A5CA8"/>
    <w:rsid w:val="000A6496"/>
    <w:rsid w:val="000A6775"/>
    <w:rsid w:val="000A6D25"/>
    <w:rsid w:val="000A6F56"/>
    <w:rsid w:val="000A7507"/>
    <w:rsid w:val="000A7781"/>
    <w:rsid w:val="000A7B18"/>
    <w:rsid w:val="000B00BE"/>
    <w:rsid w:val="000B0605"/>
    <w:rsid w:val="000B1385"/>
    <w:rsid w:val="000B147F"/>
    <w:rsid w:val="000B2141"/>
    <w:rsid w:val="000B215F"/>
    <w:rsid w:val="000B25DA"/>
    <w:rsid w:val="000B2667"/>
    <w:rsid w:val="000B2832"/>
    <w:rsid w:val="000B2900"/>
    <w:rsid w:val="000B2F3E"/>
    <w:rsid w:val="000B2FC8"/>
    <w:rsid w:val="000B331F"/>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BC6"/>
    <w:rsid w:val="000C0DEC"/>
    <w:rsid w:val="000C1162"/>
    <w:rsid w:val="000C17F7"/>
    <w:rsid w:val="000C1947"/>
    <w:rsid w:val="000C1A53"/>
    <w:rsid w:val="000C1AEE"/>
    <w:rsid w:val="000C2547"/>
    <w:rsid w:val="000C2DC9"/>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0A"/>
    <w:rsid w:val="000C7EC7"/>
    <w:rsid w:val="000D0A66"/>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125"/>
    <w:rsid w:val="000D566A"/>
    <w:rsid w:val="000D576D"/>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7B"/>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5F81"/>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4211"/>
    <w:rsid w:val="001243B2"/>
    <w:rsid w:val="00124CEA"/>
    <w:rsid w:val="00124EB3"/>
    <w:rsid w:val="0012510F"/>
    <w:rsid w:val="00125194"/>
    <w:rsid w:val="001254A4"/>
    <w:rsid w:val="00125869"/>
    <w:rsid w:val="00125C16"/>
    <w:rsid w:val="00125E1D"/>
    <w:rsid w:val="0012601A"/>
    <w:rsid w:val="001264E5"/>
    <w:rsid w:val="001266F9"/>
    <w:rsid w:val="00126E89"/>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37958"/>
    <w:rsid w:val="001379D2"/>
    <w:rsid w:val="00140021"/>
    <w:rsid w:val="00140606"/>
    <w:rsid w:val="00140D9E"/>
    <w:rsid w:val="00141918"/>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420B"/>
    <w:rsid w:val="001453B8"/>
    <w:rsid w:val="001454E5"/>
    <w:rsid w:val="00145643"/>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920"/>
    <w:rsid w:val="00151EC9"/>
    <w:rsid w:val="0015278A"/>
    <w:rsid w:val="00153093"/>
    <w:rsid w:val="0015331E"/>
    <w:rsid w:val="001534BA"/>
    <w:rsid w:val="00153B62"/>
    <w:rsid w:val="00153F31"/>
    <w:rsid w:val="001542CC"/>
    <w:rsid w:val="0015479C"/>
    <w:rsid w:val="00154B82"/>
    <w:rsid w:val="00154C39"/>
    <w:rsid w:val="00154E15"/>
    <w:rsid w:val="00155561"/>
    <w:rsid w:val="0015583E"/>
    <w:rsid w:val="001559C8"/>
    <w:rsid w:val="001559E1"/>
    <w:rsid w:val="00155D48"/>
    <w:rsid w:val="001560AE"/>
    <w:rsid w:val="00157F36"/>
    <w:rsid w:val="00160CA6"/>
    <w:rsid w:val="0016142D"/>
    <w:rsid w:val="001614B7"/>
    <w:rsid w:val="0016154A"/>
    <w:rsid w:val="00161742"/>
    <w:rsid w:val="00161E6B"/>
    <w:rsid w:val="001623E0"/>
    <w:rsid w:val="00162659"/>
    <w:rsid w:val="0016296D"/>
    <w:rsid w:val="00162AEF"/>
    <w:rsid w:val="00163506"/>
    <w:rsid w:val="001637A2"/>
    <w:rsid w:val="0016385E"/>
    <w:rsid w:val="0016399C"/>
    <w:rsid w:val="00163A83"/>
    <w:rsid w:val="00163C98"/>
    <w:rsid w:val="001642E7"/>
    <w:rsid w:val="00164B23"/>
    <w:rsid w:val="00164CAB"/>
    <w:rsid w:val="00164CDA"/>
    <w:rsid w:val="001652FE"/>
    <w:rsid w:val="001653CE"/>
    <w:rsid w:val="001655D5"/>
    <w:rsid w:val="0016662E"/>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5AD2"/>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45B"/>
    <w:rsid w:val="001844CB"/>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5F4"/>
    <w:rsid w:val="00192C1E"/>
    <w:rsid w:val="00192CFF"/>
    <w:rsid w:val="00192F35"/>
    <w:rsid w:val="001931A2"/>
    <w:rsid w:val="00194673"/>
    <w:rsid w:val="0019627C"/>
    <w:rsid w:val="00196362"/>
    <w:rsid w:val="00196A98"/>
    <w:rsid w:val="00196AD3"/>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BAA"/>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563"/>
    <w:rsid w:val="001B4B35"/>
    <w:rsid w:val="001B55B3"/>
    <w:rsid w:val="001B55E2"/>
    <w:rsid w:val="001B5872"/>
    <w:rsid w:val="001B59C7"/>
    <w:rsid w:val="001B613B"/>
    <w:rsid w:val="001B7A8C"/>
    <w:rsid w:val="001B7D2D"/>
    <w:rsid w:val="001B7FC5"/>
    <w:rsid w:val="001C0552"/>
    <w:rsid w:val="001C0D4E"/>
    <w:rsid w:val="001C1133"/>
    <w:rsid w:val="001C1995"/>
    <w:rsid w:val="001C1B5A"/>
    <w:rsid w:val="001C2010"/>
    <w:rsid w:val="001C240F"/>
    <w:rsid w:val="001C2719"/>
    <w:rsid w:val="001C28B3"/>
    <w:rsid w:val="001C2BBD"/>
    <w:rsid w:val="001C2F78"/>
    <w:rsid w:val="001C3440"/>
    <w:rsid w:val="001C3C69"/>
    <w:rsid w:val="001C3EC0"/>
    <w:rsid w:val="001C4DF0"/>
    <w:rsid w:val="001C58BF"/>
    <w:rsid w:val="001C5964"/>
    <w:rsid w:val="001C5AD3"/>
    <w:rsid w:val="001C5C75"/>
    <w:rsid w:val="001C5D3D"/>
    <w:rsid w:val="001C7704"/>
    <w:rsid w:val="001C789E"/>
    <w:rsid w:val="001C7E20"/>
    <w:rsid w:val="001C7ED8"/>
    <w:rsid w:val="001C7ED9"/>
    <w:rsid w:val="001D0551"/>
    <w:rsid w:val="001D0858"/>
    <w:rsid w:val="001D1DF6"/>
    <w:rsid w:val="001D216B"/>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372"/>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DA"/>
    <w:rsid w:val="001F50EA"/>
    <w:rsid w:val="001F5692"/>
    <w:rsid w:val="001F5E63"/>
    <w:rsid w:val="001F6DA8"/>
    <w:rsid w:val="001F6E0C"/>
    <w:rsid w:val="0020041A"/>
    <w:rsid w:val="00200EF6"/>
    <w:rsid w:val="0020246C"/>
    <w:rsid w:val="002028EB"/>
    <w:rsid w:val="002040A6"/>
    <w:rsid w:val="002040AB"/>
    <w:rsid w:val="0020423F"/>
    <w:rsid w:val="00204405"/>
    <w:rsid w:val="0020473F"/>
    <w:rsid w:val="002047F0"/>
    <w:rsid w:val="00205211"/>
    <w:rsid w:val="002059E2"/>
    <w:rsid w:val="00205D31"/>
    <w:rsid w:val="00205DE6"/>
    <w:rsid w:val="0020686C"/>
    <w:rsid w:val="00207A49"/>
    <w:rsid w:val="00207FDC"/>
    <w:rsid w:val="0021010C"/>
    <w:rsid w:val="002102AD"/>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297"/>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758"/>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C0F"/>
    <w:rsid w:val="00230011"/>
    <w:rsid w:val="00230209"/>
    <w:rsid w:val="00230535"/>
    <w:rsid w:val="00230822"/>
    <w:rsid w:val="0023120F"/>
    <w:rsid w:val="00231550"/>
    <w:rsid w:val="00231E20"/>
    <w:rsid w:val="00232116"/>
    <w:rsid w:val="002321D7"/>
    <w:rsid w:val="00232A54"/>
    <w:rsid w:val="00232B60"/>
    <w:rsid w:val="00232F02"/>
    <w:rsid w:val="00233939"/>
    <w:rsid w:val="00233F1C"/>
    <w:rsid w:val="00234086"/>
    <w:rsid w:val="00234132"/>
    <w:rsid w:val="002341E9"/>
    <w:rsid w:val="00234688"/>
    <w:rsid w:val="00234693"/>
    <w:rsid w:val="002349A3"/>
    <w:rsid w:val="00234F31"/>
    <w:rsid w:val="00235174"/>
    <w:rsid w:val="00235D47"/>
    <w:rsid w:val="00235D76"/>
    <w:rsid w:val="00236F2A"/>
    <w:rsid w:val="00237126"/>
    <w:rsid w:val="002372D2"/>
    <w:rsid w:val="0023794C"/>
    <w:rsid w:val="00240565"/>
    <w:rsid w:val="00240FF9"/>
    <w:rsid w:val="002410FD"/>
    <w:rsid w:val="00241397"/>
    <w:rsid w:val="002419BE"/>
    <w:rsid w:val="00241FB2"/>
    <w:rsid w:val="002421F5"/>
    <w:rsid w:val="00242376"/>
    <w:rsid w:val="0024267B"/>
    <w:rsid w:val="0024274C"/>
    <w:rsid w:val="00243C5C"/>
    <w:rsid w:val="00243EB1"/>
    <w:rsid w:val="00243F3B"/>
    <w:rsid w:val="00244394"/>
    <w:rsid w:val="00244933"/>
    <w:rsid w:val="00244D1F"/>
    <w:rsid w:val="00244DCA"/>
    <w:rsid w:val="00245376"/>
    <w:rsid w:val="0024539D"/>
    <w:rsid w:val="00245F51"/>
    <w:rsid w:val="00246260"/>
    <w:rsid w:val="0024797F"/>
    <w:rsid w:val="00247985"/>
    <w:rsid w:val="00247C4F"/>
    <w:rsid w:val="00247E78"/>
    <w:rsid w:val="00250026"/>
    <w:rsid w:val="00250372"/>
    <w:rsid w:val="002504E1"/>
    <w:rsid w:val="002505FD"/>
    <w:rsid w:val="00250667"/>
    <w:rsid w:val="002508F8"/>
    <w:rsid w:val="00251177"/>
    <w:rsid w:val="0025206A"/>
    <w:rsid w:val="002521A1"/>
    <w:rsid w:val="002527E3"/>
    <w:rsid w:val="0025286D"/>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4DB"/>
    <w:rsid w:val="0026368D"/>
    <w:rsid w:val="00263B3D"/>
    <w:rsid w:val="00263CEF"/>
    <w:rsid w:val="0026439E"/>
    <w:rsid w:val="002643B1"/>
    <w:rsid w:val="0026442C"/>
    <w:rsid w:val="00264883"/>
    <w:rsid w:val="00264A4E"/>
    <w:rsid w:val="00264BCA"/>
    <w:rsid w:val="002656E5"/>
    <w:rsid w:val="00265C0B"/>
    <w:rsid w:val="00265E2A"/>
    <w:rsid w:val="00266657"/>
    <w:rsid w:val="00266AD5"/>
    <w:rsid w:val="00266EB3"/>
    <w:rsid w:val="00266F35"/>
    <w:rsid w:val="00267267"/>
    <w:rsid w:val="00267DD4"/>
    <w:rsid w:val="002706A3"/>
    <w:rsid w:val="00270904"/>
    <w:rsid w:val="00270E67"/>
    <w:rsid w:val="00271B2A"/>
    <w:rsid w:val="00272372"/>
    <w:rsid w:val="00272B4D"/>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062"/>
    <w:rsid w:val="0028243D"/>
    <w:rsid w:val="0028257C"/>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A25"/>
    <w:rsid w:val="00286D6B"/>
    <w:rsid w:val="0028733C"/>
    <w:rsid w:val="002873F8"/>
    <w:rsid w:val="00287A36"/>
    <w:rsid w:val="00290182"/>
    <w:rsid w:val="0029029C"/>
    <w:rsid w:val="0029045A"/>
    <w:rsid w:val="002907BE"/>
    <w:rsid w:val="00291BFC"/>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FC5"/>
    <w:rsid w:val="002A4B99"/>
    <w:rsid w:val="002A4F92"/>
    <w:rsid w:val="002A558F"/>
    <w:rsid w:val="002A56E3"/>
    <w:rsid w:val="002A5A8A"/>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59B3"/>
    <w:rsid w:val="002B5C35"/>
    <w:rsid w:val="002B69B5"/>
    <w:rsid w:val="002B7079"/>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4EB0"/>
    <w:rsid w:val="002C50C0"/>
    <w:rsid w:val="002C5109"/>
    <w:rsid w:val="002C5332"/>
    <w:rsid w:val="002C574D"/>
    <w:rsid w:val="002C5B11"/>
    <w:rsid w:val="002C60B9"/>
    <w:rsid w:val="002C6216"/>
    <w:rsid w:val="002C65C2"/>
    <w:rsid w:val="002C6A04"/>
    <w:rsid w:val="002C6EE0"/>
    <w:rsid w:val="002C7C3D"/>
    <w:rsid w:val="002D026B"/>
    <w:rsid w:val="002D07B8"/>
    <w:rsid w:val="002D0DD8"/>
    <w:rsid w:val="002D0ED4"/>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55B"/>
    <w:rsid w:val="002D56D3"/>
    <w:rsid w:val="002D576C"/>
    <w:rsid w:val="002D5A3E"/>
    <w:rsid w:val="002D5D64"/>
    <w:rsid w:val="002D5E0F"/>
    <w:rsid w:val="002D5E8B"/>
    <w:rsid w:val="002D64FF"/>
    <w:rsid w:val="002D7074"/>
    <w:rsid w:val="002D70BB"/>
    <w:rsid w:val="002D79AD"/>
    <w:rsid w:val="002D7EC1"/>
    <w:rsid w:val="002E04B5"/>
    <w:rsid w:val="002E08BA"/>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237"/>
    <w:rsid w:val="002F233B"/>
    <w:rsid w:val="002F28BF"/>
    <w:rsid w:val="002F2D50"/>
    <w:rsid w:val="002F2E79"/>
    <w:rsid w:val="002F4062"/>
    <w:rsid w:val="002F50D5"/>
    <w:rsid w:val="002F5824"/>
    <w:rsid w:val="002F64C3"/>
    <w:rsid w:val="002F6D7D"/>
    <w:rsid w:val="002F70A5"/>
    <w:rsid w:val="002F7197"/>
    <w:rsid w:val="002F7330"/>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96E"/>
    <w:rsid w:val="00304DE5"/>
    <w:rsid w:val="00304F03"/>
    <w:rsid w:val="00305385"/>
    <w:rsid w:val="00305915"/>
    <w:rsid w:val="00306070"/>
    <w:rsid w:val="003069E4"/>
    <w:rsid w:val="00306BB0"/>
    <w:rsid w:val="00306E73"/>
    <w:rsid w:val="003071C3"/>
    <w:rsid w:val="003075A8"/>
    <w:rsid w:val="00307EF3"/>
    <w:rsid w:val="00307EFF"/>
    <w:rsid w:val="00310112"/>
    <w:rsid w:val="003103C9"/>
    <w:rsid w:val="00310B56"/>
    <w:rsid w:val="00310EC0"/>
    <w:rsid w:val="003113C8"/>
    <w:rsid w:val="003117FC"/>
    <w:rsid w:val="00312203"/>
    <w:rsid w:val="003125C5"/>
    <w:rsid w:val="00312A1D"/>
    <w:rsid w:val="00312B73"/>
    <w:rsid w:val="00312B76"/>
    <w:rsid w:val="003132AE"/>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DD"/>
    <w:rsid w:val="003237E5"/>
    <w:rsid w:val="00323CBF"/>
    <w:rsid w:val="00323CEB"/>
    <w:rsid w:val="00323DC7"/>
    <w:rsid w:val="003241F1"/>
    <w:rsid w:val="003241FD"/>
    <w:rsid w:val="00324545"/>
    <w:rsid w:val="00324B42"/>
    <w:rsid w:val="00324F70"/>
    <w:rsid w:val="00325C2D"/>
    <w:rsid w:val="00325F60"/>
    <w:rsid w:val="00326270"/>
    <w:rsid w:val="00326C2E"/>
    <w:rsid w:val="00326E12"/>
    <w:rsid w:val="00326FBB"/>
    <w:rsid w:val="00327056"/>
    <w:rsid w:val="0032752D"/>
    <w:rsid w:val="003304A4"/>
    <w:rsid w:val="00330C63"/>
    <w:rsid w:val="00330CA7"/>
    <w:rsid w:val="00330D90"/>
    <w:rsid w:val="00331839"/>
    <w:rsid w:val="003321F4"/>
    <w:rsid w:val="0033285D"/>
    <w:rsid w:val="00332D6B"/>
    <w:rsid w:val="00332D98"/>
    <w:rsid w:val="003337C5"/>
    <w:rsid w:val="00333932"/>
    <w:rsid w:val="00333C72"/>
    <w:rsid w:val="00333FDD"/>
    <w:rsid w:val="0033427E"/>
    <w:rsid w:val="003342F4"/>
    <w:rsid w:val="003344D9"/>
    <w:rsid w:val="00334636"/>
    <w:rsid w:val="003347F2"/>
    <w:rsid w:val="00334843"/>
    <w:rsid w:val="0033510F"/>
    <w:rsid w:val="00335416"/>
    <w:rsid w:val="003356FD"/>
    <w:rsid w:val="00335C56"/>
    <w:rsid w:val="003360EF"/>
    <w:rsid w:val="00336169"/>
    <w:rsid w:val="003362E7"/>
    <w:rsid w:val="003364A0"/>
    <w:rsid w:val="0033788F"/>
    <w:rsid w:val="003405E1"/>
    <w:rsid w:val="00340755"/>
    <w:rsid w:val="00340BEE"/>
    <w:rsid w:val="00340C66"/>
    <w:rsid w:val="0034129F"/>
    <w:rsid w:val="003412E0"/>
    <w:rsid w:val="00341775"/>
    <w:rsid w:val="00341F10"/>
    <w:rsid w:val="00342AB7"/>
    <w:rsid w:val="00342D68"/>
    <w:rsid w:val="0034304E"/>
    <w:rsid w:val="00343319"/>
    <w:rsid w:val="0034358A"/>
    <w:rsid w:val="003436ED"/>
    <w:rsid w:val="003437BF"/>
    <w:rsid w:val="00343A10"/>
    <w:rsid w:val="00343BEB"/>
    <w:rsid w:val="00343CA1"/>
    <w:rsid w:val="00343DEC"/>
    <w:rsid w:val="00344061"/>
    <w:rsid w:val="00344E00"/>
    <w:rsid w:val="00345848"/>
    <w:rsid w:val="00345A4D"/>
    <w:rsid w:val="00345A6B"/>
    <w:rsid w:val="00345ACA"/>
    <w:rsid w:val="0034640F"/>
    <w:rsid w:val="0034646B"/>
    <w:rsid w:val="00346891"/>
    <w:rsid w:val="00346FD4"/>
    <w:rsid w:val="00347121"/>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87D"/>
    <w:rsid w:val="00356C56"/>
    <w:rsid w:val="003570FA"/>
    <w:rsid w:val="0035735D"/>
    <w:rsid w:val="003579AE"/>
    <w:rsid w:val="00357EC8"/>
    <w:rsid w:val="003602CC"/>
    <w:rsid w:val="003603ED"/>
    <w:rsid w:val="00360E36"/>
    <w:rsid w:val="00360F1A"/>
    <w:rsid w:val="00361EC7"/>
    <w:rsid w:val="00362025"/>
    <w:rsid w:val="00362A06"/>
    <w:rsid w:val="00362BB9"/>
    <w:rsid w:val="00363267"/>
    <w:rsid w:val="00363A88"/>
    <w:rsid w:val="0036412B"/>
    <w:rsid w:val="00364A88"/>
    <w:rsid w:val="00364FFE"/>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18BF"/>
    <w:rsid w:val="003722C8"/>
    <w:rsid w:val="003727C2"/>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11"/>
    <w:rsid w:val="0037734D"/>
    <w:rsid w:val="00377428"/>
    <w:rsid w:val="003774F6"/>
    <w:rsid w:val="00380607"/>
    <w:rsid w:val="00380A7D"/>
    <w:rsid w:val="00380C7D"/>
    <w:rsid w:val="00380D7C"/>
    <w:rsid w:val="003810B9"/>
    <w:rsid w:val="003810CD"/>
    <w:rsid w:val="0038151E"/>
    <w:rsid w:val="00381734"/>
    <w:rsid w:val="00381736"/>
    <w:rsid w:val="00381BB9"/>
    <w:rsid w:val="00381BCD"/>
    <w:rsid w:val="00382180"/>
    <w:rsid w:val="00382200"/>
    <w:rsid w:val="00382C31"/>
    <w:rsid w:val="003833DB"/>
    <w:rsid w:val="0038345C"/>
    <w:rsid w:val="003838BA"/>
    <w:rsid w:val="00383FC7"/>
    <w:rsid w:val="00384112"/>
    <w:rsid w:val="003846F0"/>
    <w:rsid w:val="00384B4D"/>
    <w:rsid w:val="00384D33"/>
    <w:rsid w:val="003854B5"/>
    <w:rsid w:val="0038559D"/>
    <w:rsid w:val="003857B5"/>
    <w:rsid w:val="00385896"/>
    <w:rsid w:val="003858D5"/>
    <w:rsid w:val="00385976"/>
    <w:rsid w:val="00386548"/>
    <w:rsid w:val="003865FF"/>
    <w:rsid w:val="00387093"/>
    <w:rsid w:val="00387248"/>
    <w:rsid w:val="003904B1"/>
    <w:rsid w:val="003909B1"/>
    <w:rsid w:val="00390C52"/>
    <w:rsid w:val="00390C5A"/>
    <w:rsid w:val="00390CC3"/>
    <w:rsid w:val="00390E3C"/>
    <w:rsid w:val="00390E4F"/>
    <w:rsid w:val="00391113"/>
    <w:rsid w:val="0039119F"/>
    <w:rsid w:val="0039121C"/>
    <w:rsid w:val="003913D3"/>
    <w:rsid w:val="0039154A"/>
    <w:rsid w:val="00391D06"/>
    <w:rsid w:val="00391F4D"/>
    <w:rsid w:val="00391F86"/>
    <w:rsid w:val="003925A7"/>
    <w:rsid w:val="00392EDF"/>
    <w:rsid w:val="00392EE1"/>
    <w:rsid w:val="00392F20"/>
    <w:rsid w:val="00393024"/>
    <w:rsid w:val="003932CE"/>
    <w:rsid w:val="003935D3"/>
    <w:rsid w:val="0039363B"/>
    <w:rsid w:val="0039378F"/>
    <w:rsid w:val="0039418A"/>
    <w:rsid w:val="00394319"/>
    <w:rsid w:val="00394B57"/>
    <w:rsid w:val="00395565"/>
    <w:rsid w:val="0039578E"/>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BC6"/>
    <w:rsid w:val="003A1C27"/>
    <w:rsid w:val="003A1C79"/>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A80"/>
    <w:rsid w:val="003A6AA3"/>
    <w:rsid w:val="003A6D9B"/>
    <w:rsid w:val="003A6E9D"/>
    <w:rsid w:val="003A7356"/>
    <w:rsid w:val="003A73CF"/>
    <w:rsid w:val="003A75F6"/>
    <w:rsid w:val="003A77EA"/>
    <w:rsid w:val="003A796C"/>
    <w:rsid w:val="003B0DDB"/>
    <w:rsid w:val="003B13FB"/>
    <w:rsid w:val="003B181F"/>
    <w:rsid w:val="003B1883"/>
    <w:rsid w:val="003B1A57"/>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26D"/>
    <w:rsid w:val="003B55E9"/>
    <w:rsid w:val="003B5EDF"/>
    <w:rsid w:val="003B66C5"/>
    <w:rsid w:val="003B67CA"/>
    <w:rsid w:val="003B6F94"/>
    <w:rsid w:val="003B75F5"/>
    <w:rsid w:val="003B7876"/>
    <w:rsid w:val="003B7CBB"/>
    <w:rsid w:val="003C0385"/>
    <w:rsid w:val="003C0449"/>
    <w:rsid w:val="003C08C5"/>
    <w:rsid w:val="003C0EF4"/>
    <w:rsid w:val="003C0F1F"/>
    <w:rsid w:val="003C1026"/>
    <w:rsid w:val="003C1B90"/>
    <w:rsid w:val="003C1F76"/>
    <w:rsid w:val="003C2564"/>
    <w:rsid w:val="003C30B0"/>
    <w:rsid w:val="003C31DA"/>
    <w:rsid w:val="003C3BE4"/>
    <w:rsid w:val="003C3CE3"/>
    <w:rsid w:val="003C446C"/>
    <w:rsid w:val="003C4D19"/>
    <w:rsid w:val="003C4D71"/>
    <w:rsid w:val="003C5125"/>
    <w:rsid w:val="003C5909"/>
    <w:rsid w:val="003C604B"/>
    <w:rsid w:val="003C7606"/>
    <w:rsid w:val="003D00FF"/>
    <w:rsid w:val="003D0195"/>
    <w:rsid w:val="003D070C"/>
    <w:rsid w:val="003D108D"/>
    <w:rsid w:val="003D12EC"/>
    <w:rsid w:val="003D1A11"/>
    <w:rsid w:val="003D1D2F"/>
    <w:rsid w:val="003D201C"/>
    <w:rsid w:val="003D24B4"/>
    <w:rsid w:val="003D272C"/>
    <w:rsid w:val="003D2764"/>
    <w:rsid w:val="003D28BD"/>
    <w:rsid w:val="003D2B6B"/>
    <w:rsid w:val="003D2D26"/>
    <w:rsid w:val="003D2EBD"/>
    <w:rsid w:val="003D3001"/>
    <w:rsid w:val="003D383E"/>
    <w:rsid w:val="003D3BC7"/>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34"/>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722"/>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C80"/>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B67"/>
    <w:rsid w:val="00401E68"/>
    <w:rsid w:val="00402FA9"/>
    <w:rsid w:val="0040313F"/>
    <w:rsid w:val="004033F0"/>
    <w:rsid w:val="00403662"/>
    <w:rsid w:val="0040382E"/>
    <w:rsid w:val="00403924"/>
    <w:rsid w:val="00403D29"/>
    <w:rsid w:val="00406298"/>
    <w:rsid w:val="00406B50"/>
    <w:rsid w:val="004072C2"/>
    <w:rsid w:val="004076CA"/>
    <w:rsid w:val="004078DC"/>
    <w:rsid w:val="00407D85"/>
    <w:rsid w:val="00407E48"/>
    <w:rsid w:val="0041028F"/>
    <w:rsid w:val="00410A09"/>
    <w:rsid w:val="00410F22"/>
    <w:rsid w:val="004110AE"/>
    <w:rsid w:val="0041193F"/>
    <w:rsid w:val="00411C9A"/>
    <w:rsid w:val="004120C7"/>
    <w:rsid w:val="0041229D"/>
    <w:rsid w:val="004126C9"/>
    <w:rsid w:val="0041305D"/>
    <w:rsid w:val="004131D9"/>
    <w:rsid w:val="004139C1"/>
    <w:rsid w:val="004140E9"/>
    <w:rsid w:val="00414511"/>
    <w:rsid w:val="00414A41"/>
    <w:rsid w:val="00414C59"/>
    <w:rsid w:val="00414D17"/>
    <w:rsid w:val="00414F4A"/>
    <w:rsid w:val="004151DF"/>
    <w:rsid w:val="004152A0"/>
    <w:rsid w:val="004157A8"/>
    <w:rsid w:val="00415B49"/>
    <w:rsid w:val="00415CB0"/>
    <w:rsid w:val="00415EA4"/>
    <w:rsid w:val="0041612A"/>
    <w:rsid w:val="00416188"/>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2217"/>
    <w:rsid w:val="00422373"/>
    <w:rsid w:val="00422E02"/>
    <w:rsid w:val="00423349"/>
    <w:rsid w:val="00423CA2"/>
    <w:rsid w:val="00424314"/>
    <w:rsid w:val="00424C6C"/>
    <w:rsid w:val="00425476"/>
    <w:rsid w:val="0042573C"/>
    <w:rsid w:val="004262E4"/>
    <w:rsid w:val="004266E1"/>
    <w:rsid w:val="00426BA0"/>
    <w:rsid w:val="00426DE8"/>
    <w:rsid w:val="00427074"/>
    <w:rsid w:val="004271D1"/>
    <w:rsid w:val="004271DF"/>
    <w:rsid w:val="00427B26"/>
    <w:rsid w:val="00427DEF"/>
    <w:rsid w:val="00430296"/>
    <w:rsid w:val="004312A0"/>
    <w:rsid w:val="00431C4A"/>
    <w:rsid w:val="00431CB6"/>
    <w:rsid w:val="00431D2C"/>
    <w:rsid w:val="00431D36"/>
    <w:rsid w:val="0043250C"/>
    <w:rsid w:val="0043253D"/>
    <w:rsid w:val="00432BEB"/>
    <w:rsid w:val="00432CAD"/>
    <w:rsid w:val="00433027"/>
    <w:rsid w:val="00433695"/>
    <w:rsid w:val="00433B7F"/>
    <w:rsid w:val="004340BE"/>
    <w:rsid w:val="0043419B"/>
    <w:rsid w:val="004342A0"/>
    <w:rsid w:val="00434A30"/>
    <w:rsid w:val="00434DA2"/>
    <w:rsid w:val="00434DA9"/>
    <w:rsid w:val="00434E1B"/>
    <w:rsid w:val="0043522D"/>
    <w:rsid w:val="004357DE"/>
    <w:rsid w:val="00435CB5"/>
    <w:rsid w:val="004365EA"/>
    <w:rsid w:val="00437860"/>
    <w:rsid w:val="00440285"/>
    <w:rsid w:val="004404C9"/>
    <w:rsid w:val="00440CD5"/>
    <w:rsid w:val="004410CC"/>
    <w:rsid w:val="00441111"/>
    <w:rsid w:val="004421B6"/>
    <w:rsid w:val="00443078"/>
    <w:rsid w:val="0044382E"/>
    <w:rsid w:val="00444126"/>
    <w:rsid w:val="00444EE5"/>
    <w:rsid w:val="00445432"/>
    <w:rsid w:val="0044585C"/>
    <w:rsid w:val="00445F81"/>
    <w:rsid w:val="0044620C"/>
    <w:rsid w:val="00446219"/>
    <w:rsid w:val="004467CC"/>
    <w:rsid w:val="00446866"/>
    <w:rsid w:val="00446BAB"/>
    <w:rsid w:val="004470D0"/>
    <w:rsid w:val="00447521"/>
    <w:rsid w:val="00447747"/>
    <w:rsid w:val="00450344"/>
    <w:rsid w:val="00450C8A"/>
    <w:rsid w:val="0045104A"/>
    <w:rsid w:val="00451542"/>
    <w:rsid w:val="0045192E"/>
    <w:rsid w:val="00451BC7"/>
    <w:rsid w:val="00451E1F"/>
    <w:rsid w:val="004520CE"/>
    <w:rsid w:val="00452141"/>
    <w:rsid w:val="00452145"/>
    <w:rsid w:val="004527E5"/>
    <w:rsid w:val="004529F4"/>
    <w:rsid w:val="00452BC8"/>
    <w:rsid w:val="00452BE2"/>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4BF1"/>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049"/>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53F"/>
    <w:rsid w:val="00470C0F"/>
    <w:rsid w:val="00470DA6"/>
    <w:rsid w:val="0047132F"/>
    <w:rsid w:val="0047173D"/>
    <w:rsid w:val="004717CF"/>
    <w:rsid w:val="00471E3B"/>
    <w:rsid w:val="00471F4C"/>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908"/>
    <w:rsid w:val="00490FE0"/>
    <w:rsid w:val="00491B99"/>
    <w:rsid w:val="00492025"/>
    <w:rsid w:val="00492469"/>
    <w:rsid w:val="0049284A"/>
    <w:rsid w:val="00492A3D"/>
    <w:rsid w:val="00492F17"/>
    <w:rsid w:val="00493567"/>
    <w:rsid w:val="004936E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0C47"/>
    <w:rsid w:val="004A1D0D"/>
    <w:rsid w:val="004A1DBE"/>
    <w:rsid w:val="004A1DFB"/>
    <w:rsid w:val="004A261D"/>
    <w:rsid w:val="004A26E0"/>
    <w:rsid w:val="004A2EFA"/>
    <w:rsid w:val="004A3413"/>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D82"/>
    <w:rsid w:val="004B2DBD"/>
    <w:rsid w:val="004B2E6A"/>
    <w:rsid w:val="004B33B8"/>
    <w:rsid w:val="004B33C9"/>
    <w:rsid w:val="004B341A"/>
    <w:rsid w:val="004B34EA"/>
    <w:rsid w:val="004B3644"/>
    <w:rsid w:val="004B3C31"/>
    <w:rsid w:val="004B43B7"/>
    <w:rsid w:val="004B4650"/>
    <w:rsid w:val="004B46CE"/>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1D00"/>
    <w:rsid w:val="004C2863"/>
    <w:rsid w:val="004C28EF"/>
    <w:rsid w:val="004C291F"/>
    <w:rsid w:val="004C2A49"/>
    <w:rsid w:val="004C2A57"/>
    <w:rsid w:val="004C2D0C"/>
    <w:rsid w:val="004C305C"/>
    <w:rsid w:val="004C30B7"/>
    <w:rsid w:val="004C3493"/>
    <w:rsid w:val="004C35E6"/>
    <w:rsid w:val="004C3E39"/>
    <w:rsid w:val="004C42F6"/>
    <w:rsid w:val="004C4445"/>
    <w:rsid w:val="004C4CD9"/>
    <w:rsid w:val="004C4E18"/>
    <w:rsid w:val="004C523D"/>
    <w:rsid w:val="004C533C"/>
    <w:rsid w:val="004C5340"/>
    <w:rsid w:val="004C5474"/>
    <w:rsid w:val="004C6867"/>
    <w:rsid w:val="004C6989"/>
    <w:rsid w:val="004C69DF"/>
    <w:rsid w:val="004C6E6D"/>
    <w:rsid w:val="004C6F4D"/>
    <w:rsid w:val="004C6F5C"/>
    <w:rsid w:val="004C7555"/>
    <w:rsid w:val="004C75CB"/>
    <w:rsid w:val="004C7AAB"/>
    <w:rsid w:val="004D14D3"/>
    <w:rsid w:val="004D16A7"/>
    <w:rsid w:val="004D17FB"/>
    <w:rsid w:val="004D1933"/>
    <w:rsid w:val="004D1E5E"/>
    <w:rsid w:val="004D26C0"/>
    <w:rsid w:val="004D26FD"/>
    <w:rsid w:val="004D27A8"/>
    <w:rsid w:val="004D2CA4"/>
    <w:rsid w:val="004D2F97"/>
    <w:rsid w:val="004D3413"/>
    <w:rsid w:val="004D3969"/>
    <w:rsid w:val="004D3A92"/>
    <w:rsid w:val="004D3C9B"/>
    <w:rsid w:val="004D3D9D"/>
    <w:rsid w:val="004D3E5E"/>
    <w:rsid w:val="004D47C7"/>
    <w:rsid w:val="004D4CB4"/>
    <w:rsid w:val="004D5CC9"/>
    <w:rsid w:val="004D5EF0"/>
    <w:rsid w:val="004D6021"/>
    <w:rsid w:val="004D60F8"/>
    <w:rsid w:val="004D6411"/>
    <w:rsid w:val="004D6530"/>
    <w:rsid w:val="004D6768"/>
    <w:rsid w:val="004D6F2C"/>
    <w:rsid w:val="004D71F5"/>
    <w:rsid w:val="004D79A8"/>
    <w:rsid w:val="004D7A7B"/>
    <w:rsid w:val="004D7B1E"/>
    <w:rsid w:val="004E000C"/>
    <w:rsid w:val="004E0898"/>
    <w:rsid w:val="004E1DA7"/>
    <w:rsid w:val="004E2242"/>
    <w:rsid w:val="004E2D69"/>
    <w:rsid w:val="004E3078"/>
    <w:rsid w:val="004E30EA"/>
    <w:rsid w:val="004E30F5"/>
    <w:rsid w:val="004E337D"/>
    <w:rsid w:val="004E3ABC"/>
    <w:rsid w:val="004E3F4B"/>
    <w:rsid w:val="004E42E8"/>
    <w:rsid w:val="004E4FEF"/>
    <w:rsid w:val="004E51C3"/>
    <w:rsid w:val="004E5226"/>
    <w:rsid w:val="004E52E4"/>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2C0A"/>
    <w:rsid w:val="004F3191"/>
    <w:rsid w:val="004F377C"/>
    <w:rsid w:val="004F3CFF"/>
    <w:rsid w:val="004F3EC7"/>
    <w:rsid w:val="004F46AA"/>
    <w:rsid w:val="004F4A40"/>
    <w:rsid w:val="004F5207"/>
    <w:rsid w:val="004F5537"/>
    <w:rsid w:val="004F5EC7"/>
    <w:rsid w:val="004F62B2"/>
    <w:rsid w:val="004F65EE"/>
    <w:rsid w:val="004F6E86"/>
    <w:rsid w:val="004F73E4"/>
    <w:rsid w:val="004F7421"/>
    <w:rsid w:val="004F746D"/>
    <w:rsid w:val="004F7B87"/>
    <w:rsid w:val="004F7DC9"/>
    <w:rsid w:val="005002D4"/>
    <w:rsid w:val="0050072E"/>
    <w:rsid w:val="005009D6"/>
    <w:rsid w:val="00500A9D"/>
    <w:rsid w:val="00500FAB"/>
    <w:rsid w:val="00501007"/>
    <w:rsid w:val="00501262"/>
    <w:rsid w:val="005017EE"/>
    <w:rsid w:val="005019D4"/>
    <w:rsid w:val="00501BCC"/>
    <w:rsid w:val="00501DB8"/>
    <w:rsid w:val="00502241"/>
    <w:rsid w:val="0050248A"/>
    <w:rsid w:val="00502A02"/>
    <w:rsid w:val="00502E4D"/>
    <w:rsid w:val="005035D6"/>
    <w:rsid w:val="00503D34"/>
    <w:rsid w:val="00503D36"/>
    <w:rsid w:val="00503D67"/>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8D4"/>
    <w:rsid w:val="00512F3B"/>
    <w:rsid w:val="00514562"/>
    <w:rsid w:val="005146A1"/>
    <w:rsid w:val="00514729"/>
    <w:rsid w:val="00515A29"/>
    <w:rsid w:val="00515A56"/>
    <w:rsid w:val="00515C73"/>
    <w:rsid w:val="00516269"/>
    <w:rsid w:val="00516508"/>
    <w:rsid w:val="0051685E"/>
    <w:rsid w:val="00517360"/>
    <w:rsid w:val="0052008A"/>
    <w:rsid w:val="00520270"/>
    <w:rsid w:val="00520BFB"/>
    <w:rsid w:val="005211D2"/>
    <w:rsid w:val="00521296"/>
    <w:rsid w:val="00521344"/>
    <w:rsid w:val="00521477"/>
    <w:rsid w:val="005217AD"/>
    <w:rsid w:val="00521D96"/>
    <w:rsid w:val="00521FB6"/>
    <w:rsid w:val="005226B5"/>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7B0"/>
    <w:rsid w:val="00527D63"/>
    <w:rsid w:val="00530356"/>
    <w:rsid w:val="00530747"/>
    <w:rsid w:val="00530924"/>
    <w:rsid w:val="00530CD8"/>
    <w:rsid w:val="00530D5A"/>
    <w:rsid w:val="005311AA"/>
    <w:rsid w:val="00531492"/>
    <w:rsid w:val="0053259A"/>
    <w:rsid w:val="00532609"/>
    <w:rsid w:val="00532662"/>
    <w:rsid w:val="0053272F"/>
    <w:rsid w:val="00532D5E"/>
    <w:rsid w:val="00532D99"/>
    <w:rsid w:val="00532EB9"/>
    <w:rsid w:val="005330B2"/>
    <w:rsid w:val="00533912"/>
    <w:rsid w:val="0053397D"/>
    <w:rsid w:val="005339FB"/>
    <w:rsid w:val="00533B41"/>
    <w:rsid w:val="00534C8E"/>
    <w:rsid w:val="00535683"/>
    <w:rsid w:val="00535793"/>
    <w:rsid w:val="00535976"/>
    <w:rsid w:val="00535C32"/>
    <w:rsid w:val="005361C2"/>
    <w:rsid w:val="005366F0"/>
    <w:rsid w:val="005376EB"/>
    <w:rsid w:val="00537DC4"/>
    <w:rsid w:val="005400EE"/>
    <w:rsid w:val="00540328"/>
    <w:rsid w:val="005405B3"/>
    <w:rsid w:val="00540870"/>
    <w:rsid w:val="00540A25"/>
    <w:rsid w:val="00540CAC"/>
    <w:rsid w:val="00541AFB"/>
    <w:rsid w:val="00541BD6"/>
    <w:rsid w:val="00541DDC"/>
    <w:rsid w:val="00542428"/>
    <w:rsid w:val="0054278B"/>
    <w:rsid w:val="005427B9"/>
    <w:rsid w:val="00542AF0"/>
    <w:rsid w:val="00542D49"/>
    <w:rsid w:val="00542EEE"/>
    <w:rsid w:val="0054304D"/>
    <w:rsid w:val="005435C6"/>
    <w:rsid w:val="00543ACA"/>
    <w:rsid w:val="00543CD5"/>
    <w:rsid w:val="00543D30"/>
    <w:rsid w:val="00543E3E"/>
    <w:rsid w:val="00544516"/>
    <w:rsid w:val="00544729"/>
    <w:rsid w:val="00544EB5"/>
    <w:rsid w:val="005455A7"/>
    <w:rsid w:val="00545814"/>
    <w:rsid w:val="005458EC"/>
    <w:rsid w:val="00545970"/>
    <w:rsid w:val="00545C72"/>
    <w:rsid w:val="0054629F"/>
    <w:rsid w:val="0054641E"/>
    <w:rsid w:val="00546550"/>
    <w:rsid w:val="00546557"/>
    <w:rsid w:val="005469B9"/>
    <w:rsid w:val="0054720C"/>
    <w:rsid w:val="00547B8A"/>
    <w:rsid w:val="00547E11"/>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5E7"/>
    <w:rsid w:val="00557E4F"/>
    <w:rsid w:val="00557EC7"/>
    <w:rsid w:val="00560359"/>
    <w:rsid w:val="0056035E"/>
    <w:rsid w:val="00560445"/>
    <w:rsid w:val="00560630"/>
    <w:rsid w:val="005606CD"/>
    <w:rsid w:val="005608BB"/>
    <w:rsid w:val="00560EE8"/>
    <w:rsid w:val="0056107C"/>
    <w:rsid w:val="00561175"/>
    <w:rsid w:val="0056147E"/>
    <w:rsid w:val="005617D9"/>
    <w:rsid w:val="00561833"/>
    <w:rsid w:val="00561A39"/>
    <w:rsid w:val="00562399"/>
    <w:rsid w:val="00563295"/>
    <w:rsid w:val="0056365A"/>
    <w:rsid w:val="00563D1D"/>
    <w:rsid w:val="00564066"/>
    <w:rsid w:val="00564C21"/>
    <w:rsid w:val="00565208"/>
    <w:rsid w:val="0056551A"/>
    <w:rsid w:val="00565844"/>
    <w:rsid w:val="00565C22"/>
    <w:rsid w:val="00565CD0"/>
    <w:rsid w:val="00566139"/>
    <w:rsid w:val="00566FF9"/>
    <w:rsid w:val="005674D5"/>
    <w:rsid w:val="005676F9"/>
    <w:rsid w:val="00567991"/>
    <w:rsid w:val="00567B35"/>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3F1A"/>
    <w:rsid w:val="0057413D"/>
    <w:rsid w:val="00574375"/>
    <w:rsid w:val="0057451D"/>
    <w:rsid w:val="00574557"/>
    <w:rsid w:val="00575192"/>
    <w:rsid w:val="0057548E"/>
    <w:rsid w:val="00575A63"/>
    <w:rsid w:val="00575C58"/>
    <w:rsid w:val="00575D4B"/>
    <w:rsid w:val="00576534"/>
    <w:rsid w:val="005766FB"/>
    <w:rsid w:val="00576888"/>
    <w:rsid w:val="00576D60"/>
    <w:rsid w:val="0057728E"/>
    <w:rsid w:val="00577325"/>
    <w:rsid w:val="0057745B"/>
    <w:rsid w:val="0057745E"/>
    <w:rsid w:val="005776FB"/>
    <w:rsid w:val="0057788C"/>
    <w:rsid w:val="00577C92"/>
    <w:rsid w:val="00581A50"/>
    <w:rsid w:val="00581C28"/>
    <w:rsid w:val="0058235E"/>
    <w:rsid w:val="005827DB"/>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86F"/>
    <w:rsid w:val="00591DA9"/>
    <w:rsid w:val="00592091"/>
    <w:rsid w:val="00592638"/>
    <w:rsid w:val="005931DB"/>
    <w:rsid w:val="005932F2"/>
    <w:rsid w:val="00593D72"/>
    <w:rsid w:val="0059411C"/>
    <w:rsid w:val="00594404"/>
    <w:rsid w:val="0059478E"/>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2F3"/>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0FCA"/>
    <w:rsid w:val="005B17C7"/>
    <w:rsid w:val="005B18DC"/>
    <w:rsid w:val="005B198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2AD"/>
    <w:rsid w:val="005B53E1"/>
    <w:rsid w:val="005B5469"/>
    <w:rsid w:val="005B5685"/>
    <w:rsid w:val="005B5850"/>
    <w:rsid w:val="005B5D8F"/>
    <w:rsid w:val="005B5DFC"/>
    <w:rsid w:val="005B6378"/>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3ECF"/>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165"/>
    <w:rsid w:val="005C7A63"/>
    <w:rsid w:val="005C7CCB"/>
    <w:rsid w:val="005C7F02"/>
    <w:rsid w:val="005D0006"/>
    <w:rsid w:val="005D0301"/>
    <w:rsid w:val="005D0450"/>
    <w:rsid w:val="005D0BAB"/>
    <w:rsid w:val="005D17F2"/>
    <w:rsid w:val="005D205D"/>
    <w:rsid w:val="005D2793"/>
    <w:rsid w:val="005D317B"/>
    <w:rsid w:val="005D35EC"/>
    <w:rsid w:val="005D3AB8"/>
    <w:rsid w:val="005D3D98"/>
    <w:rsid w:val="005D3F8E"/>
    <w:rsid w:val="005D4449"/>
    <w:rsid w:val="005D4C0A"/>
    <w:rsid w:val="005D4E84"/>
    <w:rsid w:val="005D4F41"/>
    <w:rsid w:val="005D5067"/>
    <w:rsid w:val="005D59BA"/>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1F2C"/>
    <w:rsid w:val="005E20D7"/>
    <w:rsid w:val="005E262C"/>
    <w:rsid w:val="005E2868"/>
    <w:rsid w:val="005E2955"/>
    <w:rsid w:val="005E2A9F"/>
    <w:rsid w:val="005E2B69"/>
    <w:rsid w:val="005E4751"/>
    <w:rsid w:val="005E5389"/>
    <w:rsid w:val="005E53B0"/>
    <w:rsid w:val="005E5491"/>
    <w:rsid w:val="005E5813"/>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AD"/>
    <w:rsid w:val="005F3C33"/>
    <w:rsid w:val="005F4053"/>
    <w:rsid w:val="005F41FE"/>
    <w:rsid w:val="005F45DB"/>
    <w:rsid w:val="005F460D"/>
    <w:rsid w:val="005F4927"/>
    <w:rsid w:val="005F4F80"/>
    <w:rsid w:val="005F5051"/>
    <w:rsid w:val="005F5277"/>
    <w:rsid w:val="005F53FF"/>
    <w:rsid w:val="005F574C"/>
    <w:rsid w:val="005F580C"/>
    <w:rsid w:val="005F5D49"/>
    <w:rsid w:val="005F5FF8"/>
    <w:rsid w:val="005F6DC3"/>
    <w:rsid w:val="005F6F1F"/>
    <w:rsid w:val="005F7268"/>
    <w:rsid w:val="005F72DC"/>
    <w:rsid w:val="005F7562"/>
    <w:rsid w:val="005F7793"/>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863"/>
    <w:rsid w:val="00607E1A"/>
    <w:rsid w:val="00607E7D"/>
    <w:rsid w:val="0061051C"/>
    <w:rsid w:val="0061051E"/>
    <w:rsid w:val="00610A7C"/>
    <w:rsid w:val="0061131A"/>
    <w:rsid w:val="00611793"/>
    <w:rsid w:val="006118CC"/>
    <w:rsid w:val="00611A3D"/>
    <w:rsid w:val="00611B3D"/>
    <w:rsid w:val="00611C53"/>
    <w:rsid w:val="00611FE6"/>
    <w:rsid w:val="0061211E"/>
    <w:rsid w:val="00612637"/>
    <w:rsid w:val="006126D0"/>
    <w:rsid w:val="00612E86"/>
    <w:rsid w:val="0061309A"/>
    <w:rsid w:val="00613BD8"/>
    <w:rsid w:val="006143ED"/>
    <w:rsid w:val="00614907"/>
    <w:rsid w:val="00614A5F"/>
    <w:rsid w:val="006152CB"/>
    <w:rsid w:val="006153AC"/>
    <w:rsid w:val="00615883"/>
    <w:rsid w:val="006162D3"/>
    <w:rsid w:val="006164A4"/>
    <w:rsid w:val="00617409"/>
    <w:rsid w:val="00617A88"/>
    <w:rsid w:val="00617B98"/>
    <w:rsid w:val="00620536"/>
    <w:rsid w:val="00620CEF"/>
    <w:rsid w:val="00620F73"/>
    <w:rsid w:val="00621168"/>
    <w:rsid w:val="006215C5"/>
    <w:rsid w:val="00621E0E"/>
    <w:rsid w:val="006221F4"/>
    <w:rsid w:val="006223D1"/>
    <w:rsid w:val="00622978"/>
    <w:rsid w:val="00622E12"/>
    <w:rsid w:val="00623516"/>
    <w:rsid w:val="00623C58"/>
    <w:rsid w:val="00623D5F"/>
    <w:rsid w:val="006246A9"/>
    <w:rsid w:val="0062495C"/>
    <w:rsid w:val="00624A75"/>
    <w:rsid w:val="00625382"/>
    <w:rsid w:val="00625601"/>
    <w:rsid w:val="0062565E"/>
    <w:rsid w:val="00625B7A"/>
    <w:rsid w:val="00625DAA"/>
    <w:rsid w:val="00625F3F"/>
    <w:rsid w:val="00625FC8"/>
    <w:rsid w:val="006264A7"/>
    <w:rsid w:val="0062746D"/>
    <w:rsid w:val="00630105"/>
    <w:rsid w:val="00630145"/>
    <w:rsid w:val="006301D1"/>
    <w:rsid w:val="00630337"/>
    <w:rsid w:val="0063112F"/>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91"/>
    <w:rsid w:val="00636B1A"/>
    <w:rsid w:val="00637480"/>
    <w:rsid w:val="0063771F"/>
    <w:rsid w:val="00637F50"/>
    <w:rsid w:val="006400A7"/>
    <w:rsid w:val="00640127"/>
    <w:rsid w:val="00640405"/>
    <w:rsid w:val="0064058E"/>
    <w:rsid w:val="00640B0A"/>
    <w:rsid w:val="006412A3"/>
    <w:rsid w:val="0064176E"/>
    <w:rsid w:val="00641834"/>
    <w:rsid w:val="00641B6C"/>
    <w:rsid w:val="00641DBC"/>
    <w:rsid w:val="00642353"/>
    <w:rsid w:val="00642773"/>
    <w:rsid w:val="00642A1A"/>
    <w:rsid w:val="00642D05"/>
    <w:rsid w:val="00642E0E"/>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923"/>
    <w:rsid w:val="00652B8A"/>
    <w:rsid w:val="00652EDA"/>
    <w:rsid w:val="00653683"/>
    <w:rsid w:val="006536C9"/>
    <w:rsid w:val="00653772"/>
    <w:rsid w:val="00653CA7"/>
    <w:rsid w:val="00653F25"/>
    <w:rsid w:val="0065401E"/>
    <w:rsid w:val="0065443B"/>
    <w:rsid w:val="0065472A"/>
    <w:rsid w:val="00654A39"/>
    <w:rsid w:val="00654F46"/>
    <w:rsid w:val="00654F8A"/>
    <w:rsid w:val="00655C33"/>
    <w:rsid w:val="00655C86"/>
    <w:rsid w:val="00655DD3"/>
    <w:rsid w:val="00655F14"/>
    <w:rsid w:val="00655F9F"/>
    <w:rsid w:val="00656E10"/>
    <w:rsid w:val="0065778E"/>
    <w:rsid w:val="00657946"/>
    <w:rsid w:val="00657AD8"/>
    <w:rsid w:val="00657AE4"/>
    <w:rsid w:val="00657B97"/>
    <w:rsid w:val="00657E61"/>
    <w:rsid w:val="00657EC3"/>
    <w:rsid w:val="0066059E"/>
    <w:rsid w:val="006608EE"/>
    <w:rsid w:val="00661203"/>
    <w:rsid w:val="00661275"/>
    <w:rsid w:val="0066148F"/>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416"/>
    <w:rsid w:val="00666F96"/>
    <w:rsid w:val="00667144"/>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2A3"/>
    <w:rsid w:val="006753AC"/>
    <w:rsid w:val="006753F6"/>
    <w:rsid w:val="00675462"/>
    <w:rsid w:val="006757E5"/>
    <w:rsid w:val="00675F92"/>
    <w:rsid w:val="006760BA"/>
    <w:rsid w:val="00680371"/>
    <w:rsid w:val="00680917"/>
    <w:rsid w:val="00681483"/>
    <w:rsid w:val="00681971"/>
    <w:rsid w:val="00681C8E"/>
    <w:rsid w:val="006821C1"/>
    <w:rsid w:val="0068244E"/>
    <w:rsid w:val="00682550"/>
    <w:rsid w:val="0068268B"/>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1DFB"/>
    <w:rsid w:val="006924E3"/>
    <w:rsid w:val="00692B98"/>
    <w:rsid w:val="00692C6D"/>
    <w:rsid w:val="00692CD9"/>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12F"/>
    <w:rsid w:val="006A06BC"/>
    <w:rsid w:val="006A0772"/>
    <w:rsid w:val="006A082A"/>
    <w:rsid w:val="006A0937"/>
    <w:rsid w:val="006A0CD7"/>
    <w:rsid w:val="006A0CDC"/>
    <w:rsid w:val="006A110C"/>
    <w:rsid w:val="006A233B"/>
    <w:rsid w:val="006A2533"/>
    <w:rsid w:val="006A2697"/>
    <w:rsid w:val="006A28D2"/>
    <w:rsid w:val="006A31F5"/>
    <w:rsid w:val="006A347F"/>
    <w:rsid w:val="006A3779"/>
    <w:rsid w:val="006A39A8"/>
    <w:rsid w:val="006A3A6E"/>
    <w:rsid w:val="006A3D98"/>
    <w:rsid w:val="006A3E5D"/>
    <w:rsid w:val="006A41CF"/>
    <w:rsid w:val="006A464B"/>
    <w:rsid w:val="006A4F53"/>
    <w:rsid w:val="006A4F77"/>
    <w:rsid w:val="006A584F"/>
    <w:rsid w:val="006A589F"/>
    <w:rsid w:val="006A5CA6"/>
    <w:rsid w:val="006A61E4"/>
    <w:rsid w:val="006A637D"/>
    <w:rsid w:val="006A66F4"/>
    <w:rsid w:val="006A6974"/>
    <w:rsid w:val="006A6CBD"/>
    <w:rsid w:val="006A7979"/>
    <w:rsid w:val="006A7C58"/>
    <w:rsid w:val="006A7C75"/>
    <w:rsid w:val="006B0317"/>
    <w:rsid w:val="006B0400"/>
    <w:rsid w:val="006B06C9"/>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3EBB"/>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79E"/>
    <w:rsid w:val="006C09FC"/>
    <w:rsid w:val="006C0C67"/>
    <w:rsid w:val="006C0CAE"/>
    <w:rsid w:val="006C0DF5"/>
    <w:rsid w:val="006C107D"/>
    <w:rsid w:val="006C13AF"/>
    <w:rsid w:val="006C1643"/>
    <w:rsid w:val="006C1651"/>
    <w:rsid w:val="006C1B8E"/>
    <w:rsid w:val="006C2360"/>
    <w:rsid w:val="006C25BF"/>
    <w:rsid w:val="006C2EF3"/>
    <w:rsid w:val="006C320E"/>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974"/>
    <w:rsid w:val="006C70CA"/>
    <w:rsid w:val="006C7462"/>
    <w:rsid w:val="006C773B"/>
    <w:rsid w:val="006C7E5B"/>
    <w:rsid w:val="006C7E7F"/>
    <w:rsid w:val="006D01B1"/>
    <w:rsid w:val="006D08E6"/>
    <w:rsid w:val="006D0A9D"/>
    <w:rsid w:val="006D0ADF"/>
    <w:rsid w:val="006D0B2F"/>
    <w:rsid w:val="006D0FB3"/>
    <w:rsid w:val="006D10B3"/>
    <w:rsid w:val="006D1BDC"/>
    <w:rsid w:val="006D1FA3"/>
    <w:rsid w:val="006D2093"/>
    <w:rsid w:val="006D2321"/>
    <w:rsid w:val="006D3498"/>
    <w:rsid w:val="006D371A"/>
    <w:rsid w:val="006D3B25"/>
    <w:rsid w:val="006D3C39"/>
    <w:rsid w:val="006D4037"/>
    <w:rsid w:val="006D4038"/>
    <w:rsid w:val="006D484E"/>
    <w:rsid w:val="006D4DFD"/>
    <w:rsid w:val="006D5817"/>
    <w:rsid w:val="006D63CB"/>
    <w:rsid w:val="006D641F"/>
    <w:rsid w:val="006D7DE4"/>
    <w:rsid w:val="006E0837"/>
    <w:rsid w:val="006E0B64"/>
    <w:rsid w:val="006E0CC7"/>
    <w:rsid w:val="006E118E"/>
    <w:rsid w:val="006E175B"/>
    <w:rsid w:val="006E1A72"/>
    <w:rsid w:val="006E20F0"/>
    <w:rsid w:val="006E2983"/>
    <w:rsid w:val="006E3026"/>
    <w:rsid w:val="006E37F7"/>
    <w:rsid w:val="006E3847"/>
    <w:rsid w:val="006E3BB1"/>
    <w:rsid w:val="006E3ED2"/>
    <w:rsid w:val="006E4337"/>
    <w:rsid w:val="006E45D5"/>
    <w:rsid w:val="006E4915"/>
    <w:rsid w:val="006E4A86"/>
    <w:rsid w:val="006E4CD1"/>
    <w:rsid w:val="006E4D0D"/>
    <w:rsid w:val="006E55D6"/>
    <w:rsid w:val="006E5674"/>
    <w:rsid w:val="006E5F4D"/>
    <w:rsid w:val="006E61ED"/>
    <w:rsid w:val="006E63A7"/>
    <w:rsid w:val="006E6582"/>
    <w:rsid w:val="006E68BF"/>
    <w:rsid w:val="006E75E0"/>
    <w:rsid w:val="006E7D07"/>
    <w:rsid w:val="006E7ECD"/>
    <w:rsid w:val="006F070C"/>
    <w:rsid w:val="006F0E9B"/>
    <w:rsid w:val="006F0F0B"/>
    <w:rsid w:val="006F10C1"/>
    <w:rsid w:val="006F1685"/>
    <w:rsid w:val="006F196B"/>
    <w:rsid w:val="006F1C27"/>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1AD"/>
    <w:rsid w:val="00700375"/>
    <w:rsid w:val="007005EB"/>
    <w:rsid w:val="00700B38"/>
    <w:rsid w:val="00700BFD"/>
    <w:rsid w:val="00700C50"/>
    <w:rsid w:val="00700F25"/>
    <w:rsid w:val="0070112F"/>
    <w:rsid w:val="00701450"/>
    <w:rsid w:val="007015AE"/>
    <w:rsid w:val="00701604"/>
    <w:rsid w:val="00701909"/>
    <w:rsid w:val="00701E3C"/>
    <w:rsid w:val="00702850"/>
    <w:rsid w:val="00702855"/>
    <w:rsid w:val="00702E6D"/>
    <w:rsid w:val="00703168"/>
    <w:rsid w:val="00703867"/>
    <w:rsid w:val="00703A72"/>
    <w:rsid w:val="00703C03"/>
    <w:rsid w:val="00703DD9"/>
    <w:rsid w:val="00703E15"/>
    <w:rsid w:val="00703E95"/>
    <w:rsid w:val="00704099"/>
    <w:rsid w:val="0070471C"/>
    <w:rsid w:val="00704C24"/>
    <w:rsid w:val="00704EE9"/>
    <w:rsid w:val="0070505A"/>
    <w:rsid w:val="00705115"/>
    <w:rsid w:val="00705376"/>
    <w:rsid w:val="007056AF"/>
    <w:rsid w:val="007058D3"/>
    <w:rsid w:val="00705DC0"/>
    <w:rsid w:val="007069A2"/>
    <w:rsid w:val="00706FC2"/>
    <w:rsid w:val="007070E1"/>
    <w:rsid w:val="007079D2"/>
    <w:rsid w:val="00710907"/>
    <w:rsid w:val="00710D45"/>
    <w:rsid w:val="00711000"/>
    <w:rsid w:val="007123D5"/>
    <w:rsid w:val="0071286E"/>
    <w:rsid w:val="0071329B"/>
    <w:rsid w:val="007137C5"/>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0B8"/>
    <w:rsid w:val="007301B1"/>
    <w:rsid w:val="00730211"/>
    <w:rsid w:val="0073112D"/>
    <w:rsid w:val="00731543"/>
    <w:rsid w:val="00731626"/>
    <w:rsid w:val="00731EC4"/>
    <w:rsid w:val="00732452"/>
    <w:rsid w:val="00732F84"/>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37ED6"/>
    <w:rsid w:val="007403D0"/>
    <w:rsid w:val="00740C11"/>
    <w:rsid w:val="00740E84"/>
    <w:rsid w:val="007412BC"/>
    <w:rsid w:val="007418D1"/>
    <w:rsid w:val="00742231"/>
    <w:rsid w:val="00742966"/>
    <w:rsid w:val="007429D3"/>
    <w:rsid w:val="00742C54"/>
    <w:rsid w:val="007434CB"/>
    <w:rsid w:val="00744821"/>
    <w:rsid w:val="00744D95"/>
    <w:rsid w:val="00744F2C"/>
    <w:rsid w:val="00744F4B"/>
    <w:rsid w:val="00745B09"/>
    <w:rsid w:val="00745C73"/>
    <w:rsid w:val="00745D27"/>
    <w:rsid w:val="00745DAF"/>
    <w:rsid w:val="007462D5"/>
    <w:rsid w:val="00746426"/>
    <w:rsid w:val="007470D8"/>
    <w:rsid w:val="007476C3"/>
    <w:rsid w:val="00747C42"/>
    <w:rsid w:val="00747DEB"/>
    <w:rsid w:val="0075003F"/>
    <w:rsid w:val="00750343"/>
    <w:rsid w:val="00751656"/>
    <w:rsid w:val="007516D6"/>
    <w:rsid w:val="007516F6"/>
    <w:rsid w:val="007520DC"/>
    <w:rsid w:val="007520E5"/>
    <w:rsid w:val="00752476"/>
    <w:rsid w:val="0075289D"/>
    <w:rsid w:val="0075311E"/>
    <w:rsid w:val="0075323A"/>
    <w:rsid w:val="0075357F"/>
    <w:rsid w:val="00753596"/>
    <w:rsid w:val="00753619"/>
    <w:rsid w:val="00753906"/>
    <w:rsid w:val="00753DF2"/>
    <w:rsid w:val="00753E27"/>
    <w:rsid w:val="00754012"/>
    <w:rsid w:val="00754073"/>
    <w:rsid w:val="00754D53"/>
    <w:rsid w:val="00754EDB"/>
    <w:rsid w:val="00754F81"/>
    <w:rsid w:val="00755706"/>
    <w:rsid w:val="007558C9"/>
    <w:rsid w:val="0075598D"/>
    <w:rsid w:val="00755BDA"/>
    <w:rsid w:val="0075642D"/>
    <w:rsid w:val="007569CF"/>
    <w:rsid w:val="00756B67"/>
    <w:rsid w:val="00756F22"/>
    <w:rsid w:val="00757109"/>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D8"/>
    <w:rsid w:val="007730AF"/>
    <w:rsid w:val="007732D1"/>
    <w:rsid w:val="00773C26"/>
    <w:rsid w:val="0077413A"/>
    <w:rsid w:val="00774B5D"/>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501"/>
    <w:rsid w:val="007919EF"/>
    <w:rsid w:val="007920E4"/>
    <w:rsid w:val="00792549"/>
    <w:rsid w:val="00792EF0"/>
    <w:rsid w:val="00792FAC"/>
    <w:rsid w:val="007932E7"/>
    <w:rsid w:val="0079397F"/>
    <w:rsid w:val="00794319"/>
    <w:rsid w:val="00794343"/>
    <w:rsid w:val="007943E6"/>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2C8"/>
    <w:rsid w:val="007A4713"/>
    <w:rsid w:val="007A48F5"/>
    <w:rsid w:val="007A4A83"/>
    <w:rsid w:val="007A57A7"/>
    <w:rsid w:val="007A5D6B"/>
    <w:rsid w:val="007A776D"/>
    <w:rsid w:val="007A7D2D"/>
    <w:rsid w:val="007A7EF5"/>
    <w:rsid w:val="007A7FB5"/>
    <w:rsid w:val="007B0777"/>
    <w:rsid w:val="007B0A63"/>
    <w:rsid w:val="007B0A85"/>
    <w:rsid w:val="007B10BB"/>
    <w:rsid w:val="007B1234"/>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4C59"/>
    <w:rsid w:val="007B4D62"/>
    <w:rsid w:val="007B57D2"/>
    <w:rsid w:val="007B59CF"/>
    <w:rsid w:val="007B6E38"/>
    <w:rsid w:val="007B7331"/>
    <w:rsid w:val="007B7699"/>
    <w:rsid w:val="007B7B98"/>
    <w:rsid w:val="007C0009"/>
    <w:rsid w:val="007C05D5"/>
    <w:rsid w:val="007C0722"/>
    <w:rsid w:val="007C073A"/>
    <w:rsid w:val="007C11FB"/>
    <w:rsid w:val="007C121A"/>
    <w:rsid w:val="007C135B"/>
    <w:rsid w:val="007C1A8C"/>
    <w:rsid w:val="007C1E20"/>
    <w:rsid w:val="007C22D1"/>
    <w:rsid w:val="007C29EC"/>
    <w:rsid w:val="007C3D44"/>
    <w:rsid w:val="007C40BB"/>
    <w:rsid w:val="007C43A2"/>
    <w:rsid w:val="007C47D1"/>
    <w:rsid w:val="007C48CC"/>
    <w:rsid w:val="007C4AFA"/>
    <w:rsid w:val="007C52BF"/>
    <w:rsid w:val="007C5907"/>
    <w:rsid w:val="007C5CD6"/>
    <w:rsid w:val="007C6117"/>
    <w:rsid w:val="007C6544"/>
    <w:rsid w:val="007C65B8"/>
    <w:rsid w:val="007C6816"/>
    <w:rsid w:val="007C68BE"/>
    <w:rsid w:val="007C68D5"/>
    <w:rsid w:val="007C6A82"/>
    <w:rsid w:val="007C6AA1"/>
    <w:rsid w:val="007C6CF2"/>
    <w:rsid w:val="007C6F24"/>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197"/>
    <w:rsid w:val="007D5369"/>
    <w:rsid w:val="007D6799"/>
    <w:rsid w:val="007D6CA1"/>
    <w:rsid w:val="007D6E44"/>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5F"/>
    <w:rsid w:val="007E25BF"/>
    <w:rsid w:val="007E2756"/>
    <w:rsid w:val="007E2E02"/>
    <w:rsid w:val="007E2EC0"/>
    <w:rsid w:val="007E3013"/>
    <w:rsid w:val="007E3262"/>
    <w:rsid w:val="007E353F"/>
    <w:rsid w:val="007E3A2F"/>
    <w:rsid w:val="007E3F1A"/>
    <w:rsid w:val="007E4290"/>
    <w:rsid w:val="007E46CB"/>
    <w:rsid w:val="007E46E5"/>
    <w:rsid w:val="007E46F3"/>
    <w:rsid w:val="007E499D"/>
    <w:rsid w:val="007E4D3C"/>
    <w:rsid w:val="007E4E30"/>
    <w:rsid w:val="007E4E6E"/>
    <w:rsid w:val="007E56A5"/>
    <w:rsid w:val="007E5B0A"/>
    <w:rsid w:val="007E5D43"/>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3AF0"/>
    <w:rsid w:val="007F42FE"/>
    <w:rsid w:val="007F44F0"/>
    <w:rsid w:val="007F484A"/>
    <w:rsid w:val="007F4ED3"/>
    <w:rsid w:val="007F59D0"/>
    <w:rsid w:val="007F5DE8"/>
    <w:rsid w:val="007F5EE5"/>
    <w:rsid w:val="007F6133"/>
    <w:rsid w:val="007F614A"/>
    <w:rsid w:val="007F615E"/>
    <w:rsid w:val="007F6F35"/>
    <w:rsid w:val="007F6F7C"/>
    <w:rsid w:val="007F714D"/>
    <w:rsid w:val="007F71A8"/>
    <w:rsid w:val="007F73EF"/>
    <w:rsid w:val="007F773B"/>
    <w:rsid w:val="007F77AC"/>
    <w:rsid w:val="007F7B70"/>
    <w:rsid w:val="007F7F50"/>
    <w:rsid w:val="00800088"/>
    <w:rsid w:val="00800579"/>
    <w:rsid w:val="008005D7"/>
    <w:rsid w:val="00800A54"/>
    <w:rsid w:val="008011F0"/>
    <w:rsid w:val="00801845"/>
    <w:rsid w:val="00801BD2"/>
    <w:rsid w:val="00801E0F"/>
    <w:rsid w:val="0080238D"/>
    <w:rsid w:val="00802744"/>
    <w:rsid w:val="00802C99"/>
    <w:rsid w:val="00803450"/>
    <w:rsid w:val="00803463"/>
    <w:rsid w:val="00804344"/>
    <w:rsid w:val="00804367"/>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5A7"/>
    <w:rsid w:val="008109EA"/>
    <w:rsid w:val="00810EC0"/>
    <w:rsid w:val="0081137C"/>
    <w:rsid w:val="00811811"/>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5D"/>
    <w:rsid w:val="00814873"/>
    <w:rsid w:val="00814FDC"/>
    <w:rsid w:val="0081541B"/>
    <w:rsid w:val="00815C31"/>
    <w:rsid w:val="008163F6"/>
    <w:rsid w:val="00816D07"/>
    <w:rsid w:val="00816E83"/>
    <w:rsid w:val="00817603"/>
    <w:rsid w:val="00817AFF"/>
    <w:rsid w:val="00817B1F"/>
    <w:rsid w:val="00817ED4"/>
    <w:rsid w:val="00817FDA"/>
    <w:rsid w:val="008204A7"/>
    <w:rsid w:val="00820D1D"/>
    <w:rsid w:val="00820E55"/>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1D8"/>
    <w:rsid w:val="0083345E"/>
    <w:rsid w:val="00833C2E"/>
    <w:rsid w:val="00834C23"/>
    <w:rsid w:val="00834E44"/>
    <w:rsid w:val="00834F75"/>
    <w:rsid w:val="00835505"/>
    <w:rsid w:val="008356BA"/>
    <w:rsid w:val="008369EF"/>
    <w:rsid w:val="00837751"/>
    <w:rsid w:val="0083799A"/>
    <w:rsid w:val="00840A01"/>
    <w:rsid w:val="0084193F"/>
    <w:rsid w:val="00841B45"/>
    <w:rsid w:val="00841F9E"/>
    <w:rsid w:val="00841FCE"/>
    <w:rsid w:val="00842273"/>
    <w:rsid w:val="00842647"/>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A99"/>
    <w:rsid w:val="00846DBE"/>
    <w:rsid w:val="00847676"/>
    <w:rsid w:val="00847B30"/>
    <w:rsid w:val="00850341"/>
    <w:rsid w:val="00850647"/>
    <w:rsid w:val="008507E4"/>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4B"/>
    <w:rsid w:val="008566A1"/>
    <w:rsid w:val="00856DAA"/>
    <w:rsid w:val="0085704C"/>
    <w:rsid w:val="00857690"/>
    <w:rsid w:val="008579EB"/>
    <w:rsid w:val="00857F33"/>
    <w:rsid w:val="00860179"/>
    <w:rsid w:val="00860876"/>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9"/>
    <w:rsid w:val="0087315C"/>
    <w:rsid w:val="00873918"/>
    <w:rsid w:val="0087404E"/>
    <w:rsid w:val="00874289"/>
    <w:rsid w:val="008745AE"/>
    <w:rsid w:val="00874A4B"/>
    <w:rsid w:val="00874B7D"/>
    <w:rsid w:val="00875E95"/>
    <w:rsid w:val="00875F5F"/>
    <w:rsid w:val="00875F62"/>
    <w:rsid w:val="00876146"/>
    <w:rsid w:val="0087630E"/>
    <w:rsid w:val="008763FA"/>
    <w:rsid w:val="0087671B"/>
    <w:rsid w:val="008767B6"/>
    <w:rsid w:val="0087685C"/>
    <w:rsid w:val="00876A8D"/>
    <w:rsid w:val="00876ACF"/>
    <w:rsid w:val="00876AF5"/>
    <w:rsid w:val="00876CCF"/>
    <w:rsid w:val="00876D04"/>
    <w:rsid w:val="00876F7C"/>
    <w:rsid w:val="00876FED"/>
    <w:rsid w:val="008770C6"/>
    <w:rsid w:val="008779D6"/>
    <w:rsid w:val="00877EE8"/>
    <w:rsid w:val="008801D0"/>
    <w:rsid w:val="008803D2"/>
    <w:rsid w:val="00880A07"/>
    <w:rsid w:val="00880B96"/>
    <w:rsid w:val="00880C78"/>
    <w:rsid w:val="00880FD2"/>
    <w:rsid w:val="0088178A"/>
    <w:rsid w:val="0088180A"/>
    <w:rsid w:val="00881C3F"/>
    <w:rsid w:val="00882062"/>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2D37"/>
    <w:rsid w:val="008936F5"/>
    <w:rsid w:val="00893C48"/>
    <w:rsid w:val="00893F2D"/>
    <w:rsid w:val="00894093"/>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3B6"/>
    <w:rsid w:val="008A502E"/>
    <w:rsid w:val="008A520E"/>
    <w:rsid w:val="008A5257"/>
    <w:rsid w:val="008A536C"/>
    <w:rsid w:val="008A53A6"/>
    <w:rsid w:val="008A56B5"/>
    <w:rsid w:val="008A597D"/>
    <w:rsid w:val="008A610D"/>
    <w:rsid w:val="008A6391"/>
    <w:rsid w:val="008A66BF"/>
    <w:rsid w:val="008A6869"/>
    <w:rsid w:val="008A6B69"/>
    <w:rsid w:val="008A7467"/>
    <w:rsid w:val="008A7C4D"/>
    <w:rsid w:val="008B0534"/>
    <w:rsid w:val="008B07F8"/>
    <w:rsid w:val="008B09E7"/>
    <w:rsid w:val="008B0A02"/>
    <w:rsid w:val="008B0A11"/>
    <w:rsid w:val="008B0DAC"/>
    <w:rsid w:val="008B10AA"/>
    <w:rsid w:val="008B2144"/>
    <w:rsid w:val="008B234D"/>
    <w:rsid w:val="008B271B"/>
    <w:rsid w:val="008B2CF2"/>
    <w:rsid w:val="008B32F4"/>
    <w:rsid w:val="008B4219"/>
    <w:rsid w:val="008B42CD"/>
    <w:rsid w:val="008B4410"/>
    <w:rsid w:val="008B4411"/>
    <w:rsid w:val="008B4936"/>
    <w:rsid w:val="008B4DBE"/>
    <w:rsid w:val="008B4E5E"/>
    <w:rsid w:val="008B50AC"/>
    <w:rsid w:val="008B553D"/>
    <w:rsid w:val="008B607F"/>
    <w:rsid w:val="008B62A7"/>
    <w:rsid w:val="008B640B"/>
    <w:rsid w:val="008B649C"/>
    <w:rsid w:val="008B6D9D"/>
    <w:rsid w:val="008B7158"/>
    <w:rsid w:val="008B7314"/>
    <w:rsid w:val="008B747C"/>
    <w:rsid w:val="008B74ED"/>
    <w:rsid w:val="008B7687"/>
    <w:rsid w:val="008B79F5"/>
    <w:rsid w:val="008B7AD9"/>
    <w:rsid w:val="008B7C53"/>
    <w:rsid w:val="008B7C57"/>
    <w:rsid w:val="008B7FDE"/>
    <w:rsid w:val="008C00C3"/>
    <w:rsid w:val="008C024F"/>
    <w:rsid w:val="008C0269"/>
    <w:rsid w:val="008C042D"/>
    <w:rsid w:val="008C07BC"/>
    <w:rsid w:val="008C115F"/>
    <w:rsid w:val="008C122B"/>
    <w:rsid w:val="008C1825"/>
    <w:rsid w:val="008C184D"/>
    <w:rsid w:val="008C1A64"/>
    <w:rsid w:val="008C1E39"/>
    <w:rsid w:val="008C230B"/>
    <w:rsid w:val="008C25F4"/>
    <w:rsid w:val="008C2767"/>
    <w:rsid w:val="008C27A9"/>
    <w:rsid w:val="008C292E"/>
    <w:rsid w:val="008C37E0"/>
    <w:rsid w:val="008C3817"/>
    <w:rsid w:val="008C4057"/>
    <w:rsid w:val="008C4093"/>
    <w:rsid w:val="008C488F"/>
    <w:rsid w:val="008C4FBA"/>
    <w:rsid w:val="008C5451"/>
    <w:rsid w:val="008C5480"/>
    <w:rsid w:val="008C565B"/>
    <w:rsid w:val="008C5F64"/>
    <w:rsid w:val="008C60D8"/>
    <w:rsid w:val="008C62C5"/>
    <w:rsid w:val="008C65B1"/>
    <w:rsid w:val="008C66C0"/>
    <w:rsid w:val="008C6936"/>
    <w:rsid w:val="008C7049"/>
    <w:rsid w:val="008C73E4"/>
    <w:rsid w:val="008C7600"/>
    <w:rsid w:val="008C7F5A"/>
    <w:rsid w:val="008D02BE"/>
    <w:rsid w:val="008D0750"/>
    <w:rsid w:val="008D0C36"/>
    <w:rsid w:val="008D0DCB"/>
    <w:rsid w:val="008D100F"/>
    <w:rsid w:val="008D10B5"/>
    <w:rsid w:val="008D13EE"/>
    <w:rsid w:val="008D1847"/>
    <w:rsid w:val="008D1BC5"/>
    <w:rsid w:val="008D1F53"/>
    <w:rsid w:val="008D1FCC"/>
    <w:rsid w:val="008D21C6"/>
    <w:rsid w:val="008D2D03"/>
    <w:rsid w:val="008D2D46"/>
    <w:rsid w:val="008D2E72"/>
    <w:rsid w:val="008D31D7"/>
    <w:rsid w:val="008D38BF"/>
    <w:rsid w:val="008D3FE2"/>
    <w:rsid w:val="008D4847"/>
    <w:rsid w:val="008D48F1"/>
    <w:rsid w:val="008D4C70"/>
    <w:rsid w:val="008D523A"/>
    <w:rsid w:val="008D5261"/>
    <w:rsid w:val="008D5C67"/>
    <w:rsid w:val="008D5E5F"/>
    <w:rsid w:val="008D5EE4"/>
    <w:rsid w:val="008D5F95"/>
    <w:rsid w:val="008D623B"/>
    <w:rsid w:val="008D63CA"/>
    <w:rsid w:val="008D6C7B"/>
    <w:rsid w:val="008D73B1"/>
    <w:rsid w:val="008D7A53"/>
    <w:rsid w:val="008D7C68"/>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841"/>
    <w:rsid w:val="008E49DD"/>
    <w:rsid w:val="008E54D8"/>
    <w:rsid w:val="008E57AE"/>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1D8"/>
    <w:rsid w:val="008F744C"/>
    <w:rsid w:val="008F7B5E"/>
    <w:rsid w:val="009000EC"/>
    <w:rsid w:val="009002FF"/>
    <w:rsid w:val="009006FF"/>
    <w:rsid w:val="00900D42"/>
    <w:rsid w:val="00901230"/>
    <w:rsid w:val="00901AED"/>
    <w:rsid w:val="0090273E"/>
    <w:rsid w:val="00902AA7"/>
    <w:rsid w:val="00903C8E"/>
    <w:rsid w:val="009041FB"/>
    <w:rsid w:val="00904413"/>
    <w:rsid w:val="00904615"/>
    <w:rsid w:val="00904C6A"/>
    <w:rsid w:val="00905110"/>
    <w:rsid w:val="009054C1"/>
    <w:rsid w:val="00905542"/>
    <w:rsid w:val="00906122"/>
    <w:rsid w:val="009061A3"/>
    <w:rsid w:val="009062A5"/>
    <w:rsid w:val="0090648B"/>
    <w:rsid w:val="009067D2"/>
    <w:rsid w:val="00906A5A"/>
    <w:rsid w:val="00906EDA"/>
    <w:rsid w:val="009072EC"/>
    <w:rsid w:val="009078C9"/>
    <w:rsid w:val="00910140"/>
    <w:rsid w:val="009107EF"/>
    <w:rsid w:val="00910A26"/>
    <w:rsid w:val="00910E44"/>
    <w:rsid w:val="009110AA"/>
    <w:rsid w:val="009112B8"/>
    <w:rsid w:val="00911B66"/>
    <w:rsid w:val="00912124"/>
    <w:rsid w:val="00912397"/>
    <w:rsid w:val="00912743"/>
    <w:rsid w:val="009129C9"/>
    <w:rsid w:val="00912F44"/>
    <w:rsid w:val="00912F4A"/>
    <w:rsid w:val="00912FC0"/>
    <w:rsid w:val="009131B4"/>
    <w:rsid w:val="009132D6"/>
    <w:rsid w:val="00913661"/>
    <w:rsid w:val="009137C6"/>
    <w:rsid w:val="00913867"/>
    <w:rsid w:val="0091416B"/>
    <w:rsid w:val="0091418F"/>
    <w:rsid w:val="0091421A"/>
    <w:rsid w:val="00914378"/>
    <w:rsid w:val="00914B8B"/>
    <w:rsid w:val="00915347"/>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146"/>
    <w:rsid w:val="0092143C"/>
    <w:rsid w:val="009214DE"/>
    <w:rsid w:val="00921724"/>
    <w:rsid w:val="00921DEE"/>
    <w:rsid w:val="009224AF"/>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914"/>
    <w:rsid w:val="00926B97"/>
    <w:rsid w:val="00926E37"/>
    <w:rsid w:val="00927090"/>
    <w:rsid w:val="00927F5B"/>
    <w:rsid w:val="0093028F"/>
    <w:rsid w:val="00930435"/>
    <w:rsid w:val="009307A4"/>
    <w:rsid w:val="00930D9A"/>
    <w:rsid w:val="00930D9C"/>
    <w:rsid w:val="009319E3"/>
    <w:rsid w:val="00931A1F"/>
    <w:rsid w:val="00931B43"/>
    <w:rsid w:val="00931BFF"/>
    <w:rsid w:val="00931DDA"/>
    <w:rsid w:val="009320FC"/>
    <w:rsid w:val="00932403"/>
    <w:rsid w:val="009329BE"/>
    <w:rsid w:val="00932CD9"/>
    <w:rsid w:val="00932E91"/>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565A"/>
    <w:rsid w:val="009357F6"/>
    <w:rsid w:val="009369F7"/>
    <w:rsid w:val="00936C93"/>
    <w:rsid w:val="00936F95"/>
    <w:rsid w:val="0093700A"/>
    <w:rsid w:val="0093770C"/>
    <w:rsid w:val="009379A5"/>
    <w:rsid w:val="00937B29"/>
    <w:rsid w:val="00940682"/>
    <w:rsid w:val="00940B37"/>
    <w:rsid w:val="00940BD5"/>
    <w:rsid w:val="00940BDC"/>
    <w:rsid w:val="00941631"/>
    <w:rsid w:val="00941BF7"/>
    <w:rsid w:val="00941F77"/>
    <w:rsid w:val="009423FE"/>
    <w:rsid w:val="0094311A"/>
    <w:rsid w:val="00943692"/>
    <w:rsid w:val="009437C1"/>
    <w:rsid w:val="00943905"/>
    <w:rsid w:val="00944330"/>
    <w:rsid w:val="009451B9"/>
    <w:rsid w:val="00945CA5"/>
    <w:rsid w:val="00945EE8"/>
    <w:rsid w:val="00946355"/>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4AD"/>
    <w:rsid w:val="00952653"/>
    <w:rsid w:val="00952B92"/>
    <w:rsid w:val="009534BC"/>
    <w:rsid w:val="00953A05"/>
    <w:rsid w:val="00954036"/>
    <w:rsid w:val="00954114"/>
    <w:rsid w:val="009546EA"/>
    <w:rsid w:val="0095482B"/>
    <w:rsid w:val="009549BD"/>
    <w:rsid w:val="00954BA7"/>
    <w:rsid w:val="00955509"/>
    <w:rsid w:val="00955FAD"/>
    <w:rsid w:val="009561A7"/>
    <w:rsid w:val="0095622A"/>
    <w:rsid w:val="0095631E"/>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0E3A"/>
    <w:rsid w:val="00971657"/>
    <w:rsid w:val="00971AC1"/>
    <w:rsid w:val="00971BCA"/>
    <w:rsid w:val="00971D03"/>
    <w:rsid w:val="00971E39"/>
    <w:rsid w:val="0097212D"/>
    <w:rsid w:val="009724B6"/>
    <w:rsid w:val="0097254C"/>
    <w:rsid w:val="00972D93"/>
    <w:rsid w:val="00972EFE"/>
    <w:rsid w:val="00972F5C"/>
    <w:rsid w:val="00973094"/>
    <w:rsid w:val="00973D2C"/>
    <w:rsid w:val="00973E99"/>
    <w:rsid w:val="009746C8"/>
    <w:rsid w:val="00974768"/>
    <w:rsid w:val="009749C6"/>
    <w:rsid w:val="00974F21"/>
    <w:rsid w:val="009752A7"/>
    <w:rsid w:val="00975365"/>
    <w:rsid w:val="009753A2"/>
    <w:rsid w:val="00975D7F"/>
    <w:rsid w:val="0097649C"/>
    <w:rsid w:val="0097651D"/>
    <w:rsid w:val="00976A81"/>
    <w:rsid w:val="00976E79"/>
    <w:rsid w:val="009772B1"/>
    <w:rsid w:val="00977AD3"/>
    <w:rsid w:val="00977AE1"/>
    <w:rsid w:val="00977D04"/>
    <w:rsid w:val="009800F0"/>
    <w:rsid w:val="0098026E"/>
    <w:rsid w:val="00980456"/>
    <w:rsid w:val="00980566"/>
    <w:rsid w:val="00980AA8"/>
    <w:rsid w:val="0098113F"/>
    <w:rsid w:val="0098186E"/>
    <w:rsid w:val="00981B65"/>
    <w:rsid w:val="009822ED"/>
    <w:rsid w:val="0098264E"/>
    <w:rsid w:val="0098371A"/>
    <w:rsid w:val="00983A90"/>
    <w:rsid w:val="00984541"/>
    <w:rsid w:val="00984857"/>
    <w:rsid w:val="00984DD7"/>
    <w:rsid w:val="00984EA7"/>
    <w:rsid w:val="0098537A"/>
    <w:rsid w:val="00985F42"/>
    <w:rsid w:val="0098639B"/>
    <w:rsid w:val="0098639D"/>
    <w:rsid w:val="00986865"/>
    <w:rsid w:val="00986891"/>
    <w:rsid w:val="00986C01"/>
    <w:rsid w:val="00986F14"/>
    <w:rsid w:val="0098719C"/>
    <w:rsid w:val="0098778E"/>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4D7"/>
    <w:rsid w:val="009946B2"/>
    <w:rsid w:val="00994CDF"/>
    <w:rsid w:val="00995817"/>
    <w:rsid w:val="0099614E"/>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05C"/>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91B"/>
    <w:rsid w:val="009C1E95"/>
    <w:rsid w:val="009C20E3"/>
    <w:rsid w:val="009C2186"/>
    <w:rsid w:val="009C2401"/>
    <w:rsid w:val="009C251B"/>
    <w:rsid w:val="009C279B"/>
    <w:rsid w:val="009C2C73"/>
    <w:rsid w:val="009C33D9"/>
    <w:rsid w:val="009C399F"/>
    <w:rsid w:val="009C459A"/>
    <w:rsid w:val="009C459F"/>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0F5"/>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1BF"/>
    <w:rsid w:val="00A01296"/>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06B"/>
    <w:rsid w:val="00A05843"/>
    <w:rsid w:val="00A05E05"/>
    <w:rsid w:val="00A060D7"/>
    <w:rsid w:val="00A06118"/>
    <w:rsid w:val="00A066F2"/>
    <w:rsid w:val="00A06708"/>
    <w:rsid w:val="00A06B44"/>
    <w:rsid w:val="00A06D7E"/>
    <w:rsid w:val="00A06DA0"/>
    <w:rsid w:val="00A07A8A"/>
    <w:rsid w:val="00A10624"/>
    <w:rsid w:val="00A10BB8"/>
    <w:rsid w:val="00A10E0E"/>
    <w:rsid w:val="00A11579"/>
    <w:rsid w:val="00A116C0"/>
    <w:rsid w:val="00A11837"/>
    <w:rsid w:val="00A11A53"/>
    <w:rsid w:val="00A11B13"/>
    <w:rsid w:val="00A11D4C"/>
    <w:rsid w:val="00A1204D"/>
    <w:rsid w:val="00A1212F"/>
    <w:rsid w:val="00A12415"/>
    <w:rsid w:val="00A1289D"/>
    <w:rsid w:val="00A12A3C"/>
    <w:rsid w:val="00A12C73"/>
    <w:rsid w:val="00A12C81"/>
    <w:rsid w:val="00A12EA7"/>
    <w:rsid w:val="00A13040"/>
    <w:rsid w:val="00A134B9"/>
    <w:rsid w:val="00A13634"/>
    <w:rsid w:val="00A13938"/>
    <w:rsid w:val="00A1396F"/>
    <w:rsid w:val="00A13B30"/>
    <w:rsid w:val="00A13BF3"/>
    <w:rsid w:val="00A13CB7"/>
    <w:rsid w:val="00A13DFA"/>
    <w:rsid w:val="00A1404B"/>
    <w:rsid w:val="00A1405A"/>
    <w:rsid w:val="00A140E1"/>
    <w:rsid w:val="00A1498A"/>
    <w:rsid w:val="00A14DD4"/>
    <w:rsid w:val="00A1580D"/>
    <w:rsid w:val="00A15B79"/>
    <w:rsid w:val="00A16BC7"/>
    <w:rsid w:val="00A17253"/>
    <w:rsid w:val="00A172A2"/>
    <w:rsid w:val="00A173AA"/>
    <w:rsid w:val="00A17953"/>
    <w:rsid w:val="00A203D9"/>
    <w:rsid w:val="00A20740"/>
    <w:rsid w:val="00A212D2"/>
    <w:rsid w:val="00A216C9"/>
    <w:rsid w:val="00A21E3E"/>
    <w:rsid w:val="00A21E63"/>
    <w:rsid w:val="00A22475"/>
    <w:rsid w:val="00A22506"/>
    <w:rsid w:val="00A228EB"/>
    <w:rsid w:val="00A22D1C"/>
    <w:rsid w:val="00A22D6D"/>
    <w:rsid w:val="00A23054"/>
    <w:rsid w:val="00A23708"/>
    <w:rsid w:val="00A23902"/>
    <w:rsid w:val="00A23A86"/>
    <w:rsid w:val="00A23FC6"/>
    <w:rsid w:val="00A24D97"/>
    <w:rsid w:val="00A24DBF"/>
    <w:rsid w:val="00A25079"/>
    <w:rsid w:val="00A2556C"/>
    <w:rsid w:val="00A258DB"/>
    <w:rsid w:val="00A25D11"/>
    <w:rsid w:val="00A25D2B"/>
    <w:rsid w:val="00A26F50"/>
    <w:rsid w:val="00A26F6B"/>
    <w:rsid w:val="00A2742C"/>
    <w:rsid w:val="00A2775A"/>
    <w:rsid w:val="00A2799F"/>
    <w:rsid w:val="00A27B5F"/>
    <w:rsid w:val="00A27FD8"/>
    <w:rsid w:val="00A3044D"/>
    <w:rsid w:val="00A3060B"/>
    <w:rsid w:val="00A30834"/>
    <w:rsid w:val="00A30A11"/>
    <w:rsid w:val="00A30E39"/>
    <w:rsid w:val="00A314AF"/>
    <w:rsid w:val="00A314B8"/>
    <w:rsid w:val="00A3176D"/>
    <w:rsid w:val="00A31CAB"/>
    <w:rsid w:val="00A322DA"/>
    <w:rsid w:val="00A327E7"/>
    <w:rsid w:val="00A32811"/>
    <w:rsid w:val="00A33BD9"/>
    <w:rsid w:val="00A33CB3"/>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AFE"/>
    <w:rsid w:val="00A41C05"/>
    <w:rsid w:val="00A421D7"/>
    <w:rsid w:val="00A42498"/>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5E5"/>
    <w:rsid w:val="00A51C30"/>
    <w:rsid w:val="00A51F71"/>
    <w:rsid w:val="00A52188"/>
    <w:rsid w:val="00A521D3"/>
    <w:rsid w:val="00A52703"/>
    <w:rsid w:val="00A52745"/>
    <w:rsid w:val="00A529DE"/>
    <w:rsid w:val="00A52E42"/>
    <w:rsid w:val="00A533D2"/>
    <w:rsid w:val="00A535E5"/>
    <w:rsid w:val="00A5391E"/>
    <w:rsid w:val="00A539D5"/>
    <w:rsid w:val="00A53BCE"/>
    <w:rsid w:val="00A53C20"/>
    <w:rsid w:val="00A53E5D"/>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23"/>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2FD6"/>
    <w:rsid w:val="00A731A5"/>
    <w:rsid w:val="00A74376"/>
    <w:rsid w:val="00A74564"/>
    <w:rsid w:val="00A74703"/>
    <w:rsid w:val="00A74913"/>
    <w:rsid w:val="00A75071"/>
    <w:rsid w:val="00A75497"/>
    <w:rsid w:val="00A75517"/>
    <w:rsid w:val="00A7553E"/>
    <w:rsid w:val="00A75DF2"/>
    <w:rsid w:val="00A75E57"/>
    <w:rsid w:val="00A763E2"/>
    <w:rsid w:val="00A76568"/>
    <w:rsid w:val="00A7674B"/>
    <w:rsid w:val="00A77344"/>
    <w:rsid w:val="00A7756E"/>
    <w:rsid w:val="00A77582"/>
    <w:rsid w:val="00A77B21"/>
    <w:rsid w:val="00A77CB9"/>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39E"/>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2979"/>
    <w:rsid w:val="00A93127"/>
    <w:rsid w:val="00A93212"/>
    <w:rsid w:val="00A93425"/>
    <w:rsid w:val="00A93718"/>
    <w:rsid w:val="00A93F7C"/>
    <w:rsid w:val="00A945B7"/>
    <w:rsid w:val="00A94FEA"/>
    <w:rsid w:val="00A9502D"/>
    <w:rsid w:val="00A95106"/>
    <w:rsid w:val="00A954F5"/>
    <w:rsid w:val="00A9630A"/>
    <w:rsid w:val="00A9655C"/>
    <w:rsid w:val="00A966A4"/>
    <w:rsid w:val="00A97241"/>
    <w:rsid w:val="00A97CDF"/>
    <w:rsid w:val="00A97D33"/>
    <w:rsid w:val="00A97DD0"/>
    <w:rsid w:val="00A97E94"/>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19"/>
    <w:rsid w:val="00AA6848"/>
    <w:rsid w:val="00AA6AE3"/>
    <w:rsid w:val="00AA7AEA"/>
    <w:rsid w:val="00AA7EE0"/>
    <w:rsid w:val="00AB09F4"/>
    <w:rsid w:val="00AB0E37"/>
    <w:rsid w:val="00AB0EFF"/>
    <w:rsid w:val="00AB10D0"/>
    <w:rsid w:val="00AB1248"/>
    <w:rsid w:val="00AB14C2"/>
    <w:rsid w:val="00AB1BA9"/>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608"/>
    <w:rsid w:val="00AC3AD2"/>
    <w:rsid w:val="00AC3C0D"/>
    <w:rsid w:val="00AC3CB7"/>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8F3"/>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10A"/>
    <w:rsid w:val="00AE369E"/>
    <w:rsid w:val="00AE397A"/>
    <w:rsid w:val="00AE4190"/>
    <w:rsid w:val="00AE4246"/>
    <w:rsid w:val="00AE4DEC"/>
    <w:rsid w:val="00AE4E3A"/>
    <w:rsid w:val="00AE58C7"/>
    <w:rsid w:val="00AE5BD4"/>
    <w:rsid w:val="00AE64C6"/>
    <w:rsid w:val="00AE65C7"/>
    <w:rsid w:val="00AE6C69"/>
    <w:rsid w:val="00AE7271"/>
    <w:rsid w:val="00AE737A"/>
    <w:rsid w:val="00AE7436"/>
    <w:rsid w:val="00AE769E"/>
    <w:rsid w:val="00AF015F"/>
    <w:rsid w:val="00AF08E0"/>
    <w:rsid w:val="00AF0B99"/>
    <w:rsid w:val="00AF1319"/>
    <w:rsid w:val="00AF13B3"/>
    <w:rsid w:val="00AF1698"/>
    <w:rsid w:val="00AF17BA"/>
    <w:rsid w:val="00AF1953"/>
    <w:rsid w:val="00AF1D14"/>
    <w:rsid w:val="00AF223B"/>
    <w:rsid w:val="00AF2255"/>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752"/>
    <w:rsid w:val="00AF7DD0"/>
    <w:rsid w:val="00B0006F"/>
    <w:rsid w:val="00B006B3"/>
    <w:rsid w:val="00B007A8"/>
    <w:rsid w:val="00B00A25"/>
    <w:rsid w:val="00B01255"/>
    <w:rsid w:val="00B014D1"/>
    <w:rsid w:val="00B01724"/>
    <w:rsid w:val="00B018B5"/>
    <w:rsid w:val="00B01FFB"/>
    <w:rsid w:val="00B0216D"/>
    <w:rsid w:val="00B02178"/>
    <w:rsid w:val="00B02607"/>
    <w:rsid w:val="00B03368"/>
    <w:rsid w:val="00B036A1"/>
    <w:rsid w:val="00B04227"/>
    <w:rsid w:val="00B04447"/>
    <w:rsid w:val="00B04561"/>
    <w:rsid w:val="00B04588"/>
    <w:rsid w:val="00B04802"/>
    <w:rsid w:val="00B04956"/>
    <w:rsid w:val="00B05A09"/>
    <w:rsid w:val="00B05BC2"/>
    <w:rsid w:val="00B05EE4"/>
    <w:rsid w:val="00B06236"/>
    <w:rsid w:val="00B06545"/>
    <w:rsid w:val="00B07309"/>
    <w:rsid w:val="00B07592"/>
    <w:rsid w:val="00B07DF6"/>
    <w:rsid w:val="00B102D1"/>
    <w:rsid w:val="00B104BA"/>
    <w:rsid w:val="00B1062B"/>
    <w:rsid w:val="00B1069F"/>
    <w:rsid w:val="00B111F7"/>
    <w:rsid w:val="00B11525"/>
    <w:rsid w:val="00B116B9"/>
    <w:rsid w:val="00B11722"/>
    <w:rsid w:val="00B11ED9"/>
    <w:rsid w:val="00B1250C"/>
    <w:rsid w:val="00B12EA1"/>
    <w:rsid w:val="00B13141"/>
    <w:rsid w:val="00B131CE"/>
    <w:rsid w:val="00B13295"/>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392"/>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4FE7"/>
    <w:rsid w:val="00B2540E"/>
    <w:rsid w:val="00B254DD"/>
    <w:rsid w:val="00B2593C"/>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7DC"/>
    <w:rsid w:val="00B37CED"/>
    <w:rsid w:val="00B37DB0"/>
    <w:rsid w:val="00B4049E"/>
    <w:rsid w:val="00B406DF"/>
    <w:rsid w:val="00B40764"/>
    <w:rsid w:val="00B414E1"/>
    <w:rsid w:val="00B41697"/>
    <w:rsid w:val="00B41DBF"/>
    <w:rsid w:val="00B41F4C"/>
    <w:rsid w:val="00B42FC8"/>
    <w:rsid w:val="00B4301D"/>
    <w:rsid w:val="00B43321"/>
    <w:rsid w:val="00B43FD1"/>
    <w:rsid w:val="00B44184"/>
    <w:rsid w:val="00B449C0"/>
    <w:rsid w:val="00B44A60"/>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9FA"/>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CC5"/>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DC7"/>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3"/>
    <w:rsid w:val="00B80635"/>
    <w:rsid w:val="00B8073B"/>
    <w:rsid w:val="00B808B3"/>
    <w:rsid w:val="00B80972"/>
    <w:rsid w:val="00B80AA2"/>
    <w:rsid w:val="00B811F3"/>
    <w:rsid w:val="00B8131A"/>
    <w:rsid w:val="00B81692"/>
    <w:rsid w:val="00B8205D"/>
    <w:rsid w:val="00B820C5"/>
    <w:rsid w:val="00B824BE"/>
    <w:rsid w:val="00B8276E"/>
    <w:rsid w:val="00B829C8"/>
    <w:rsid w:val="00B82C22"/>
    <w:rsid w:val="00B82DB5"/>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017"/>
    <w:rsid w:val="00B91138"/>
    <w:rsid w:val="00B911FF"/>
    <w:rsid w:val="00B9279D"/>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341"/>
    <w:rsid w:val="00BA0730"/>
    <w:rsid w:val="00BA0847"/>
    <w:rsid w:val="00BA0A1A"/>
    <w:rsid w:val="00BA0E9C"/>
    <w:rsid w:val="00BA128D"/>
    <w:rsid w:val="00BA194A"/>
    <w:rsid w:val="00BA1F94"/>
    <w:rsid w:val="00BA205F"/>
    <w:rsid w:val="00BA2272"/>
    <w:rsid w:val="00BA2A86"/>
    <w:rsid w:val="00BA30F7"/>
    <w:rsid w:val="00BA3319"/>
    <w:rsid w:val="00BA3357"/>
    <w:rsid w:val="00BA3613"/>
    <w:rsid w:val="00BA3A2C"/>
    <w:rsid w:val="00BA4855"/>
    <w:rsid w:val="00BA50F4"/>
    <w:rsid w:val="00BA52A6"/>
    <w:rsid w:val="00BA530F"/>
    <w:rsid w:val="00BA55B7"/>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6D1"/>
    <w:rsid w:val="00BB2ABD"/>
    <w:rsid w:val="00BB2BAD"/>
    <w:rsid w:val="00BB2CE8"/>
    <w:rsid w:val="00BB338C"/>
    <w:rsid w:val="00BB38BF"/>
    <w:rsid w:val="00BB3EFF"/>
    <w:rsid w:val="00BB416A"/>
    <w:rsid w:val="00BB49BE"/>
    <w:rsid w:val="00BB4C16"/>
    <w:rsid w:val="00BB4D02"/>
    <w:rsid w:val="00BB4E6D"/>
    <w:rsid w:val="00BB510D"/>
    <w:rsid w:val="00BB5A23"/>
    <w:rsid w:val="00BB61A0"/>
    <w:rsid w:val="00BB69D9"/>
    <w:rsid w:val="00BB7101"/>
    <w:rsid w:val="00BB73C9"/>
    <w:rsid w:val="00BB78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746"/>
    <w:rsid w:val="00BC4F64"/>
    <w:rsid w:val="00BC504C"/>
    <w:rsid w:val="00BC51CB"/>
    <w:rsid w:val="00BC5B12"/>
    <w:rsid w:val="00BC5D45"/>
    <w:rsid w:val="00BC5D94"/>
    <w:rsid w:val="00BC6EAF"/>
    <w:rsid w:val="00BC728A"/>
    <w:rsid w:val="00BC799F"/>
    <w:rsid w:val="00BD030D"/>
    <w:rsid w:val="00BD0918"/>
    <w:rsid w:val="00BD0A6F"/>
    <w:rsid w:val="00BD0BA1"/>
    <w:rsid w:val="00BD10C4"/>
    <w:rsid w:val="00BD10E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877"/>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3D5F"/>
    <w:rsid w:val="00BE40DB"/>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0A0"/>
    <w:rsid w:val="00BF191E"/>
    <w:rsid w:val="00BF1D50"/>
    <w:rsid w:val="00BF1E65"/>
    <w:rsid w:val="00BF22AC"/>
    <w:rsid w:val="00BF2353"/>
    <w:rsid w:val="00BF2CC9"/>
    <w:rsid w:val="00BF3067"/>
    <w:rsid w:val="00BF335F"/>
    <w:rsid w:val="00BF358F"/>
    <w:rsid w:val="00BF383F"/>
    <w:rsid w:val="00BF3B45"/>
    <w:rsid w:val="00BF3F55"/>
    <w:rsid w:val="00BF4098"/>
    <w:rsid w:val="00BF450B"/>
    <w:rsid w:val="00BF4A95"/>
    <w:rsid w:val="00BF547E"/>
    <w:rsid w:val="00BF5EFC"/>
    <w:rsid w:val="00BF600A"/>
    <w:rsid w:val="00BF6168"/>
    <w:rsid w:val="00BF6546"/>
    <w:rsid w:val="00BF654E"/>
    <w:rsid w:val="00BF6B0C"/>
    <w:rsid w:val="00BF7366"/>
    <w:rsid w:val="00BF74EA"/>
    <w:rsid w:val="00BF7A0E"/>
    <w:rsid w:val="00BF7A73"/>
    <w:rsid w:val="00BF7F34"/>
    <w:rsid w:val="00C000BA"/>
    <w:rsid w:val="00C00BE1"/>
    <w:rsid w:val="00C00F3C"/>
    <w:rsid w:val="00C026D6"/>
    <w:rsid w:val="00C0275C"/>
    <w:rsid w:val="00C02BA8"/>
    <w:rsid w:val="00C02F06"/>
    <w:rsid w:val="00C03168"/>
    <w:rsid w:val="00C03770"/>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3D2"/>
    <w:rsid w:val="00C117B3"/>
    <w:rsid w:val="00C130A5"/>
    <w:rsid w:val="00C13412"/>
    <w:rsid w:val="00C13BAE"/>
    <w:rsid w:val="00C13D7F"/>
    <w:rsid w:val="00C13F86"/>
    <w:rsid w:val="00C14258"/>
    <w:rsid w:val="00C146D2"/>
    <w:rsid w:val="00C14765"/>
    <w:rsid w:val="00C14AF4"/>
    <w:rsid w:val="00C15085"/>
    <w:rsid w:val="00C15274"/>
    <w:rsid w:val="00C1543E"/>
    <w:rsid w:val="00C1575E"/>
    <w:rsid w:val="00C15C66"/>
    <w:rsid w:val="00C15ED1"/>
    <w:rsid w:val="00C163C5"/>
    <w:rsid w:val="00C165D3"/>
    <w:rsid w:val="00C16B98"/>
    <w:rsid w:val="00C16D41"/>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353"/>
    <w:rsid w:val="00C2661E"/>
    <w:rsid w:val="00C26B10"/>
    <w:rsid w:val="00C26DBD"/>
    <w:rsid w:val="00C2775E"/>
    <w:rsid w:val="00C302D0"/>
    <w:rsid w:val="00C3060D"/>
    <w:rsid w:val="00C3064D"/>
    <w:rsid w:val="00C30B29"/>
    <w:rsid w:val="00C30B62"/>
    <w:rsid w:val="00C30BA1"/>
    <w:rsid w:val="00C30E74"/>
    <w:rsid w:val="00C30F7E"/>
    <w:rsid w:val="00C31223"/>
    <w:rsid w:val="00C31291"/>
    <w:rsid w:val="00C31317"/>
    <w:rsid w:val="00C315BC"/>
    <w:rsid w:val="00C3235C"/>
    <w:rsid w:val="00C3268C"/>
    <w:rsid w:val="00C32BC9"/>
    <w:rsid w:val="00C32FA3"/>
    <w:rsid w:val="00C3312F"/>
    <w:rsid w:val="00C3330C"/>
    <w:rsid w:val="00C33386"/>
    <w:rsid w:val="00C334A8"/>
    <w:rsid w:val="00C33E87"/>
    <w:rsid w:val="00C342D6"/>
    <w:rsid w:val="00C3482E"/>
    <w:rsid w:val="00C34B68"/>
    <w:rsid w:val="00C35553"/>
    <w:rsid w:val="00C3566D"/>
    <w:rsid w:val="00C35762"/>
    <w:rsid w:val="00C35848"/>
    <w:rsid w:val="00C35CF3"/>
    <w:rsid w:val="00C35E56"/>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3082"/>
    <w:rsid w:val="00C43259"/>
    <w:rsid w:val="00C44F4A"/>
    <w:rsid w:val="00C450B6"/>
    <w:rsid w:val="00C451AB"/>
    <w:rsid w:val="00C4528B"/>
    <w:rsid w:val="00C45661"/>
    <w:rsid w:val="00C45793"/>
    <w:rsid w:val="00C45943"/>
    <w:rsid w:val="00C4689D"/>
    <w:rsid w:val="00C46CCE"/>
    <w:rsid w:val="00C46E1A"/>
    <w:rsid w:val="00C46F35"/>
    <w:rsid w:val="00C470BC"/>
    <w:rsid w:val="00C501D9"/>
    <w:rsid w:val="00C50419"/>
    <w:rsid w:val="00C507F1"/>
    <w:rsid w:val="00C50C6D"/>
    <w:rsid w:val="00C516CB"/>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236"/>
    <w:rsid w:val="00C556E1"/>
    <w:rsid w:val="00C55D18"/>
    <w:rsid w:val="00C55E4C"/>
    <w:rsid w:val="00C562FF"/>
    <w:rsid w:val="00C563DC"/>
    <w:rsid w:val="00C564D4"/>
    <w:rsid w:val="00C56567"/>
    <w:rsid w:val="00C565C2"/>
    <w:rsid w:val="00C565D1"/>
    <w:rsid w:val="00C56C06"/>
    <w:rsid w:val="00C57346"/>
    <w:rsid w:val="00C57403"/>
    <w:rsid w:val="00C57BB2"/>
    <w:rsid w:val="00C606DC"/>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65CE"/>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555"/>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2C96"/>
    <w:rsid w:val="00C83F8D"/>
    <w:rsid w:val="00C84342"/>
    <w:rsid w:val="00C8446F"/>
    <w:rsid w:val="00C8482E"/>
    <w:rsid w:val="00C84E37"/>
    <w:rsid w:val="00C851F4"/>
    <w:rsid w:val="00C854BF"/>
    <w:rsid w:val="00C854EB"/>
    <w:rsid w:val="00C85575"/>
    <w:rsid w:val="00C8567F"/>
    <w:rsid w:val="00C85757"/>
    <w:rsid w:val="00C85913"/>
    <w:rsid w:val="00C85B67"/>
    <w:rsid w:val="00C86431"/>
    <w:rsid w:val="00C86462"/>
    <w:rsid w:val="00C868FB"/>
    <w:rsid w:val="00C87BB5"/>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413"/>
    <w:rsid w:val="00C937BA"/>
    <w:rsid w:val="00C93845"/>
    <w:rsid w:val="00C9398E"/>
    <w:rsid w:val="00C939C9"/>
    <w:rsid w:val="00C93CB1"/>
    <w:rsid w:val="00C93F0B"/>
    <w:rsid w:val="00C94163"/>
    <w:rsid w:val="00C94403"/>
    <w:rsid w:val="00C9440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3CB8"/>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4EE"/>
    <w:rsid w:val="00CA7951"/>
    <w:rsid w:val="00CA7B0E"/>
    <w:rsid w:val="00CA7B9C"/>
    <w:rsid w:val="00CA7D59"/>
    <w:rsid w:val="00CB18A9"/>
    <w:rsid w:val="00CB1932"/>
    <w:rsid w:val="00CB1962"/>
    <w:rsid w:val="00CB1A13"/>
    <w:rsid w:val="00CB1F79"/>
    <w:rsid w:val="00CB2094"/>
    <w:rsid w:val="00CB2610"/>
    <w:rsid w:val="00CB2896"/>
    <w:rsid w:val="00CB29BD"/>
    <w:rsid w:val="00CB2AF8"/>
    <w:rsid w:val="00CB2B5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D5C"/>
    <w:rsid w:val="00CC0015"/>
    <w:rsid w:val="00CC0655"/>
    <w:rsid w:val="00CC0D30"/>
    <w:rsid w:val="00CC0EAC"/>
    <w:rsid w:val="00CC18B9"/>
    <w:rsid w:val="00CC1BB3"/>
    <w:rsid w:val="00CC1DD2"/>
    <w:rsid w:val="00CC1F80"/>
    <w:rsid w:val="00CC227D"/>
    <w:rsid w:val="00CC24F0"/>
    <w:rsid w:val="00CC2963"/>
    <w:rsid w:val="00CC29F9"/>
    <w:rsid w:val="00CC2E84"/>
    <w:rsid w:val="00CC2FDC"/>
    <w:rsid w:val="00CC3155"/>
    <w:rsid w:val="00CC328E"/>
    <w:rsid w:val="00CC343D"/>
    <w:rsid w:val="00CC366F"/>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2B0"/>
    <w:rsid w:val="00CD57C9"/>
    <w:rsid w:val="00CD5DE6"/>
    <w:rsid w:val="00CE0139"/>
    <w:rsid w:val="00CE0A69"/>
    <w:rsid w:val="00CE0E3F"/>
    <w:rsid w:val="00CE1598"/>
    <w:rsid w:val="00CE15F0"/>
    <w:rsid w:val="00CE1B0A"/>
    <w:rsid w:val="00CE2694"/>
    <w:rsid w:val="00CE2A5A"/>
    <w:rsid w:val="00CE2A66"/>
    <w:rsid w:val="00CE37B7"/>
    <w:rsid w:val="00CE399D"/>
    <w:rsid w:val="00CE44D5"/>
    <w:rsid w:val="00CE4B12"/>
    <w:rsid w:val="00CE5123"/>
    <w:rsid w:val="00CE5151"/>
    <w:rsid w:val="00CE56C9"/>
    <w:rsid w:val="00CE58AA"/>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AD5"/>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1854"/>
    <w:rsid w:val="00D02F14"/>
    <w:rsid w:val="00D02F31"/>
    <w:rsid w:val="00D03316"/>
    <w:rsid w:val="00D03537"/>
    <w:rsid w:val="00D036FF"/>
    <w:rsid w:val="00D04107"/>
    <w:rsid w:val="00D042DD"/>
    <w:rsid w:val="00D04C26"/>
    <w:rsid w:val="00D0530B"/>
    <w:rsid w:val="00D056A7"/>
    <w:rsid w:val="00D057EF"/>
    <w:rsid w:val="00D05E05"/>
    <w:rsid w:val="00D05E59"/>
    <w:rsid w:val="00D06291"/>
    <w:rsid w:val="00D0638D"/>
    <w:rsid w:val="00D064FD"/>
    <w:rsid w:val="00D0746A"/>
    <w:rsid w:val="00D07C1E"/>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3C87"/>
    <w:rsid w:val="00D15064"/>
    <w:rsid w:val="00D15177"/>
    <w:rsid w:val="00D151FA"/>
    <w:rsid w:val="00D16495"/>
    <w:rsid w:val="00D164B7"/>
    <w:rsid w:val="00D169F0"/>
    <w:rsid w:val="00D16B69"/>
    <w:rsid w:val="00D170DA"/>
    <w:rsid w:val="00D1710E"/>
    <w:rsid w:val="00D171A6"/>
    <w:rsid w:val="00D178E9"/>
    <w:rsid w:val="00D17B79"/>
    <w:rsid w:val="00D20172"/>
    <w:rsid w:val="00D205CC"/>
    <w:rsid w:val="00D20691"/>
    <w:rsid w:val="00D207C5"/>
    <w:rsid w:val="00D20A41"/>
    <w:rsid w:val="00D20DF5"/>
    <w:rsid w:val="00D20ED9"/>
    <w:rsid w:val="00D21EF1"/>
    <w:rsid w:val="00D2291C"/>
    <w:rsid w:val="00D22D73"/>
    <w:rsid w:val="00D232C5"/>
    <w:rsid w:val="00D2335D"/>
    <w:rsid w:val="00D23555"/>
    <w:rsid w:val="00D24420"/>
    <w:rsid w:val="00D24A53"/>
    <w:rsid w:val="00D24CD6"/>
    <w:rsid w:val="00D2554A"/>
    <w:rsid w:val="00D25697"/>
    <w:rsid w:val="00D25A3E"/>
    <w:rsid w:val="00D25AA1"/>
    <w:rsid w:val="00D25C07"/>
    <w:rsid w:val="00D261D6"/>
    <w:rsid w:val="00D2684E"/>
    <w:rsid w:val="00D2688D"/>
    <w:rsid w:val="00D269D3"/>
    <w:rsid w:val="00D26AE0"/>
    <w:rsid w:val="00D26DCA"/>
    <w:rsid w:val="00D270CD"/>
    <w:rsid w:val="00D271B8"/>
    <w:rsid w:val="00D273A3"/>
    <w:rsid w:val="00D275AB"/>
    <w:rsid w:val="00D27771"/>
    <w:rsid w:val="00D27D05"/>
    <w:rsid w:val="00D30093"/>
    <w:rsid w:val="00D303A4"/>
    <w:rsid w:val="00D306F3"/>
    <w:rsid w:val="00D30773"/>
    <w:rsid w:val="00D30899"/>
    <w:rsid w:val="00D30E23"/>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670"/>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5EA"/>
    <w:rsid w:val="00D45646"/>
    <w:rsid w:val="00D45D61"/>
    <w:rsid w:val="00D45E75"/>
    <w:rsid w:val="00D460AD"/>
    <w:rsid w:val="00D462AF"/>
    <w:rsid w:val="00D46928"/>
    <w:rsid w:val="00D46964"/>
    <w:rsid w:val="00D46FB4"/>
    <w:rsid w:val="00D47544"/>
    <w:rsid w:val="00D4766A"/>
    <w:rsid w:val="00D479FB"/>
    <w:rsid w:val="00D47C2B"/>
    <w:rsid w:val="00D47D4E"/>
    <w:rsid w:val="00D47F61"/>
    <w:rsid w:val="00D50AE9"/>
    <w:rsid w:val="00D51DC3"/>
    <w:rsid w:val="00D51E99"/>
    <w:rsid w:val="00D52E1E"/>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564"/>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25B"/>
    <w:rsid w:val="00D6373D"/>
    <w:rsid w:val="00D640BF"/>
    <w:rsid w:val="00D6464A"/>
    <w:rsid w:val="00D64E14"/>
    <w:rsid w:val="00D651F3"/>
    <w:rsid w:val="00D65420"/>
    <w:rsid w:val="00D656E5"/>
    <w:rsid w:val="00D65DC7"/>
    <w:rsid w:val="00D65F06"/>
    <w:rsid w:val="00D66026"/>
    <w:rsid w:val="00D6618F"/>
    <w:rsid w:val="00D662C7"/>
    <w:rsid w:val="00D6646C"/>
    <w:rsid w:val="00D6736A"/>
    <w:rsid w:val="00D6780E"/>
    <w:rsid w:val="00D67BE2"/>
    <w:rsid w:val="00D67D8E"/>
    <w:rsid w:val="00D70056"/>
    <w:rsid w:val="00D7043A"/>
    <w:rsid w:val="00D704D2"/>
    <w:rsid w:val="00D707F8"/>
    <w:rsid w:val="00D70E28"/>
    <w:rsid w:val="00D70E37"/>
    <w:rsid w:val="00D71424"/>
    <w:rsid w:val="00D71A67"/>
    <w:rsid w:val="00D71FE5"/>
    <w:rsid w:val="00D720DA"/>
    <w:rsid w:val="00D72277"/>
    <w:rsid w:val="00D72459"/>
    <w:rsid w:val="00D728EC"/>
    <w:rsid w:val="00D732A5"/>
    <w:rsid w:val="00D732DF"/>
    <w:rsid w:val="00D73701"/>
    <w:rsid w:val="00D73932"/>
    <w:rsid w:val="00D73BE1"/>
    <w:rsid w:val="00D73C94"/>
    <w:rsid w:val="00D74519"/>
    <w:rsid w:val="00D748D5"/>
    <w:rsid w:val="00D75413"/>
    <w:rsid w:val="00D75CEB"/>
    <w:rsid w:val="00D76042"/>
    <w:rsid w:val="00D7633A"/>
    <w:rsid w:val="00D763D8"/>
    <w:rsid w:val="00D765DE"/>
    <w:rsid w:val="00D76C85"/>
    <w:rsid w:val="00D76E92"/>
    <w:rsid w:val="00D76EAD"/>
    <w:rsid w:val="00D77132"/>
    <w:rsid w:val="00D77635"/>
    <w:rsid w:val="00D7763C"/>
    <w:rsid w:val="00D77D7B"/>
    <w:rsid w:val="00D80184"/>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090"/>
    <w:rsid w:val="00D93538"/>
    <w:rsid w:val="00D9357F"/>
    <w:rsid w:val="00D93C23"/>
    <w:rsid w:val="00D94289"/>
    <w:rsid w:val="00D942F5"/>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E7B"/>
    <w:rsid w:val="00DA3F97"/>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400"/>
    <w:rsid w:val="00DA7CC3"/>
    <w:rsid w:val="00DA7FE8"/>
    <w:rsid w:val="00DB0210"/>
    <w:rsid w:val="00DB0A81"/>
    <w:rsid w:val="00DB0B44"/>
    <w:rsid w:val="00DB0BE8"/>
    <w:rsid w:val="00DB0D97"/>
    <w:rsid w:val="00DB1419"/>
    <w:rsid w:val="00DB20A7"/>
    <w:rsid w:val="00DB20D0"/>
    <w:rsid w:val="00DB2D5F"/>
    <w:rsid w:val="00DB3449"/>
    <w:rsid w:val="00DB39E2"/>
    <w:rsid w:val="00DB3BE9"/>
    <w:rsid w:val="00DB40AE"/>
    <w:rsid w:val="00DB4299"/>
    <w:rsid w:val="00DB429D"/>
    <w:rsid w:val="00DB43EC"/>
    <w:rsid w:val="00DB4461"/>
    <w:rsid w:val="00DB448C"/>
    <w:rsid w:val="00DB480D"/>
    <w:rsid w:val="00DB4E8A"/>
    <w:rsid w:val="00DB515D"/>
    <w:rsid w:val="00DB53DE"/>
    <w:rsid w:val="00DB53F6"/>
    <w:rsid w:val="00DB5605"/>
    <w:rsid w:val="00DB5C6C"/>
    <w:rsid w:val="00DB5EEC"/>
    <w:rsid w:val="00DB614D"/>
    <w:rsid w:val="00DB6927"/>
    <w:rsid w:val="00DB6C4A"/>
    <w:rsid w:val="00DB6D2C"/>
    <w:rsid w:val="00DB7089"/>
    <w:rsid w:val="00DB7348"/>
    <w:rsid w:val="00DB751C"/>
    <w:rsid w:val="00DB782C"/>
    <w:rsid w:val="00DB7A26"/>
    <w:rsid w:val="00DB7D1E"/>
    <w:rsid w:val="00DB7FCF"/>
    <w:rsid w:val="00DC00E7"/>
    <w:rsid w:val="00DC01EE"/>
    <w:rsid w:val="00DC0917"/>
    <w:rsid w:val="00DC1132"/>
    <w:rsid w:val="00DC1903"/>
    <w:rsid w:val="00DC1A1C"/>
    <w:rsid w:val="00DC1B1A"/>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3A9"/>
    <w:rsid w:val="00DC6413"/>
    <w:rsid w:val="00DC6675"/>
    <w:rsid w:val="00DC66DA"/>
    <w:rsid w:val="00DC67EC"/>
    <w:rsid w:val="00DC6823"/>
    <w:rsid w:val="00DC6862"/>
    <w:rsid w:val="00DC6AE4"/>
    <w:rsid w:val="00DC6C24"/>
    <w:rsid w:val="00DC6E63"/>
    <w:rsid w:val="00DC6EE3"/>
    <w:rsid w:val="00DC7340"/>
    <w:rsid w:val="00DC7412"/>
    <w:rsid w:val="00DC776B"/>
    <w:rsid w:val="00DD10DB"/>
    <w:rsid w:val="00DD204E"/>
    <w:rsid w:val="00DD25DE"/>
    <w:rsid w:val="00DD29E7"/>
    <w:rsid w:val="00DD2A88"/>
    <w:rsid w:val="00DD2B27"/>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9A6"/>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8D5"/>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29EE"/>
    <w:rsid w:val="00E02A56"/>
    <w:rsid w:val="00E02AB8"/>
    <w:rsid w:val="00E02C7D"/>
    <w:rsid w:val="00E030E0"/>
    <w:rsid w:val="00E03355"/>
    <w:rsid w:val="00E040DA"/>
    <w:rsid w:val="00E044A0"/>
    <w:rsid w:val="00E045B2"/>
    <w:rsid w:val="00E046C0"/>
    <w:rsid w:val="00E0510B"/>
    <w:rsid w:val="00E0527F"/>
    <w:rsid w:val="00E056BE"/>
    <w:rsid w:val="00E059CA"/>
    <w:rsid w:val="00E062D8"/>
    <w:rsid w:val="00E06770"/>
    <w:rsid w:val="00E06A65"/>
    <w:rsid w:val="00E06B89"/>
    <w:rsid w:val="00E07174"/>
    <w:rsid w:val="00E077C5"/>
    <w:rsid w:val="00E07CAE"/>
    <w:rsid w:val="00E07DDB"/>
    <w:rsid w:val="00E07E16"/>
    <w:rsid w:val="00E07FB0"/>
    <w:rsid w:val="00E1076A"/>
    <w:rsid w:val="00E107C5"/>
    <w:rsid w:val="00E11322"/>
    <w:rsid w:val="00E11540"/>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6CA9"/>
    <w:rsid w:val="00E1739E"/>
    <w:rsid w:val="00E176F3"/>
    <w:rsid w:val="00E178CD"/>
    <w:rsid w:val="00E17AD8"/>
    <w:rsid w:val="00E17B3A"/>
    <w:rsid w:val="00E17BFC"/>
    <w:rsid w:val="00E17E8C"/>
    <w:rsid w:val="00E204BC"/>
    <w:rsid w:val="00E20771"/>
    <w:rsid w:val="00E20C42"/>
    <w:rsid w:val="00E211DB"/>
    <w:rsid w:val="00E21230"/>
    <w:rsid w:val="00E2156F"/>
    <w:rsid w:val="00E21B75"/>
    <w:rsid w:val="00E21E92"/>
    <w:rsid w:val="00E22005"/>
    <w:rsid w:val="00E22204"/>
    <w:rsid w:val="00E225C5"/>
    <w:rsid w:val="00E22846"/>
    <w:rsid w:val="00E22F6E"/>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4F"/>
    <w:rsid w:val="00E331AE"/>
    <w:rsid w:val="00E3329F"/>
    <w:rsid w:val="00E334D8"/>
    <w:rsid w:val="00E33B9F"/>
    <w:rsid w:val="00E33CD9"/>
    <w:rsid w:val="00E3410F"/>
    <w:rsid w:val="00E3474C"/>
    <w:rsid w:val="00E34B19"/>
    <w:rsid w:val="00E35104"/>
    <w:rsid w:val="00E35269"/>
    <w:rsid w:val="00E3535C"/>
    <w:rsid w:val="00E35B9F"/>
    <w:rsid w:val="00E35C8F"/>
    <w:rsid w:val="00E35FC4"/>
    <w:rsid w:val="00E36531"/>
    <w:rsid w:val="00E36B4B"/>
    <w:rsid w:val="00E36CD4"/>
    <w:rsid w:val="00E36F7B"/>
    <w:rsid w:val="00E37C18"/>
    <w:rsid w:val="00E40910"/>
    <w:rsid w:val="00E40B1A"/>
    <w:rsid w:val="00E419E7"/>
    <w:rsid w:val="00E41C05"/>
    <w:rsid w:val="00E41EBA"/>
    <w:rsid w:val="00E41F8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A48"/>
    <w:rsid w:val="00E55EB8"/>
    <w:rsid w:val="00E5602A"/>
    <w:rsid w:val="00E56198"/>
    <w:rsid w:val="00E571CE"/>
    <w:rsid w:val="00E57563"/>
    <w:rsid w:val="00E57B47"/>
    <w:rsid w:val="00E57DE9"/>
    <w:rsid w:val="00E57EAF"/>
    <w:rsid w:val="00E6024D"/>
    <w:rsid w:val="00E606CB"/>
    <w:rsid w:val="00E608AE"/>
    <w:rsid w:val="00E6152E"/>
    <w:rsid w:val="00E6183D"/>
    <w:rsid w:val="00E61D18"/>
    <w:rsid w:val="00E61F63"/>
    <w:rsid w:val="00E61F9F"/>
    <w:rsid w:val="00E6281D"/>
    <w:rsid w:val="00E62ACD"/>
    <w:rsid w:val="00E62AF1"/>
    <w:rsid w:val="00E62F58"/>
    <w:rsid w:val="00E6305C"/>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BBE"/>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1D3"/>
    <w:rsid w:val="00E76886"/>
    <w:rsid w:val="00E76917"/>
    <w:rsid w:val="00E769F9"/>
    <w:rsid w:val="00E775CB"/>
    <w:rsid w:val="00E776B4"/>
    <w:rsid w:val="00E802E7"/>
    <w:rsid w:val="00E804D0"/>
    <w:rsid w:val="00E8051C"/>
    <w:rsid w:val="00E80C8F"/>
    <w:rsid w:val="00E80FBA"/>
    <w:rsid w:val="00E811E9"/>
    <w:rsid w:val="00E81AE3"/>
    <w:rsid w:val="00E81F3D"/>
    <w:rsid w:val="00E82B53"/>
    <w:rsid w:val="00E82B56"/>
    <w:rsid w:val="00E83301"/>
    <w:rsid w:val="00E83C8E"/>
    <w:rsid w:val="00E83CFA"/>
    <w:rsid w:val="00E83E1C"/>
    <w:rsid w:val="00E844BA"/>
    <w:rsid w:val="00E848D5"/>
    <w:rsid w:val="00E85091"/>
    <w:rsid w:val="00E85E09"/>
    <w:rsid w:val="00E86047"/>
    <w:rsid w:val="00E8608C"/>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35C"/>
    <w:rsid w:val="00E94698"/>
    <w:rsid w:val="00E94A63"/>
    <w:rsid w:val="00E94B1B"/>
    <w:rsid w:val="00E95497"/>
    <w:rsid w:val="00E9576A"/>
    <w:rsid w:val="00E95C8E"/>
    <w:rsid w:val="00E9671E"/>
    <w:rsid w:val="00E96CFC"/>
    <w:rsid w:val="00E972BF"/>
    <w:rsid w:val="00E974DC"/>
    <w:rsid w:val="00E9750B"/>
    <w:rsid w:val="00E97A8D"/>
    <w:rsid w:val="00EA07B5"/>
    <w:rsid w:val="00EA0AAE"/>
    <w:rsid w:val="00EA0B1D"/>
    <w:rsid w:val="00EA0D98"/>
    <w:rsid w:val="00EA11F7"/>
    <w:rsid w:val="00EA1FAC"/>
    <w:rsid w:val="00EA2013"/>
    <w:rsid w:val="00EA2351"/>
    <w:rsid w:val="00EA27E8"/>
    <w:rsid w:val="00EA2DCE"/>
    <w:rsid w:val="00EA35E6"/>
    <w:rsid w:val="00EA3748"/>
    <w:rsid w:val="00EA38EF"/>
    <w:rsid w:val="00EA3AAC"/>
    <w:rsid w:val="00EA3CBD"/>
    <w:rsid w:val="00EA400C"/>
    <w:rsid w:val="00EA4681"/>
    <w:rsid w:val="00EA46FE"/>
    <w:rsid w:val="00EA5280"/>
    <w:rsid w:val="00EA5300"/>
    <w:rsid w:val="00EA5B30"/>
    <w:rsid w:val="00EA5C7F"/>
    <w:rsid w:val="00EA5FC9"/>
    <w:rsid w:val="00EA6DDD"/>
    <w:rsid w:val="00EA6E98"/>
    <w:rsid w:val="00EA71D2"/>
    <w:rsid w:val="00EA77AC"/>
    <w:rsid w:val="00EA7856"/>
    <w:rsid w:val="00EA7941"/>
    <w:rsid w:val="00EA7AF6"/>
    <w:rsid w:val="00EB02B7"/>
    <w:rsid w:val="00EB0329"/>
    <w:rsid w:val="00EB03BA"/>
    <w:rsid w:val="00EB0662"/>
    <w:rsid w:val="00EB072B"/>
    <w:rsid w:val="00EB0A33"/>
    <w:rsid w:val="00EB0B39"/>
    <w:rsid w:val="00EB0E2D"/>
    <w:rsid w:val="00EB0E73"/>
    <w:rsid w:val="00EB11C6"/>
    <w:rsid w:val="00EB1656"/>
    <w:rsid w:val="00EB16AC"/>
    <w:rsid w:val="00EB18EF"/>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806"/>
    <w:rsid w:val="00EB6BBB"/>
    <w:rsid w:val="00EB6FB4"/>
    <w:rsid w:val="00EB78A4"/>
    <w:rsid w:val="00EB7A36"/>
    <w:rsid w:val="00EB7E1A"/>
    <w:rsid w:val="00EC0134"/>
    <w:rsid w:val="00EC02F4"/>
    <w:rsid w:val="00EC1528"/>
    <w:rsid w:val="00EC16C1"/>
    <w:rsid w:val="00EC18D9"/>
    <w:rsid w:val="00EC1F8F"/>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83E"/>
    <w:rsid w:val="00EC6B84"/>
    <w:rsid w:val="00EC6BB3"/>
    <w:rsid w:val="00EC6DAC"/>
    <w:rsid w:val="00EC71E2"/>
    <w:rsid w:val="00EC778F"/>
    <w:rsid w:val="00EC7CAB"/>
    <w:rsid w:val="00ED0184"/>
    <w:rsid w:val="00ED057A"/>
    <w:rsid w:val="00ED0E97"/>
    <w:rsid w:val="00ED0F1A"/>
    <w:rsid w:val="00ED1118"/>
    <w:rsid w:val="00ED12E1"/>
    <w:rsid w:val="00ED16B9"/>
    <w:rsid w:val="00ED1945"/>
    <w:rsid w:val="00ED22E9"/>
    <w:rsid w:val="00ED2C3E"/>
    <w:rsid w:val="00ED2FD3"/>
    <w:rsid w:val="00ED326B"/>
    <w:rsid w:val="00ED36AA"/>
    <w:rsid w:val="00ED407A"/>
    <w:rsid w:val="00ED446C"/>
    <w:rsid w:val="00ED4C80"/>
    <w:rsid w:val="00ED4EAD"/>
    <w:rsid w:val="00ED53B5"/>
    <w:rsid w:val="00ED59AB"/>
    <w:rsid w:val="00ED5DBB"/>
    <w:rsid w:val="00ED5FE1"/>
    <w:rsid w:val="00ED6D31"/>
    <w:rsid w:val="00ED6D47"/>
    <w:rsid w:val="00ED6E73"/>
    <w:rsid w:val="00ED7351"/>
    <w:rsid w:val="00ED76C0"/>
    <w:rsid w:val="00ED776C"/>
    <w:rsid w:val="00ED7972"/>
    <w:rsid w:val="00EE02B6"/>
    <w:rsid w:val="00EE047E"/>
    <w:rsid w:val="00EE0755"/>
    <w:rsid w:val="00EE122A"/>
    <w:rsid w:val="00EE1474"/>
    <w:rsid w:val="00EE14E5"/>
    <w:rsid w:val="00EE1D07"/>
    <w:rsid w:val="00EE1F45"/>
    <w:rsid w:val="00EE1F88"/>
    <w:rsid w:val="00EE2046"/>
    <w:rsid w:val="00EE21A0"/>
    <w:rsid w:val="00EE25CE"/>
    <w:rsid w:val="00EE25D5"/>
    <w:rsid w:val="00EE273B"/>
    <w:rsid w:val="00EE2B5B"/>
    <w:rsid w:val="00EE32B4"/>
    <w:rsid w:val="00EE39FD"/>
    <w:rsid w:val="00EE4207"/>
    <w:rsid w:val="00EE43DB"/>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0DC4"/>
    <w:rsid w:val="00EF1764"/>
    <w:rsid w:val="00EF179F"/>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4E3"/>
    <w:rsid w:val="00EF6865"/>
    <w:rsid w:val="00EF7E6D"/>
    <w:rsid w:val="00F00188"/>
    <w:rsid w:val="00F01953"/>
    <w:rsid w:val="00F02002"/>
    <w:rsid w:val="00F024B4"/>
    <w:rsid w:val="00F0264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9C5"/>
    <w:rsid w:val="00F10A94"/>
    <w:rsid w:val="00F10B8A"/>
    <w:rsid w:val="00F11204"/>
    <w:rsid w:val="00F11DC0"/>
    <w:rsid w:val="00F1224C"/>
    <w:rsid w:val="00F123BB"/>
    <w:rsid w:val="00F12B3F"/>
    <w:rsid w:val="00F135E4"/>
    <w:rsid w:val="00F13A37"/>
    <w:rsid w:val="00F13B10"/>
    <w:rsid w:val="00F13F1B"/>
    <w:rsid w:val="00F13F62"/>
    <w:rsid w:val="00F13FA4"/>
    <w:rsid w:val="00F145BB"/>
    <w:rsid w:val="00F14DD2"/>
    <w:rsid w:val="00F154E9"/>
    <w:rsid w:val="00F15CA9"/>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26CAC"/>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29E7"/>
    <w:rsid w:val="00F32F75"/>
    <w:rsid w:val="00F331E6"/>
    <w:rsid w:val="00F344A5"/>
    <w:rsid w:val="00F347EA"/>
    <w:rsid w:val="00F35540"/>
    <w:rsid w:val="00F3648C"/>
    <w:rsid w:val="00F367E6"/>
    <w:rsid w:val="00F36922"/>
    <w:rsid w:val="00F37028"/>
    <w:rsid w:val="00F3724A"/>
    <w:rsid w:val="00F3780E"/>
    <w:rsid w:val="00F37B28"/>
    <w:rsid w:val="00F40120"/>
    <w:rsid w:val="00F40401"/>
    <w:rsid w:val="00F405F2"/>
    <w:rsid w:val="00F40650"/>
    <w:rsid w:val="00F40AE8"/>
    <w:rsid w:val="00F40B09"/>
    <w:rsid w:val="00F40B46"/>
    <w:rsid w:val="00F40F0A"/>
    <w:rsid w:val="00F40FC6"/>
    <w:rsid w:val="00F415C3"/>
    <w:rsid w:val="00F419BE"/>
    <w:rsid w:val="00F41F71"/>
    <w:rsid w:val="00F420DB"/>
    <w:rsid w:val="00F42434"/>
    <w:rsid w:val="00F42994"/>
    <w:rsid w:val="00F42A98"/>
    <w:rsid w:val="00F42B38"/>
    <w:rsid w:val="00F432EB"/>
    <w:rsid w:val="00F434CD"/>
    <w:rsid w:val="00F43EB5"/>
    <w:rsid w:val="00F44AA8"/>
    <w:rsid w:val="00F44B28"/>
    <w:rsid w:val="00F455E0"/>
    <w:rsid w:val="00F4565E"/>
    <w:rsid w:val="00F4566D"/>
    <w:rsid w:val="00F456D0"/>
    <w:rsid w:val="00F45887"/>
    <w:rsid w:val="00F45D13"/>
    <w:rsid w:val="00F45D7F"/>
    <w:rsid w:val="00F464B6"/>
    <w:rsid w:val="00F46719"/>
    <w:rsid w:val="00F46A3C"/>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2EF"/>
    <w:rsid w:val="00F61586"/>
    <w:rsid w:val="00F617CA"/>
    <w:rsid w:val="00F619CC"/>
    <w:rsid w:val="00F61A4F"/>
    <w:rsid w:val="00F61AD8"/>
    <w:rsid w:val="00F61B20"/>
    <w:rsid w:val="00F6201C"/>
    <w:rsid w:val="00F62538"/>
    <w:rsid w:val="00F62C20"/>
    <w:rsid w:val="00F62CFE"/>
    <w:rsid w:val="00F633AC"/>
    <w:rsid w:val="00F63DC3"/>
    <w:rsid w:val="00F6412C"/>
    <w:rsid w:val="00F649B1"/>
    <w:rsid w:val="00F649D8"/>
    <w:rsid w:val="00F64B0C"/>
    <w:rsid w:val="00F64F87"/>
    <w:rsid w:val="00F66019"/>
    <w:rsid w:val="00F6605C"/>
    <w:rsid w:val="00F6688D"/>
    <w:rsid w:val="00F66DFF"/>
    <w:rsid w:val="00F679E6"/>
    <w:rsid w:val="00F67BF9"/>
    <w:rsid w:val="00F67EA6"/>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41D"/>
    <w:rsid w:val="00F755A2"/>
    <w:rsid w:val="00F759C9"/>
    <w:rsid w:val="00F75DC0"/>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8D3"/>
    <w:rsid w:val="00F83D73"/>
    <w:rsid w:val="00F841EF"/>
    <w:rsid w:val="00F8431D"/>
    <w:rsid w:val="00F8473A"/>
    <w:rsid w:val="00F84891"/>
    <w:rsid w:val="00F84FC6"/>
    <w:rsid w:val="00F85374"/>
    <w:rsid w:val="00F854F0"/>
    <w:rsid w:val="00F85E02"/>
    <w:rsid w:val="00F863DC"/>
    <w:rsid w:val="00F86545"/>
    <w:rsid w:val="00F86A66"/>
    <w:rsid w:val="00F86A69"/>
    <w:rsid w:val="00F86B5A"/>
    <w:rsid w:val="00F87208"/>
    <w:rsid w:val="00F87795"/>
    <w:rsid w:val="00F878D1"/>
    <w:rsid w:val="00F8799B"/>
    <w:rsid w:val="00F87D3D"/>
    <w:rsid w:val="00F87D67"/>
    <w:rsid w:val="00F87FE6"/>
    <w:rsid w:val="00F901F7"/>
    <w:rsid w:val="00F905F6"/>
    <w:rsid w:val="00F907E1"/>
    <w:rsid w:val="00F913BC"/>
    <w:rsid w:val="00F914BB"/>
    <w:rsid w:val="00F91534"/>
    <w:rsid w:val="00F916BC"/>
    <w:rsid w:val="00F919D1"/>
    <w:rsid w:val="00F91D53"/>
    <w:rsid w:val="00F91ECE"/>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3AC"/>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E30"/>
    <w:rsid w:val="00FB4F63"/>
    <w:rsid w:val="00FB53F5"/>
    <w:rsid w:val="00FB53F8"/>
    <w:rsid w:val="00FB6296"/>
    <w:rsid w:val="00FB65E6"/>
    <w:rsid w:val="00FB66F0"/>
    <w:rsid w:val="00FB6825"/>
    <w:rsid w:val="00FB709B"/>
    <w:rsid w:val="00FB714B"/>
    <w:rsid w:val="00FB7192"/>
    <w:rsid w:val="00FB76AF"/>
    <w:rsid w:val="00FB7AB4"/>
    <w:rsid w:val="00FB7D1C"/>
    <w:rsid w:val="00FC001C"/>
    <w:rsid w:val="00FC002E"/>
    <w:rsid w:val="00FC01F3"/>
    <w:rsid w:val="00FC064B"/>
    <w:rsid w:val="00FC12FB"/>
    <w:rsid w:val="00FC1689"/>
    <w:rsid w:val="00FC1D24"/>
    <w:rsid w:val="00FC1D96"/>
    <w:rsid w:val="00FC2016"/>
    <w:rsid w:val="00FC2739"/>
    <w:rsid w:val="00FC3B71"/>
    <w:rsid w:val="00FC4496"/>
    <w:rsid w:val="00FC485B"/>
    <w:rsid w:val="00FC48A6"/>
    <w:rsid w:val="00FC499E"/>
    <w:rsid w:val="00FC4AAF"/>
    <w:rsid w:val="00FC4B9F"/>
    <w:rsid w:val="00FC4C58"/>
    <w:rsid w:val="00FC50CF"/>
    <w:rsid w:val="00FC54AD"/>
    <w:rsid w:val="00FC54D8"/>
    <w:rsid w:val="00FC594F"/>
    <w:rsid w:val="00FC6ADE"/>
    <w:rsid w:val="00FC6E10"/>
    <w:rsid w:val="00FC72E4"/>
    <w:rsid w:val="00FC7612"/>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3AE1"/>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476"/>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6E97"/>
    <w:rsid w:val="00FE7151"/>
    <w:rsid w:val="00FE75BE"/>
    <w:rsid w:val="00FE78AB"/>
    <w:rsid w:val="00FE79C7"/>
    <w:rsid w:val="00FE7AD0"/>
    <w:rsid w:val="00FE7F1A"/>
    <w:rsid w:val="00FF02A2"/>
    <w:rsid w:val="00FF02AE"/>
    <w:rsid w:val="00FF0582"/>
    <w:rsid w:val="00FF0716"/>
    <w:rsid w:val="00FF0D35"/>
    <w:rsid w:val="00FF12C8"/>
    <w:rsid w:val="00FF2016"/>
    <w:rsid w:val="00FF22FA"/>
    <w:rsid w:val="00FF231C"/>
    <w:rsid w:val="00FF2D39"/>
    <w:rsid w:val="00FF329B"/>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18A6AB3"/>
    <w:rsid w:val="03637ADE"/>
    <w:rsid w:val="041E33DF"/>
    <w:rsid w:val="053B797F"/>
    <w:rsid w:val="05CA225E"/>
    <w:rsid w:val="06CD37FA"/>
    <w:rsid w:val="07847A2B"/>
    <w:rsid w:val="09A11BAC"/>
    <w:rsid w:val="0A153148"/>
    <w:rsid w:val="0ABA2C49"/>
    <w:rsid w:val="0CD9200C"/>
    <w:rsid w:val="0E41502D"/>
    <w:rsid w:val="16F735D0"/>
    <w:rsid w:val="17667973"/>
    <w:rsid w:val="17E27044"/>
    <w:rsid w:val="1EB26DDD"/>
    <w:rsid w:val="1F912CC5"/>
    <w:rsid w:val="208D5BF5"/>
    <w:rsid w:val="22A30AB7"/>
    <w:rsid w:val="22F2130A"/>
    <w:rsid w:val="23D404D6"/>
    <w:rsid w:val="23ED62F6"/>
    <w:rsid w:val="241E48E5"/>
    <w:rsid w:val="24F605C7"/>
    <w:rsid w:val="25554E69"/>
    <w:rsid w:val="25AC48FA"/>
    <w:rsid w:val="25FD37CB"/>
    <w:rsid w:val="26AF735E"/>
    <w:rsid w:val="27FA43B2"/>
    <w:rsid w:val="29CC78D4"/>
    <w:rsid w:val="2AE57EBA"/>
    <w:rsid w:val="2CD30FC9"/>
    <w:rsid w:val="2E6342E3"/>
    <w:rsid w:val="305325A4"/>
    <w:rsid w:val="32F546C3"/>
    <w:rsid w:val="39280997"/>
    <w:rsid w:val="3AA933D7"/>
    <w:rsid w:val="3AE8781C"/>
    <w:rsid w:val="3C2232A1"/>
    <w:rsid w:val="3C7E1704"/>
    <w:rsid w:val="3D92257F"/>
    <w:rsid w:val="3F715C30"/>
    <w:rsid w:val="43810239"/>
    <w:rsid w:val="43867ECF"/>
    <w:rsid w:val="4690426E"/>
    <w:rsid w:val="500F6D31"/>
    <w:rsid w:val="5031048B"/>
    <w:rsid w:val="50B22AF5"/>
    <w:rsid w:val="52DB4F3E"/>
    <w:rsid w:val="53C94E63"/>
    <w:rsid w:val="56EA778C"/>
    <w:rsid w:val="575204A6"/>
    <w:rsid w:val="588B03BB"/>
    <w:rsid w:val="5915183F"/>
    <w:rsid w:val="596E2393"/>
    <w:rsid w:val="5B3B35A6"/>
    <w:rsid w:val="5DF71494"/>
    <w:rsid w:val="5E143129"/>
    <w:rsid w:val="60B960F4"/>
    <w:rsid w:val="61464A15"/>
    <w:rsid w:val="61B40865"/>
    <w:rsid w:val="62AE6CB5"/>
    <w:rsid w:val="63C07B0B"/>
    <w:rsid w:val="65F5143C"/>
    <w:rsid w:val="664A0A3E"/>
    <w:rsid w:val="674D6013"/>
    <w:rsid w:val="67955C18"/>
    <w:rsid w:val="6B2B6C0F"/>
    <w:rsid w:val="6B3E0072"/>
    <w:rsid w:val="6CD52D9B"/>
    <w:rsid w:val="6F902D67"/>
    <w:rsid w:val="71A76B1F"/>
    <w:rsid w:val="74265D4B"/>
    <w:rsid w:val="745E62C5"/>
    <w:rsid w:val="76DC4FC6"/>
    <w:rsid w:val="7C6E5DE1"/>
    <w:rsid w:val="7D6E4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6C19AE"/>
  <w15:docId w15:val="{276AE3B5-E6A0-4956-9C02-06FF437B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header" w:qFormat="1"/>
    <w:lsdException w:name="footer" w:uiPriority="99" w:qFormat="1"/>
    <w:lsdException w:name="caption" w:uiPriority="35" w:qFormat="1"/>
    <w:lsdException w:name="table of figures" w:semiHidden="1" w:uiPriority="99" w:qFormat="1"/>
    <w:lsdException w:name="footnote reference" w:semiHidden="1" w:qFormat="1"/>
    <w:lsdException w:name="page number" w:qFormat="1"/>
    <w:lsdException w:name="List Bullet" w:qFormat="1"/>
    <w:lsdException w:name="List Number" w:qFormat="1"/>
    <w:lsdException w:name="List Bullet 2" w:qFormat="1"/>
    <w:lsdException w:name="List Number 2" w:qFormat="1"/>
    <w:lsdException w:name="List Number 3"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uiPriority="22" w:qFormat="1"/>
    <w:lsdException w:name="Emphasis" w:uiPriority="20"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qFormat="1"/>
    <w:lsdException w:name="HTML Definition" w:semiHidden="1" w:unhideWhenUsed="1"/>
    <w:lsdException w:name="HTML Keyboard" w:semiHidden="1" w:unhideWhenUsed="1"/>
    <w:lsdException w:name="HTML Preformatted" w:uiPriority="99" w:unhideWhenUsed="1"/>
    <w:lsdException w:name="HTML Sample"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next w:val="Heading2"/>
    <w:link w:val="Heading1Char"/>
    <w:qFormat/>
    <w:pPr>
      <w:pageBreakBefore/>
      <w:numPr>
        <w:numId w:val="1"/>
      </w:numPr>
      <w:spacing w:before="240" w:after="960" w:line="360" w:lineRule="auto"/>
      <w:ind w:left="0"/>
      <w:jc w:val="right"/>
      <w:outlineLvl w:val="0"/>
    </w:pPr>
    <w:rPr>
      <w:rFonts w:eastAsia="Times New Roman" w:cs="Arial"/>
      <w:b/>
      <w:bCs/>
      <w:kern w:val="32"/>
      <w:sz w:val="48"/>
      <w:szCs w:val="24"/>
    </w:rPr>
  </w:style>
  <w:style w:type="paragraph" w:styleId="Heading2">
    <w:name w:val="heading 2"/>
    <w:next w:val="BodyText"/>
    <w:qFormat/>
    <w:pPr>
      <w:keepNext/>
      <w:numPr>
        <w:ilvl w:val="1"/>
        <w:numId w:val="1"/>
      </w:numPr>
      <w:spacing w:before="600" w:after="240" w:line="440" w:lineRule="exact"/>
      <w:jc w:val="both"/>
      <w:outlineLvl w:val="1"/>
    </w:pPr>
    <w:rPr>
      <w:rFonts w:eastAsia="Times New Roman" w:cs="Arial"/>
      <w:b/>
      <w:bCs/>
      <w:iCs/>
      <w:sz w:val="28"/>
      <w:szCs w:val="28"/>
    </w:rPr>
  </w:style>
  <w:style w:type="paragraph" w:styleId="Heading3">
    <w:name w:val="heading 3"/>
    <w:next w:val="BodyText"/>
    <w:qFormat/>
    <w:pPr>
      <w:keepNext/>
      <w:numPr>
        <w:ilvl w:val="2"/>
        <w:numId w:val="1"/>
      </w:numPr>
      <w:spacing w:before="480" w:after="240" w:line="400" w:lineRule="exact"/>
      <w:outlineLvl w:val="2"/>
    </w:pPr>
    <w:rPr>
      <w:rFonts w:eastAsia="Times New Roman" w:cs="Arial"/>
      <w:bCs/>
      <w:i/>
      <w:sz w:val="28"/>
      <w:szCs w:val="26"/>
    </w:rPr>
  </w:style>
  <w:style w:type="paragraph" w:styleId="Heading4">
    <w:name w:val="heading 4"/>
    <w:basedOn w:val="BodyText"/>
    <w:next w:val="BodyText"/>
    <w:qFormat/>
    <w:pPr>
      <w:keepNext/>
      <w:numPr>
        <w:ilvl w:val="3"/>
        <w:numId w:val="1"/>
      </w:numPr>
      <w:spacing w:before="240" w:after="60"/>
      <w:outlineLvl w:val="3"/>
    </w:pPr>
    <w:rPr>
      <w:rFonts w:eastAsia="MS Mincho"/>
      <w:bCs/>
      <w:i/>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sz w:val="26"/>
    </w:rPr>
  </w:style>
  <w:style w:type="paragraph" w:styleId="Caption">
    <w:name w:val="caption"/>
    <w:next w:val="BodyText"/>
    <w:link w:val="CaptionChar"/>
    <w:uiPriority w:val="35"/>
    <w:qFormat/>
    <w:pPr>
      <w:spacing w:before="120" w:after="120" w:line="360" w:lineRule="auto"/>
      <w:jc w:val="center"/>
    </w:pPr>
    <w:rPr>
      <w:rFonts w:eastAsia="Times New Roman"/>
      <w:bCs/>
      <w:sz w:val="26"/>
    </w:rPr>
  </w:style>
  <w:style w:type="paragraph" w:styleId="DocumentMap">
    <w:name w:val="Document Map"/>
    <w:basedOn w:val="Normal"/>
    <w:semiHidden/>
    <w:qFormat/>
    <w:pPr>
      <w:shd w:val="clear" w:color="auto" w:fill="000080"/>
    </w:pPr>
    <w:rPr>
      <w:rFonts w:ascii="Tahoma" w:hAnsi="Tahoma" w:cs="Tahoma"/>
      <w:sz w:val="20"/>
      <w:szCs w:val="20"/>
    </w:rPr>
  </w:style>
  <w:style w:type="paragraph" w:styleId="Footer">
    <w:name w:val="footer"/>
    <w:basedOn w:val="Normal"/>
    <w:link w:val="FooterChar"/>
    <w:uiPriority w:val="99"/>
    <w:qFormat/>
    <w:pPr>
      <w:tabs>
        <w:tab w:val="center" w:pos="4320"/>
        <w:tab w:val="right" w:pos="8640"/>
      </w:tabs>
    </w:pPr>
  </w:style>
  <w:style w:type="paragraph" w:styleId="FootnoteText">
    <w:name w:val="footnote text"/>
    <w:basedOn w:val="Normal"/>
    <w:semiHidden/>
    <w:qFormat/>
    <w:rPr>
      <w:sz w:val="20"/>
      <w:szCs w:val="20"/>
    </w:rPr>
  </w:style>
  <w:style w:type="paragraph" w:styleId="Header">
    <w:name w:val="header"/>
    <w:basedOn w:val="Normal"/>
    <w:qFormat/>
    <w:pPr>
      <w:tabs>
        <w:tab w:val="center" w:pos="4320"/>
        <w:tab w:val="right" w:pos="864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ListBullet">
    <w:name w:val="List Bullet"/>
    <w:basedOn w:val="Normal"/>
    <w:qFormat/>
    <w:pPr>
      <w:numPr>
        <w:numId w:val="2"/>
      </w:numPr>
      <w:tabs>
        <w:tab w:val="clear" w:pos="360"/>
      </w:tabs>
      <w:spacing w:before="120" w:line="360" w:lineRule="auto"/>
      <w:ind w:left="567" w:firstLine="0"/>
      <w:jc w:val="both"/>
    </w:pPr>
    <w:rPr>
      <w:rFonts w:eastAsia="MS Mincho"/>
      <w:sz w:val="26"/>
    </w:rPr>
  </w:style>
  <w:style w:type="paragraph" w:styleId="ListBullet2">
    <w:name w:val="List Bullet 2"/>
    <w:basedOn w:val="Normal"/>
    <w:qFormat/>
    <w:pPr>
      <w:numPr>
        <w:numId w:val="3"/>
      </w:numPr>
      <w:tabs>
        <w:tab w:val="clear" w:pos="567"/>
      </w:tabs>
      <w:spacing w:line="400" w:lineRule="exact"/>
      <w:ind w:left="1080" w:hanging="360"/>
      <w:jc w:val="both"/>
    </w:pPr>
    <w:rPr>
      <w:sz w:val="26"/>
    </w:rPr>
  </w:style>
  <w:style w:type="paragraph" w:styleId="ListNumber">
    <w:name w:val="List Number"/>
    <w:basedOn w:val="BodyText"/>
    <w:qFormat/>
    <w:pPr>
      <w:keepNext/>
      <w:tabs>
        <w:tab w:val="left" w:pos="1080"/>
      </w:tabs>
      <w:spacing w:before="0" w:line="240" w:lineRule="auto"/>
      <w:ind w:firstLine="0"/>
      <w:jc w:val="left"/>
    </w:pPr>
    <w:rPr>
      <w:spacing w:val="-1"/>
      <w:szCs w:val="26"/>
    </w:rPr>
  </w:style>
  <w:style w:type="paragraph" w:styleId="ListNumber2">
    <w:name w:val="List Number 2"/>
    <w:basedOn w:val="BodyText"/>
    <w:qFormat/>
    <w:pPr>
      <w:numPr>
        <w:numId w:val="4"/>
      </w:numPr>
      <w:tabs>
        <w:tab w:val="clear" w:pos="643"/>
      </w:tabs>
      <w:ind w:left="1134" w:hanging="567"/>
    </w:pPr>
  </w:style>
  <w:style w:type="paragraph" w:styleId="ListNumber3">
    <w:name w:val="List Number 3"/>
    <w:basedOn w:val="Normal"/>
    <w:qFormat/>
    <w:pPr>
      <w:numPr>
        <w:numId w:val="5"/>
      </w:numPr>
      <w:tabs>
        <w:tab w:val="clear" w:pos="926"/>
      </w:tabs>
      <w:spacing w:before="360" w:line="360" w:lineRule="auto"/>
      <w:ind w:left="284" w:hanging="284"/>
      <w:jc w:val="both"/>
    </w:pPr>
    <w:rPr>
      <w:sz w:val="26"/>
    </w:rPr>
  </w:style>
  <w:style w:type="paragraph" w:styleId="NormalWeb">
    <w:name w:val="Normal (Web)"/>
    <w:basedOn w:val="Normal"/>
    <w:uiPriority w:val="99"/>
    <w:qFormat/>
    <w:pPr>
      <w:spacing w:before="100" w:beforeAutospacing="1" w:after="100" w:afterAutospacing="1"/>
    </w:pPr>
  </w:style>
  <w:style w:type="paragraph" w:styleId="Subtitle">
    <w:name w:val="Subtitle"/>
    <w:basedOn w:val="BodyText"/>
    <w:qFormat/>
    <w:pPr>
      <w:keepNext/>
      <w:spacing w:before="240" w:after="60" w:line="240" w:lineRule="auto"/>
      <w:ind w:firstLine="0"/>
      <w:outlineLvl w:val="1"/>
    </w:pPr>
    <w:rPr>
      <w:bCs/>
      <w:u w:val="single"/>
    </w:rPr>
  </w:style>
  <w:style w:type="paragraph" w:styleId="TableofFigures">
    <w:name w:val="table of figures"/>
    <w:next w:val="Normal"/>
    <w:uiPriority w:val="99"/>
    <w:qFormat/>
    <w:pPr>
      <w:tabs>
        <w:tab w:val="right" w:leader="dot" w:pos="8789"/>
      </w:tabs>
      <w:spacing w:before="120" w:line="360" w:lineRule="exact"/>
      <w:ind w:left="284" w:right="284"/>
      <w:jc w:val="both"/>
    </w:pPr>
    <w:rPr>
      <w:rFonts w:eastAsia="Times New Roman"/>
      <w:sz w:val="26"/>
      <w:szCs w:val="22"/>
    </w:rPr>
  </w:style>
  <w:style w:type="paragraph" w:styleId="Title">
    <w:name w:val="Title"/>
    <w:next w:val="BodyText"/>
    <w:link w:val="TitleChar"/>
    <w:qFormat/>
    <w:pPr>
      <w:pageBreakBefore/>
      <w:spacing w:before="360" w:after="480" w:line="400" w:lineRule="exact"/>
      <w:jc w:val="center"/>
      <w:outlineLvl w:val="0"/>
    </w:pPr>
    <w:rPr>
      <w:rFonts w:eastAsia="Times New Roman" w:cs="Arial"/>
      <w:b/>
      <w:bCs/>
      <w:kern w:val="28"/>
      <w:sz w:val="36"/>
      <w:szCs w:val="32"/>
    </w:rPr>
  </w:style>
  <w:style w:type="paragraph" w:styleId="TOC1">
    <w:name w:val="toc 1"/>
    <w:next w:val="Normal"/>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uiPriority w:val="39"/>
    <w:qFormat/>
    <w:pPr>
      <w:tabs>
        <w:tab w:val="right" w:leader="dot" w:pos="8778"/>
      </w:tabs>
      <w:spacing w:before="120" w:line="320" w:lineRule="exact"/>
      <w:ind w:left="1702" w:hanging="284"/>
    </w:pPr>
    <w:rPr>
      <w:rFonts w:eastAsia="Times New Roman"/>
      <w:i/>
      <w:sz w:val="24"/>
    </w:rPr>
  </w:style>
  <w:style w:type="paragraph" w:styleId="TOC3">
    <w:name w:val="toc 3"/>
    <w:basedOn w:val="Normal"/>
    <w:next w:val="Normal"/>
    <w:semiHidden/>
    <w:qFormat/>
    <w:pPr>
      <w:spacing w:before="120" w:line="320" w:lineRule="exact"/>
      <w:ind w:left="1985" w:hanging="284"/>
    </w:pPr>
    <w:rPr>
      <w:iCs/>
      <w:szCs w:val="20"/>
    </w:rPr>
  </w:style>
  <w:style w:type="paragraph" w:styleId="TOC4">
    <w:name w:val="toc 4"/>
    <w:basedOn w:val="Normal"/>
    <w:next w:val="Normal"/>
    <w:semiHidden/>
    <w:qFormat/>
    <w:pPr>
      <w:ind w:left="720"/>
    </w:pPr>
    <w:rPr>
      <w:sz w:val="18"/>
      <w:szCs w:val="18"/>
    </w:rPr>
  </w:style>
  <w:style w:type="paragraph" w:styleId="TOC5">
    <w:name w:val="toc 5"/>
    <w:basedOn w:val="Normal"/>
    <w:next w:val="Normal"/>
    <w:semiHidden/>
    <w:qFormat/>
    <w:pPr>
      <w:ind w:left="960"/>
    </w:pPr>
    <w:rPr>
      <w:sz w:val="18"/>
      <w:szCs w:val="18"/>
    </w:rPr>
  </w:style>
  <w:style w:type="paragraph" w:styleId="TOC6">
    <w:name w:val="toc 6"/>
    <w:basedOn w:val="Normal"/>
    <w:next w:val="Normal"/>
    <w:semiHidden/>
    <w:qFormat/>
    <w:pPr>
      <w:ind w:left="1200"/>
    </w:pPr>
    <w:rPr>
      <w:sz w:val="18"/>
      <w:szCs w:val="18"/>
    </w:rPr>
  </w:style>
  <w:style w:type="paragraph" w:styleId="TOC7">
    <w:name w:val="toc 7"/>
    <w:basedOn w:val="Normal"/>
    <w:next w:val="Normal"/>
    <w:semiHidden/>
    <w:qFormat/>
    <w:pPr>
      <w:ind w:left="1440"/>
    </w:pPr>
    <w:rPr>
      <w:sz w:val="18"/>
      <w:szCs w:val="18"/>
    </w:rPr>
  </w:style>
  <w:style w:type="paragraph" w:styleId="TOC8">
    <w:name w:val="toc 8"/>
    <w:basedOn w:val="Normal"/>
    <w:next w:val="Normal"/>
    <w:semiHidden/>
    <w:qFormat/>
    <w:pPr>
      <w:ind w:left="1680"/>
    </w:pPr>
    <w:rPr>
      <w:sz w:val="18"/>
      <w:szCs w:val="18"/>
    </w:rPr>
  </w:style>
  <w:style w:type="paragraph" w:styleId="TOC9">
    <w:name w:val="toc 9"/>
    <w:basedOn w:val="Normal"/>
    <w:next w:val="Normal"/>
    <w:semiHidden/>
    <w:qFormat/>
    <w:pPr>
      <w:ind w:left="1920"/>
    </w:pPr>
    <w:rPr>
      <w:sz w:val="18"/>
      <w:szCs w:val="18"/>
    </w:rPr>
  </w:style>
  <w:style w:type="character" w:styleId="Emphasis">
    <w:name w:val="Emphasis"/>
    <w:basedOn w:val="DefaultParagraphFont"/>
    <w:uiPriority w:val="20"/>
    <w:qFormat/>
    <w:rPr>
      <w:i/>
      <w:iCs/>
    </w:rPr>
  </w:style>
  <w:style w:type="character" w:styleId="FootnoteReference">
    <w:name w:val="footnote reference"/>
    <w:basedOn w:val="DefaultParagraphFont"/>
    <w:semiHidden/>
    <w:qFormat/>
    <w:rPr>
      <w:vertAlign w:val="superscript"/>
    </w:r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TMLSample">
    <w:name w:val="HTML Sample"/>
    <w:basedOn w:val="DefaultParagraphFont"/>
    <w:qFormat/>
    <w:rPr>
      <w:rFonts w:ascii="Courier New" w:hAnsi="Courier New" w:cs="Courier New"/>
    </w:rPr>
  </w:style>
  <w:style w:type="character" w:styleId="Hyperlink">
    <w:name w:val="Hyperlink"/>
    <w:basedOn w:val="DefaultParagraphFont"/>
    <w:uiPriority w:val="99"/>
    <w:qFormat/>
    <w:rPr>
      <w:color w:val="0000FF"/>
      <w:u w:val="single"/>
    </w:rPr>
  </w:style>
  <w:style w:type="character" w:styleId="PageNumber">
    <w:name w:val="page number"/>
    <w:basedOn w:val="DefaultParagraphFont"/>
    <w:qFormat/>
    <w:rPr>
      <w:rFonts w:ascii="Times New Roman" w:hAnsi="Times New Roman"/>
      <w:sz w:val="24"/>
    </w:rPr>
  </w:style>
  <w:style w:type="character" w:styleId="Strong">
    <w:name w:val="Strong"/>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H4h4Bold">
    <w:name w:val="Style Heading 4H4h4 + Bold"/>
    <w:basedOn w:val="Normal"/>
    <w:qFormat/>
  </w:style>
  <w:style w:type="paragraph" w:customStyle="1" w:styleId="Tailieuthamkhao">
    <w:name w:val="Tai lieu tham khao"/>
    <w:basedOn w:val="Normal"/>
    <w:qFormat/>
    <w:pPr>
      <w:numPr>
        <w:numId w:val="6"/>
      </w:numPr>
      <w:spacing w:before="120" w:line="360" w:lineRule="exact"/>
      <w:jc w:val="both"/>
    </w:pPr>
    <w:rPr>
      <w:sz w:val="26"/>
      <w:szCs w:val="20"/>
    </w:rPr>
  </w:style>
  <w:style w:type="character" w:customStyle="1" w:styleId="English">
    <w:name w:val="English"/>
    <w:basedOn w:val="DefaultParagraphFont"/>
    <w:qFormat/>
    <w:rPr>
      <w:i/>
    </w:rPr>
  </w:style>
  <w:style w:type="character" w:customStyle="1" w:styleId="BodyTextChar">
    <w:name w:val="Body Text Char"/>
    <w:basedOn w:val="DefaultParagraphFont"/>
    <w:link w:val="BodyText"/>
    <w:qFormat/>
    <w:rPr>
      <w:sz w:val="26"/>
      <w:szCs w:val="24"/>
      <w:lang w:val="en-US" w:eastAsia="en-US" w:bidi="ar-SA"/>
    </w:rPr>
  </w:style>
  <w:style w:type="character" w:customStyle="1" w:styleId="st">
    <w:name w:val="st"/>
    <w:basedOn w:val="DefaultParagraphFont"/>
    <w:qFormat/>
  </w:style>
  <w:style w:type="paragraph" w:customStyle="1" w:styleId="TableTitle">
    <w:name w:val="Table Title"/>
    <w:basedOn w:val="Table11"/>
    <w:qFormat/>
    <w:pPr>
      <w:keepNext/>
      <w:jc w:val="center"/>
    </w:pPr>
    <w:rPr>
      <w:b/>
    </w:rPr>
  </w:style>
  <w:style w:type="paragraph" w:customStyle="1" w:styleId="Table11">
    <w:name w:val="Table11"/>
    <w:basedOn w:val="Normal"/>
    <w:link w:val="Table11Char"/>
    <w:qFormat/>
    <w:pPr>
      <w:spacing w:before="20" w:after="20" w:line="280" w:lineRule="exact"/>
      <w:jc w:val="both"/>
    </w:pPr>
    <w:rPr>
      <w:sz w:val="22"/>
      <w:szCs w:val="20"/>
      <w:lang w:eastAsia="fr-FR"/>
    </w:rPr>
  </w:style>
  <w:style w:type="paragraph" w:customStyle="1" w:styleId="Blankline">
    <w:name w:val="Blank line"/>
    <w:basedOn w:val="BodyText"/>
    <w:qFormat/>
    <w:pPr>
      <w:keepNext/>
      <w:spacing w:before="0" w:line="240" w:lineRule="auto"/>
      <w:ind w:firstLine="0"/>
    </w:pPr>
    <w:rPr>
      <w:sz w:val="16"/>
    </w:rPr>
  </w:style>
  <w:style w:type="paragraph" w:customStyle="1" w:styleId="Figure">
    <w:name w:val="Figure"/>
    <w:next w:val="BodyText"/>
    <w:qFormat/>
    <w:pPr>
      <w:keepNext/>
      <w:spacing w:before="240"/>
      <w:jc w:val="center"/>
    </w:pPr>
    <w:rPr>
      <w:rFonts w:eastAsia="Times New Roman"/>
      <w:sz w:val="24"/>
      <w:szCs w:val="24"/>
    </w:rPr>
  </w:style>
  <w:style w:type="paragraph" w:customStyle="1" w:styleId="StyleCaptionJustified">
    <w:name w:val="Style Caption + Justified"/>
    <w:basedOn w:val="Caption"/>
    <w:qFormat/>
  </w:style>
  <w:style w:type="paragraph" w:customStyle="1" w:styleId="StyleCaptionJustified1">
    <w:name w:val="Style Caption + Justified1"/>
    <w:basedOn w:val="Caption"/>
    <w:next w:val="BodyText"/>
    <w:qFormat/>
  </w:style>
  <w:style w:type="paragraph" w:customStyle="1" w:styleId="StyleCaptionJustified2">
    <w:name w:val="Style Caption + Justified2"/>
    <w:basedOn w:val="Caption"/>
    <w:qFormat/>
  </w:style>
  <w:style w:type="paragraph" w:customStyle="1" w:styleId="StyleCaptionJustified3">
    <w:name w:val="Style Caption + Justified3"/>
    <w:basedOn w:val="Caption"/>
    <w:qFormat/>
    <w:pPr>
      <w:spacing w:before="60" w:after="240"/>
      <w:jc w:val="both"/>
    </w:pPr>
  </w:style>
  <w:style w:type="paragraph" w:customStyle="1" w:styleId="StyleCaptionJustified4">
    <w:name w:val="Style Caption + Justified4"/>
    <w:basedOn w:val="Caption"/>
    <w:qFormat/>
    <w:pPr>
      <w:spacing w:before="60" w:after="240"/>
      <w:jc w:val="both"/>
    </w:pPr>
  </w:style>
  <w:style w:type="paragraph" w:customStyle="1" w:styleId="Table12">
    <w:name w:val="Table 12"/>
    <w:qFormat/>
    <w:pPr>
      <w:keepNext/>
      <w:spacing w:before="20" w:after="20" w:line="320" w:lineRule="exact"/>
    </w:pPr>
    <w:rPr>
      <w:rFonts w:eastAsia="Times New Roman"/>
      <w:sz w:val="26"/>
      <w:szCs w:val="24"/>
    </w:rPr>
  </w:style>
  <w:style w:type="paragraph" w:customStyle="1" w:styleId="Equation">
    <w:name w:val="Equation"/>
    <w:basedOn w:val="BodyText"/>
    <w:link w:val="EquationChar"/>
    <w:qFormat/>
    <w:pPr>
      <w:tabs>
        <w:tab w:val="center" w:pos="4536"/>
        <w:tab w:val="right" w:pos="8789"/>
      </w:tabs>
      <w:spacing w:before="240" w:after="240"/>
      <w:ind w:firstLine="0"/>
      <w:jc w:val="center"/>
    </w:pPr>
  </w:style>
  <w:style w:type="character" w:customStyle="1" w:styleId="Table11Char">
    <w:name w:val="Table11 Char"/>
    <w:basedOn w:val="DefaultParagraphFont"/>
    <w:link w:val="Table11"/>
    <w:qFormat/>
    <w:rPr>
      <w:sz w:val="22"/>
      <w:lang w:val="en-US" w:eastAsia="fr-FR" w:bidi="ar-SA"/>
    </w:rPr>
  </w:style>
  <w:style w:type="paragraph" w:customStyle="1" w:styleId="Demuc">
    <w:name w:val="De muc"/>
    <w:qFormat/>
    <w:pPr>
      <w:keepNext/>
      <w:numPr>
        <w:numId w:val="7"/>
      </w:numPr>
      <w:tabs>
        <w:tab w:val="clear" w:pos="720"/>
      </w:tabs>
      <w:spacing w:before="240" w:after="60" w:line="300" w:lineRule="exact"/>
      <w:ind w:left="284" w:hanging="284"/>
      <w:jc w:val="both"/>
    </w:pPr>
    <w:rPr>
      <w:rFonts w:eastAsia="Times New Roman" w:cs="Arial"/>
      <w:bCs/>
      <w:sz w:val="26"/>
      <w:szCs w:val="26"/>
      <w:u w:val="single"/>
    </w:rPr>
  </w:style>
  <w:style w:type="character" w:customStyle="1" w:styleId="Math">
    <w:name w:val="Math"/>
    <w:basedOn w:val="DefaultParagraphFont"/>
    <w:qFormat/>
    <w:rPr>
      <w:rFonts w:cs="Arial"/>
      <w:i/>
      <w:szCs w:val="20"/>
    </w:rPr>
  </w:style>
  <w:style w:type="character" w:customStyle="1" w:styleId="EquationChar">
    <w:name w:val="Equation Char"/>
    <w:basedOn w:val="BodyTextChar"/>
    <w:link w:val="Equation"/>
    <w:qFormat/>
    <w:rPr>
      <w:sz w:val="26"/>
      <w:szCs w:val="24"/>
      <w:lang w:val="en-US" w:eastAsia="en-US" w:bidi="ar-SA"/>
    </w:rPr>
  </w:style>
  <w:style w:type="character" w:customStyle="1" w:styleId="Heading1Char">
    <w:name w:val="Heading 1 Char"/>
    <w:basedOn w:val="DefaultParagraphFont"/>
    <w:link w:val="Heading1"/>
    <w:qFormat/>
    <w:rPr>
      <w:rFonts w:cs="Arial"/>
      <w:b/>
      <w:bCs/>
      <w:kern w:val="32"/>
      <w:sz w:val="48"/>
      <w:szCs w:val="24"/>
      <w:lang w:val="en-US" w:eastAsia="en-US" w:bidi="ar-SA"/>
    </w:rPr>
  </w:style>
  <w:style w:type="paragraph" w:customStyle="1" w:styleId="Table120">
    <w:name w:val="Table12"/>
    <w:link w:val="Table12CharChar"/>
    <w:qFormat/>
    <w:pPr>
      <w:keepNext/>
      <w:spacing w:before="20" w:after="20" w:line="320" w:lineRule="exact"/>
    </w:pPr>
    <w:rPr>
      <w:rFonts w:eastAsia="Times New Roman"/>
      <w:sz w:val="24"/>
      <w:szCs w:val="16"/>
    </w:rPr>
  </w:style>
  <w:style w:type="paragraph" w:customStyle="1" w:styleId="Text">
    <w:name w:val="Text"/>
    <w:basedOn w:val="Normal"/>
    <w:qFormat/>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pPr>
      <w:spacing w:line="240" w:lineRule="auto"/>
      <w:ind w:firstLine="0"/>
    </w:pPr>
  </w:style>
  <w:style w:type="paragraph" w:customStyle="1" w:styleId="MainText">
    <w:name w:val="Main Text"/>
    <w:basedOn w:val="Normal"/>
    <w:qFormat/>
    <w:pPr>
      <w:ind w:firstLine="284"/>
      <w:jc w:val="both"/>
    </w:pPr>
    <w:rPr>
      <w:sz w:val="20"/>
    </w:rPr>
  </w:style>
  <w:style w:type="character" w:customStyle="1" w:styleId="TitleChar">
    <w:name w:val="Title Char"/>
    <w:basedOn w:val="DefaultParagraphFont"/>
    <w:link w:val="Title"/>
    <w:qFormat/>
    <w:rPr>
      <w:rFonts w:cs="Arial"/>
      <w:b/>
      <w:bCs/>
      <w:kern w:val="28"/>
      <w:sz w:val="36"/>
      <w:szCs w:val="32"/>
      <w:lang w:val="en-US" w:eastAsia="en-US" w:bidi="ar-SA"/>
    </w:rPr>
  </w:style>
  <w:style w:type="character" w:customStyle="1" w:styleId="Table12CharChar">
    <w:name w:val="Table12 Char Char"/>
    <w:basedOn w:val="DefaultParagraphFont"/>
    <w:link w:val="Table120"/>
    <w:qFormat/>
    <w:rPr>
      <w:sz w:val="24"/>
      <w:szCs w:val="16"/>
      <w:lang w:val="en-US" w:eastAsia="en-US" w:bidi="ar-SA"/>
    </w:rPr>
  </w:style>
  <w:style w:type="character" w:customStyle="1" w:styleId="CaptionChar">
    <w:name w:val="Caption Char"/>
    <w:basedOn w:val="DefaultParagraphFont"/>
    <w:link w:val="Caption"/>
    <w:qFormat/>
    <w:rPr>
      <w:bCs/>
      <w:sz w:val="26"/>
      <w:lang w:val="en-US" w:eastAsia="en-US" w:bidi="ar-SA"/>
    </w:rPr>
  </w:style>
  <w:style w:type="paragraph" w:customStyle="1" w:styleId="Tendetai">
    <w:name w:val="Ten de tai"/>
    <w:qFormat/>
    <w:pPr>
      <w:spacing w:line="360" w:lineRule="auto"/>
      <w:jc w:val="center"/>
    </w:pPr>
    <w:rPr>
      <w:rFonts w:eastAsia="Times New Roman"/>
      <w:b/>
      <w:sz w:val="36"/>
      <w:szCs w:val="36"/>
    </w:rPr>
  </w:style>
  <w:style w:type="paragraph" w:customStyle="1" w:styleId="RBDLPT">
    <w:name w:val="RBDL_PT"/>
    <w:basedOn w:val="BodyText"/>
    <w:qFormat/>
    <w:pPr>
      <w:numPr>
        <w:numId w:val="8"/>
      </w:numPr>
      <w:spacing w:line="320" w:lineRule="exact"/>
    </w:pPr>
  </w:style>
  <w:style w:type="paragraph" w:customStyle="1" w:styleId="Vdlenh">
    <w:name w:val="Vd_lenh"/>
    <w:qFormat/>
    <w:pPr>
      <w:keepLines/>
      <w:widowControl w:val="0"/>
      <w:tabs>
        <w:tab w:val="left" w:pos="1559"/>
        <w:tab w:val="left" w:pos="1985"/>
        <w:tab w:val="left" w:pos="6095"/>
      </w:tabs>
      <w:ind w:left="864"/>
    </w:pPr>
    <w:rPr>
      <w:rFonts w:eastAsia="Times New Roman"/>
      <w:b/>
      <w:sz w:val="24"/>
    </w:rPr>
  </w:style>
  <w:style w:type="paragraph" w:customStyle="1" w:styleId="RBDLTK">
    <w:name w:val="RBDL_TK"/>
    <w:basedOn w:val="RBDLPT"/>
    <w:qFormat/>
    <w:pPr>
      <w:numPr>
        <w:numId w:val="9"/>
      </w:numPr>
    </w:pPr>
  </w:style>
  <w:style w:type="character" w:customStyle="1" w:styleId="apple-tab-span">
    <w:name w:val="apple-tab-span"/>
    <w:basedOn w:val="DefaultParagraphFont"/>
    <w:qFormat/>
  </w:style>
  <w:style w:type="paragraph" w:styleId="ListParagraph">
    <w:name w:val="List Paragraph"/>
    <w:basedOn w:val="Normal"/>
    <w:uiPriority w:val="99"/>
    <w:qFormat/>
    <w:pPr>
      <w:ind w:left="720"/>
      <w:contextualSpacing/>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hljs-pi">
    <w:name w:val="hljs-pi"/>
    <w:basedOn w:val="DefaultParagraphFont"/>
    <w:qFormat/>
  </w:style>
  <w:style w:type="character" w:customStyle="1" w:styleId="hljs-tag">
    <w:name w:val="hljs-tag"/>
    <w:basedOn w:val="DefaultParagraphFont"/>
    <w:qFormat/>
  </w:style>
  <w:style w:type="character" w:customStyle="1" w:styleId="hljs-title">
    <w:name w:val="hljs-title"/>
    <w:basedOn w:val="DefaultParagraphFont"/>
    <w:qFormat/>
  </w:style>
  <w:style w:type="character" w:customStyle="1" w:styleId="hljs-attribute">
    <w:name w:val="hljs-attribute"/>
    <w:basedOn w:val="DefaultParagraphFont"/>
    <w:qFormat/>
  </w:style>
  <w:style w:type="character" w:customStyle="1" w:styleId="hljs-value">
    <w:name w:val="hljs-value"/>
    <w:basedOn w:val="DefaultParagraphFont"/>
  </w:style>
  <w:style w:type="character" w:customStyle="1" w:styleId="hljs-comment">
    <w:name w:val="hljs-comment"/>
    <w:basedOn w:val="DefaultParagraphFont"/>
    <w:qFormat/>
  </w:style>
  <w:style w:type="character" w:customStyle="1" w:styleId="hljs-keyword">
    <w:name w:val="hljs-keyword"/>
    <w:basedOn w:val="DefaultParagraphFont"/>
  </w:style>
  <w:style w:type="character" w:customStyle="1" w:styleId="hljs-annotation">
    <w:name w:val="hljs-annotation"/>
    <w:basedOn w:val="DefaultParagraphFont"/>
    <w:qFormat/>
  </w:style>
  <w:style w:type="character" w:customStyle="1" w:styleId="hljs-class">
    <w:name w:val="hljs-class"/>
    <w:basedOn w:val="DefaultParagraphFont"/>
    <w:qFormat/>
  </w:style>
  <w:style w:type="character" w:customStyle="1" w:styleId="hljs-function">
    <w:name w:val="hljs-function"/>
    <w:basedOn w:val="DefaultParagraphFont"/>
    <w:qFormat/>
  </w:style>
  <w:style w:type="character" w:customStyle="1" w:styleId="hljs-params">
    <w:name w:val="hljs-params"/>
    <w:basedOn w:val="DefaultParagraphFont"/>
    <w:qFormat/>
  </w:style>
  <w:style w:type="character" w:customStyle="1" w:styleId="hljs-number">
    <w:name w:val="hljs-number"/>
    <w:basedOn w:val="DefaultParagraphFont"/>
  </w:style>
  <w:style w:type="character" w:customStyle="1" w:styleId="hljs-type">
    <w:name w:val="hljs-type"/>
    <w:basedOn w:val="DefaultParagraphFont"/>
  </w:style>
  <w:style w:type="character" w:customStyle="1" w:styleId="hljs-builtin">
    <w:name w:val="hljs-built_in"/>
    <w:basedOn w:val="DefaultParagraphFont"/>
    <w:qFormat/>
  </w:style>
  <w:style w:type="character" w:customStyle="1" w:styleId="UnresolvedMention1">
    <w:name w:val="Unresolved Mention1"/>
    <w:basedOn w:val="DefaultParagraphFont"/>
    <w:uiPriority w:val="99"/>
    <w:semiHidden/>
    <w:unhideWhenUsed/>
    <w:rsid w:val="00D01854"/>
    <w:rPr>
      <w:color w:val="605E5C"/>
      <w:shd w:val="clear" w:color="auto" w:fill="E1DFDD"/>
    </w:rPr>
  </w:style>
  <w:style w:type="numbering" w:styleId="1ai">
    <w:name w:val="Outline List 1"/>
    <w:basedOn w:val="NoList"/>
    <w:rsid w:val="00D07C1E"/>
    <w:pPr>
      <w:numPr>
        <w:numId w:val="17"/>
      </w:numPr>
    </w:pPr>
  </w:style>
  <w:style w:type="character" w:customStyle="1" w:styleId="number">
    <w:name w:val="number"/>
    <w:basedOn w:val="DefaultParagraphFont"/>
    <w:rsid w:val="000428DB"/>
  </w:style>
  <w:style w:type="character" w:customStyle="1" w:styleId="keyword">
    <w:name w:val="keyword"/>
    <w:basedOn w:val="DefaultParagraphFont"/>
    <w:rsid w:val="000428DB"/>
  </w:style>
  <w:style w:type="character" w:customStyle="1" w:styleId="fontstyle01">
    <w:name w:val="fontstyle01"/>
    <w:basedOn w:val="DefaultParagraphFont"/>
    <w:rsid w:val="00232A54"/>
    <w:rPr>
      <w:rFonts w:ascii="NotoSerif-Bold" w:hAnsi="NotoSerif-Bold" w:hint="default"/>
      <w:b/>
      <w:bCs/>
      <w:i w:val="0"/>
      <w:iCs w:val="0"/>
      <w:color w:val="333333"/>
      <w:sz w:val="36"/>
      <w:szCs w:val="36"/>
    </w:rPr>
  </w:style>
  <w:style w:type="character" w:customStyle="1" w:styleId="fontstyle21">
    <w:name w:val="fontstyle21"/>
    <w:basedOn w:val="DefaultParagraphFont"/>
    <w:rsid w:val="00232A54"/>
    <w:rPr>
      <w:rFonts w:ascii="NotoSerif" w:hAnsi="NotoSerif" w:hint="default"/>
      <w:b w:val="0"/>
      <w:bCs w:val="0"/>
      <w:i w:val="0"/>
      <w:iCs w:val="0"/>
      <w:color w:val="333333"/>
      <w:sz w:val="22"/>
      <w:szCs w:val="22"/>
    </w:rPr>
  </w:style>
  <w:style w:type="character" w:customStyle="1" w:styleId="FooterChar">
    <w:name w:val="Footer Char"/>
    <w:basedOn w:val="DefaultParagraphFont"/>
    <w:link w:val="Footer"/>
    <w:uiPriority w:val="99"/>
    <w:rsid w:val="00E94B1B"/>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7232">
      <w:bodyDiv w:val="1"/>
      <w:marLeft w:val="0"/>
      <w:marRight w:val="0"/>
      <w:marTop w:val="0"/>
      <w:marBottom w:val="0"/>
      <w:divBdr>
        <w:top w:val="none" w:sz="0" w:space="0" w:color="auto"/>
        <w:left w:val="none" w:sz="0" w:space="0" w:color="auto"/>
        <w:bottom w:val="none" w:sz="0" w:space="0" w:color="auto"/>
        <w:right w:val="none" w:sz="0" w:space="0" w:color="auto"/>
      </w:divBdr>
    </w:div>
    <w:div w:id="183984588">
      <w:bodyDiv w:val="1"/>
      <w:marLeft w:val="0"/>
      <w:marRight w:val="0"/>
      <w:marTop w:val="0"/>
      <w:marBottom w:val="0"/>
      <w:divBdr>
        <w:top w:val="none" w:sz="0" w:space="0" w:color="auto"/>
        <w:left w:val="none" w:sz="0" w:space="0" w:color="auto"/>
        <w:bottom w:val="none" w:sz="0" w:space="0" w:color="auto"/>
        <w:right w:val="none" w:sz="0" w:space="0" w:color="auto"/>
      </w:divBdr>
    </w:div>
    <w:div w:id="407650092">
      <w:bodyDiv w:val="1"/>
      <w:marLeft w:val="0"/>
      <w:marRight w:val="0"/>
      <w:marTop w:val="0"/>
      <w:marBottom w:val="0"/>
      <w:divBdr>
        <w:top w:val="none" w:sz="0" w:space="0" w:color="auto"/>
        <w:left w:val="none" w:sz="0" w:space="0" w:color="auto"/>
        <w:bottom w:val="none" w:sz="0" w:space="0" w:color="auto"/>
        <w:right w:val="none" w:sz="0" w:space="0" w:color="auto"/>
      </w:divBdr>
    </w:div>
    <w:div w:id="580799790">
      <w:bodyDiv w:val="1"/>
      <w:marLeft w:val="0"/>
      <w:marRight w:val="0"/>
      <w:marTop w:val="0"/>
      <w:marBottom w:val="0"/>
      <w:divBdr>
        <w:top w:val="none" w:sz="0" w:space="0" w:color="auto"/>
        <w:left w:val="none" w:sz="0" w:space="0" w:color="auto"/>
        <w:bottom w:val="none" w:sz="0" w:space="0" w:color="auto"/>
        <w:right w:val="none" w:sz="0" w:space="0" w:color="auto"/>
      </w:divBdr>
    </w:div>
    <w:div w:id="691608823">
      <w:bodyDiv w:val="1"/>
      <w:marLeft w:val="0"/>
      <w:marRight w:val="0"/>
      <w:marTop w:val="0"/>
      <w:marBottom w:val="0"/>
      <w:divBdr>
        <w:top w:val="none" w:sz="0" w:space="0" w:color="auto"/>
        <w:left w:val="none" w:sz="0" w:space="0" w:color="auto"/>
        <w:bottom w:val="none" w:sz="0" w:space="0" w:color="auto"/>
        <w:right w:val="none" w:sz="0" w:space="0" w:color="auto"/>
      </w:divBdr>
    </w:div>
    <w:div w:id="809709344">
      <w:bodyDiv w:val="1"/>
      <w:marLeft w:val="0"/>
      <w:marRight w:val="0"/>
      <w:marTop w:val="0"/>
      <w:marBottom w:val="0"/>
      <w:divBdr>
        <w:top w:val="none" w:sz="0" w:space="0" w:color="auto"/>
        <w:left w:val="none" w:sz="0" w:space="0" w:color="auto"/>
        <w:bottom w:val="none" w:sz="0" w:space="0" w:color="auto"/>
        <w:right w:val="none" w:sz="0" w:space="0" w:color="auto"/>
      </w:divBdr>
    </w:div>
    <w:div w:id="907960154">
      <w:bodyDiv w:val="1"/>
      <w:marLeft w:val="0"/>
      <w:marRight w:val="0"/>
      <w:marTop w:val="0"/>
      <w:marBottom w:val="0"/>
      <w:divBdr>
        <w:top w:val="none" w:sz="0" w:space="0" w:color="auto"/>
        <w:left w:val="none" w:sz="0" w:space="0" w:color="auto"/>
        <w:bottom w:val="none" w:sz="0" w:space="0" w:color="auto"/>
        <w:right w:val="none" w:sz="0" w:space="0" w:color="auto"/>
      </w:divBdr>
    </w:div>
    <w:div w:id="934050674">
      <w:bodyDiv w:val="1"/>
      <w:marLeft w:val="0"/>
      <w:marRight w:val="0"/>
      <w:marTop w:val="0"/>
      <w:marBottom w:val="0"/>
      <w:divBdr>
        <w:top w:val="none" w:sz="0" w:space="0" w:color="auto"/>
        <w:left w:val="none" w:sz="0" w:space="0" w:color="auto"/>
        <w:bottom w:val="none" w:sz="0" w:space="0" w:color="auto"/>
        <w:right w:val="none" w:sz="0" w:space="0" w:color="auto"/>
      </w:divBdr>
    </w:div>
    <w:div w:id="1027367772">
      <w:bodyDiv w:val="1"/>
      <w:marLeft w:val="0"/>
      <w:marRight w:val="0"/>
      <w:marTop w:val="0"/>
      <w:marBottom w:val="0"/>
      <w:divBdr>
        <w:top w:val="none" w:sz="0" w:space="0" w:color="auto"/>
        <w:left w:val="none" w:sz="0" w:space="0" w:color="auto"/>
        <w:bottom w:val="none" w:sz="0" w:space="0" w:color="auto"/>
        <w:right w:val="none" w:sz="0" w:space="0" w:color="auto"/>
      </w:divBdr>
    </w:div>
    <w:div w:id="1158156131">
      <w:bodyDiv w:val="1"/>
      <w:marLeft w:val="0"/>
      <w:marRight w:val="0"/>
      <w:marTop w:val="0"/>
      <w:marBottom w:val="0"/>
      <w:divBdr>
        <w:top w:val="none" w:sz="0" w:space="0" w:color="auto"/>
        <w:left w:val="none" w:sz="0" w:space="0" w:color="auto"/>
        <w:bottom w:val="none" w:sz="0" w:space="0" w:color="auto"/>
        <w:right w:val="none" w:sz="0" w:space="0" w:color="auto"/>
      </w:divBdr>
    </w:div>
    <w:div w:id="1402100690">
      <w:bodyDiv w:val="1"/>
      <w:marLeft w:val="0"/>
      <w:marRight w:val="0"/>
      <w:marTop w:val="0"/>
      <w:marBottom w:val="0"/>
      <w:divBdr>
        <w:top w:val="none" w:sz="0" w:space="0" w:color="auto"/>
        <w:left w:val="none" w:sz="0" w:space="0" w:color="auto"/>
        <w:bottom w:val="none" w:sz="0" w:space="0" w:color="auto"/>
        <w:right w:val="none" w:sz="0" w:space="0" w:color="auto"/>
      </w:divBdr>
    </w:div>
    <w:div w:id="1493837445">
      <w:bodyDiv w:val="1"/>
      <w:marLeft w:val="0"/>
      <w:marRight w:val="0"/>
      <w:marTop w:val="0"/>
      <w:marBottom w:val="0"/>
      <w:divBdr>
        <w:top w:val="none" w:sz="0" w:space="0" w:color="auto"/>
        <w:left w:val="none" w:sz="0" w:space="0" w:color="auto"/>
        <w:bottom w:val="none" w:sz="0" w:space="0" w:color="auto"/>
        <w:right w:val="none" w:sz="0" w:space="0" w:color="auto"/>
      </w:divBdr>
    </w:div>
    <w:div w:id="1615820337">
      <w:bodyDiv w:val="1"/>
      <w:marLeft w:val="0"/>
      <w:marRight w:val="0"/>
      <w:marTop w:val="0"/>
      <w:marBottom w:val="0"/>
      <w:divBdr>
        <w:top w:val="none" w:sz="0" w:space="0" w:color="auto"/>
        <w:left w:val="none" w:sz="0" w:space="0" w:color="auto"/>
        <w:bottom w:val="none" w:sz="0" w:space="0" w:color="auto"/>
        <w:right w:val="none" w:sz="0" w:space="0" w:color="auto"/>
      </w:divBdr>
    </w:div>
    <w:div w:id="1681855429">
      <w:bodyDiv w:val="1"/>
      <w:marLeft w:val="0"/>
      <w:marRight w:val="0"/>
      <w:marTop w:val="0"/>
      <w:marBottom w:val="0"/>
      <w:divBdr>
        <w:top w:val="none" w:sz="0" w:space="0" w:color="auto"/>
        <w:left w:val="none" w:sz="0" w:space="0" w:color="auto"/>
        <w:bottom w:val="none" w:sz="0" w:space="0" w:color="auto"/>
        <w:right w:val="none" w:sz="0" w:space="0" w:color="auto"/>
      </w:divBdr>
    </w:div>
    <w:div w:id="1752002224">
      <w:bodyDiv w:val="1"/>
      <w:marLeft w:val="0"/>
      <w:marRight w:val="0"/>
      <w:marTop w:val="0"/>
      <w:marBottom w:val="0"/>
      <w:divBdr>
        <w:top w:val="none" w:sz="0" w:space="0" w:color="auto"/>
        <w:left w:val="none" w:sz="0" w:space="0" w:color="auto"/>
        <w:bottom w:val="none" w:sz="0" w:space="0" w:color="auto"/>
        <w:right w:val="none" w:sz="0" w:space="0" w:color="auto"/>
      </w:divBdr>
      <w:divsChild>
        <w:div w:id="1385517952">
          <w:marLeft w:val="0"/>
          <w:marRight w:val="0"/>
          <w:marTop w:val="0"/>
          <w:marBottom w:val="0"/>
          <w:divBdr>
            <w:top w:val="none" w:sz="0" w:space="0" w:color="auto"/>
            <w:left w:val="none" w:sz="0" w:space="0" w:color="auto"/>
            <w:bottom w:val="none" w:sz="0" w:space="0" w:color="auto"/>
            <w:right w:val="none" w:sz="0" w:space="0" w:color="auto"/>
          </w:divBdr>
        </w:div>
        <w:div w:id="1967811883">
          <w:marLeft w:val="0"/>
          <w:marRight w:val="0"/>
          <w:marTop w:val="0"/>
          <w:marBottom w:val="0"/>
          <w:divBdr>
            <w:top w:val="none" w:sz="0" w:space="0" w:color="auto"/>
            <w:left w:val="none" w:sz="0" w:space="0" w:color="auto"/>
            <w:bottom w:val="none" w:sz="0" w:space="0" w:color="auto"/>
            <w:right w:val="none" w:sz="0" w:space="0" w:color="auto"/>
          </w:divBdr>
        </w:div>
        <w:div w:id="864051940">
          <w:marLeft w:val="0"/>
          <w:marRight w:val="0"/>
          <w:marTop w:val="0"/>
          <w:marBottom w:val="0"/>
          <w:divBdr>
            <w:top w:val="none" w:sz="0" w:space="0" w:color="auto"/>
            <w:left w:val="none" w:sz="0" w:space="0" w:color="auto"/>
            <w:bottom w:val="none" w:sz="0" w:space="0" w:color="auto"/>
            <w:right w:val="none" w:sz="0" w:space="0" w:color="auto"/>
          </w:divBdr>
        </w:div>
        <w:div w:id="1778794733">
          <w:marLeft w:val="0"/>
          <w:marRight w:val="0"/>
          <w:marTop w:val="0"/>
          <w:marBottom w:val="0"/>
          <w:divBdr>
            <w:top w:val="none" w:sz="0" w:space="0" w:color="auto"/>
            <w:left w:val="none" w:sz="0" w:space="0" w:color="auto"/>
            <w:bottom w:val="none" w:sz="0" w:space="0" w:color="auto"/>
            <w:right w:val="none" w:sz="0" w:space="0" w:color="auto"/>
          </w:divBdr>
        </w:div>
        <w:div w:id="1629967064">
          <w:marLeft w:val="0"/>
          <w:marRight w:val="0"/>
          <w:marTop w:val="0"/>
          <w:marBottom w:val="0"/>
          <w:divBdr>
            <w:top w:val="none" w:sz="0" w:space="0" w:color="auto"/>
            <w:left w:val="none" w:sz="0" w:space="0" w:color="auto"/>
            <w:bottom w:val="none" w:sz="0" w:space="0" w:color="auto"/>
            <w:right w:val="none" w:sz="0" w:space="0" w:color="auto"/>
          </w:divBdr>
        </w:div>
        <w:div w:id="1129202921">
          <w:marLeft w:val="0"/>
          <w:marRight w:val="0"/>
          <w:marTop w:val="0"/>
          <w:marBottom w:val="0"/>
          <w:divBdr>
            <w:top w:val="none" w:sz="0" w:space="0" w:color="auto"/>
            <w:left w:val="none" w:sz="0" w:space="0" w:color="auto"/>
            <w:bottom w:val="none" w:sz="0" w:space="0" w:color="auto"/>
            <w:right w:val="none" w:sz="0" w:space="0" w:color="auto"/>
          </w:divBdr>
        </w:div>
        <w:div w:id="1041519337">
          <w:marLeft w:val="0"/>
          <w:marRight w:val="0"/>
          <w:marTop w:val="0"/>
          <w:marBottom w:val="0"/>
          <w:divBdr>
            <w:top w:val="none" w:sz="0" w:space="0" w:color="auto"/>
            <w:left w:val="none" w:sz="0" w:space="0" w:color="auto"/>
            <w:bottom w:val="none" w:sz="0" w:space="0" w:color="auto"/>
            <w:right w:val="none" w:sz="0" w:space="0" w:color="auto"/>
          </w:divBdr>
        </w:div>
      </w:divsChild>
    </w:div>
    <w:div w:id="1764179645">
      <w:bodyDiv w:val="1"/>
      <w:marLeft w:val="0"/>
      <w:marRight w:val="0"/>
      <w:marTop w:val="0"/>
      <w:marBottom w:val="0"/>
      <w:divBdr>
        <w:top w:val="none" w:sz="0" w:space="0" w:color="auto"/>
        <w:left w:val="none" w:sz="0" w:space="0" w:color="auto"/>
        <w:bottom w:val="none" w:sz="0" w:space="0" w:color="auto"/>
        <w:right w:val="none" w:sz="0" w:space="0" w:color="auto"/>
      </w:divBdr>
    </w:div>
    <w:div w:id="1770848648">
      <w:bodyDiv w:val="1"/>
      <w:marLeft w:val="0"/>
      <w:marRight w:val="0"/>
      <w:marTop w:val="0"/>
      <w:marBottom w:val="0"/>
      <w:divBdr>
        <w:top w:val="none" w:sz="0" w:space="0" w:color="auto"/>
        <w:left w:val="none" w:sz="0" w:space="0" w:color="auto"/>
        <w:bottom w:val="none" w:sz="0" w:space="0" w:color="auto"/>
        <w:right w:val="none" w:sz="0" w:space="0" w:color="auto"/>
      </w:divBdr>
      <w:divsChild>
        <w:div w:id="918058784">
          <w:marLeft w:val="0"/>
          <w:marRight w:val="0"/>
          <w:marTop w:val="0"/>
          <w:marBottom w:val="0"/>
          <w:divBdr>
            <w:top w:val="none" w:sz="0" w:space="0" w:color="auto"/>
            <w:left w:val="none" w:sz="0" w:space="0" w:color="auto"/>
            <w:bottom w:val="none" w:sz="0" w:space="0" w:color="auto"/>
            <w:right w:val="none" w:sz="0" w:space="0" w:color="auto"/>
          </w:divBdr>
        </w:div>
        <w:div w:id="789402235">
          <w:marLeft w:val="0"/>
          <w:marRight w:val="0"/>
          <w:marTop w:val="0"/>
          <w:marBottom w:val="0"/>
          <w:divBdr>
            <w:top w:val="none" w:sz="0" w:space="0" w:color="auto"/>
            <w:left w:val="none" w:sz="0" w:space="0" w:color="auto"/>
            <w:bottom w:val="none" w:sz="0" w:space="0" w:color="auto"/>
            <w:right w:val="none" w:sz="0" w:space="0" w:color="auto"/>
          </w:divBdr>
        </w:div>
      </w:divsChild>
    </w:div>
    <w:div w:id="1801145334">
      <w:bodyDiv w:val="1"/>
      <w:marLeft w:val="0"/>
      <w:marRight w:val="0"/>
      <w:marTop w:val="0"/>
      <w:marBottom w:val="0"/>
      <w:divBdr>
        <w:top w:val="none" w:sz="0" w:space="0" w:color="auto"/>
        <w:left w:val="none" w:sz="0" w:space="0" w:color="auto"/>
        <w:bottom w:val="none" w:sz="0" w:space="0" w:color="auto"/>
        <w:right w:val="none" w:sz="0" w:space="0" w:color="auto"/>
      </w:divBdr>
    </w:div>
    <w:div w:id="1889102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insights.stackoverflow.com/survey/2020" TargetMode="External"/><Relationship Id="rId21" Type="http://schemas.openxmlformats.org/officeDocument/2006/relationships/footer" Target="footer7.xm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willandway.vn/7-framework-java-pho-bien-bien-nhat-cho-cac-lap-trinh-vien-tai-cac-cong-ty-phat-trien-java-trong-nam-2019-2/" TargetMode="External"/><Relationship Id="rId16" Type="http://schemas.openxmlformats.org/officeDocument/2006/relationships/footer" Target="footer4.xml"/><Relationship Id="rId107" Type="http://schemas.openxmlformats.org/officeDocument/2006/relationships/hyperlink" Target="https://insights.stackoverflow.com/survey/2019" TargetMode="Externa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s3-ap-southeast-1.amazonaws.com/kipalog.com/3v90pjljvq_201901270916.png" TargetMode="Externa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header" Target="header8.xml"/><Relationship Id="rId110" Type="http://schemas.openxmlformats.org/officeDocument/2006/relationships/hyperlink" Target="https://stackify.com/10-of-the-most-popular-java-frameworks-of-2020/" TargetMode="External"/><Relationship Id="rId115" Type="http://schemas.openxmlformats.org/officeDocument/2006/relationships/hyperlink" Target="https://www.kelltontech.com/kellton-tech-blog/top-7-backend-web-development-frameworks-2019" TargetMode="External"/><Relationship Id="rId5" Type="http://schemas.openxmlformats.org/officeDocument/2006/relationships/settings" Target="settings.xml"/><Relationship Id="rId61" Type="http://schemas.openxmlformats.org/officeDocument/2006/relationships/hyperlink" Target="https://s3-ap-southeast-1.amazonaws.com/kipalog.com/lbjw8pppiw_201901270924.png" TargetMode="External"/><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jpg"/><Relationship Id="rId105" Type="http://schemas.openxmlformats.org/officeDocument/2006/relationships/footer" Target="footer10.xml"/><Relationship Id="rId113" Type="http://schemas.openxmlformats.org/officeDocument/2006/relationships/hyperlink" Target="https://spring.io/projects/spring-boot"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38.png"/><Relationship Id="rId103" Type="http://schemas.openxmlformats.org/officeDocument/2006/relationships/footer" Target="footer9.xml"/><Relationship Id="rId108" Type="http://schemas.openxmlformats.org/officeDocument/2006/relationships/hyperlink" Target="http://monsterdesign.vn/kien-thuc-website/ong-lon-thuong-mai-dien-tu-dang-su-dung-reactjs-nhu-the-nao/menu-id-492" TargetMode="External"/><Relationship Id="rId116" Type="http://schemas.openxmlformats.org/officeDocument/2006/relationships/hyperlink" Target="https://insights.stackoverflow.com/survey/2019" TargetMode="External"/><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hyperlink" Target="https://docs.spring.io/spring-boot/docs/current/reference/html/getting-started.html"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hyperlink" Target="https://scand.com/company/blog/top-5-java-frameworks-of-20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s://start.spring.io/" TargetMode="External"/><Relationship Id="rId106" Type="http://schemas.openxmlformats.org/officeDocument/2006/relationships/hyperlink" Target="https://reactjs.org/" TargetMode="External"/><Relationship Id="rId114" Type="http://schemas.openxmlformats.org/officeDocument/2006/relationships/hyperlink" Target="https://www.jetbrains.com/lp/devecosystem-2019/java/" TargetMode="External"/><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hyperlink" Target="https://jira.spring.io/browse/SPR-9888" TargetMode="External"/><Relationship Id="rId52" Type="http://schemas.openxmlformats.org/officeDocument/2006/relationships/image" Target="media/image28.png"/><Relationship Id="rId60" Type="http://schemas.openxmlformats.org/officeDocument/2006/relationships/hyperlink" Target="https://spring.io/tools"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jpg"/><Relationship Id="rId101" Type="http://schemas.openxmlformats.org/officeDocument/2006/relationships/image" Target="media/image72.jp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6.png"/><Relationship Id="rId109" Type="http://schemas.openxmlformats.org/officeDocument/2006/relationships/hyperlink" Target="https://reacttraining.com/react-router/web/guides/quick-start" TargetMode="External"/><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7.png"/><Relationship Id="rId97" Type="http://schemas.openxmlformats.org/officeDocument/2006/relationships/image" Target="media/image68.jpeg"/><Relationship Id="rId104"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image" Target="media/image42.jpe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AA328D-ED51-44CF-986C-758A6758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Pages>
  <Words>8620</Words>
  <Characters>49136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57641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creator>Nguyen Thuy Ngoc</dc:creator>
  <cp:lastModifiedBy>Admin</cp:lastModifiedBy>
  <cp:revision>480</cp:revision>
  <cp:lastPrinted>2013-09-29T07:44:00Z</cp:lastPrinted>
  <dcterms:created xsi:type="dcterms:W3CDTF">2020-06-10T20:27:00Z</dcterms:created>
  <dcterms:modified xsi:type="dcterms:W3CDTF">2020-08-11T15:10:00Z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1033-11.2.0.9396</vt:lpwstr>
  </property>
</Properties>
</file>